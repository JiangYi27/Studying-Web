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B4922">
      <w:pPr>
        <w:pStyle w:val="32"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6</w:t>
      </w:r>
      <w:r>
        <w:t xml:space="preserve">00 Phrasal Verbs with Chinese Meanings and Examples </w:t>
      </w:r>
    </w:p>
    <w:tbl>
      <w:tblPr>
        <w:tblStyle w:val="165"/>
        <w:tblW w:w="961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1985"/>
        <w:gridCol w:w="4536"/>
        <w:gridCol w:w="216"/>
      </w:tblGrid>
      <w:tr w14:paraId="5C300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66472F5">
            <w:pPr>
              <w:adjustRightInd w:val="0"/>
              <w:snapToGrid w:val="0"/>
              <w:spacing w:after="0" w:line="480" w:lineRule="auto"/>
              <w:jc w:val="both"/>
              <w:rPr>
                <w:b w:val="0"/>
                <w:bCs w:val="0"/>
              </w:rPr>
            </w:pPr>
            <w:bookmarkStart w:id="0" w:name="_GoBack"/>
            <w:bookmarkEnd w:id="0"/>
            <w:r>
              <w:rPr>
                <w:b/>
                <w:bCs/>
              </w:rPr>
              <w:t>Phrasal Verb</w:t>
            </w:r>
          </w:p>
          <w:p w14:paraId="169AFB9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b/>
                <w:bCs/>
              </w:rPr>
            </w:pPr>
            <w:r>
              <w:rPr>
                <w:rFonts w:ascii="宋体" w:hAnsi="宋体" w:eastAsia="宋体"/>
                <w:b/>
                <w:bCs/>
              </w:rPr>
              <w:t>(词组/短语动词)</w:t>
            </w:r>
          </w:p>
        </w:tc>
        <w:tc>
          <w:tcPr>
            <w:tcW w:w="1985" w:type="dxa"/>
            <w:shd w:val="clear" w:color="auto" w:fill="auto"/>
          </w:tcPr>
          <w:p w14:paraId="52B2C0D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Chinese Meaning</w:t>
            </w:r>
            <w:r>
              <w:rPr>
                <w:b/>
                <w:bCs/>
              </w:rPr>
              <w:br w:type="textWrapping"/>
            </w:r>
            <w:r>
              <w:rPr>
                <w:rFonts w:ascii="宋体" w:hAnsi="宋体" w:eastAsia="宋体"/>
                <w:b/>
                <w:bCs/>
              </w:rPr>
              <w:t>(中文翻译)</w:t>
            </w:r>
          </w:p>
        </w:tc>
        <w:tc>
          <w:tcPr>
            <w:tcW w:w="4536" w:type="dxa"/>
            <w:shd w:val="clear" w:color="auto" w:fill="auto"/>
          </w:tcPr>
          <w:p w14:paraId="2E9D1B6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  <w:lang w:eastAsia="zh-CN"/>
              </w:rPr>
            </w:pPr>
            <w:r>
              <w:rPr>
                <w:b/>
                <w:bCs/>
              </w:rPr>
              <w:t>Example</w:t>
            </w:r>
            <w:r>
              <w:rPr>
                <w:b/>
                <w:bCs/>
              </w:rPr>
              <w:br w:type="textWrapping"/>
            </w:r>
            <w:r>
              <w:rPr>
                <w:rFonts w:ascii="宋体" w:hAnsi="宋体" w:eastAsia="宋体"/>
                <w:b/>
                <w:bCs/>
              </w:rPr>
              <w:t>(实战例句)</w:t>
            </w:r>
          </w:p>
        </w:tc>
      </w:tr>
      <w:tr w14:paraId="7AAC2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9106AB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 Act on</w:t>
            </w:r>
          </w:p>
        </w:tc>
        <w:tc>
          <w:tcPr>
            <w:tcW w:w="1985" w:type="dxa"/>
            <w:shd w:val="clear" w:color="auto" w:fill="auto"/>
          </w:tcPr>
          <w:p w14:paraId="45DB6C0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根据...采取行</w:t>
            </w:r>
            <w:r>
              <w:rPr>
                <w:rFonts w:hint="eastAsia" w:ascii="宋体" w:hAnsi="宋体" w:eastAsia="宋体" w:cs="微软雅黑"/>
              </w:rPr>
              <w:t>动</w:t>
            </w:r>
          </w:p>
        </w:tc>
        <w:tc>
          <w:tcPr>
            <w:tcW w:w="4536" w:type="dxa"/>
            <w:shd w:val="clear" w:color="auto" w:fill="auto"/>
          </w:tcPr>
          <w:p w14:paraId="759F0D8B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You should act on your lawyer’s advice.</w:t>
            </w:r>
          </w:p>
          <w:p w14:paraId="0DCC88E3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你</w:t>
            </w:r>
            <w:r>
              <w:rPr>
                <w:rFonts w:hint="eastAsia" w:ascii="宋体" w:hAnsi="宋体" w:eastAsia="宋体" w:cs="微软雅黑"/>
                <w:lang w:eastAsia="zh-CN"/>
              </w:rPr>
              <w:t>应该</w:t>
            </w:r>
            <w:r>
              <w:rPr>
                <w:rFonts w:ascii="宋体" w:hAnsi="宋体" w:eastAsia="宋体"/>
                <w:lang w:eastAsia="zh-CN"/>
              </w:rPr>
              <w:t>根据律</w:t>
            </w:r>
            <w:r>
              <w:rPr>
                <w:rFonts w:hint="eastAsia" w:ascii="宋体" w:hAnsi="宋体" w:eastAsia="宋体" w:cs="微软雅黑"/>
                <w:lang w:eastAsia="zh-CN"/>
              </w:rPr>
              <w:t>师</w:t>
            </w:r>
            <w:r>
              <w:rPr>
                <w:rFonts w:ascii="宋体" w:hAnsi="宋体" w:eastAsia="宋体"/>
                <w:lang w:eastAsia="zh-CN"/>
              </w:rPr>
              <w:t>的建</w:t>
            </w:r>
            <w:r>
              <w:rPr>
                <w:rFonts w:hint="eastAsia" w:ascii="宋体" w:hAnsi="宋体" w:eastAsia="宋体" w:cs="微软雅黑"/>
                <w:lang w:eastAsia="zh-CN"/>
              </w:rPr>
              <w:t>议</w:t>
            </w:r>
            <w:r>
              <w:rPr>
                <w:rFonts w:ascii="宋体" w:hAnsi="宋体" w:eastAsia="宋体"/>
                <w:lang w:eastAsia="zh-CN"/>
              </w:rPr>
              <w:t>采取行</w:t>
            </w:r>
            <w:r>
              <w:rPr>
                <w:rFonts w:hint="eastAsia" w:ascii="宋体" w:hAnsi="宋体" w:eastAsia="宋体" w:cs="微软雅黑"/>
                <w:lang w:eastAsia="zh-CN"/>
              </w:rPr>
              <w:t>动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1DEFB3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9E1C03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 Act up</w:t>
            </w:r>
          </w:p>
        </w:tc>
        <w:tc>
          <w:tcPr>
            <w:tcW w:w="1985" w:type="dxa"/>
            <w:shd w:val="clear" w:color="auto" w:fill="auto"/>
          </w:tcPr>
          <w:p w14:paraId="24990CF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捣</w:t>
            </w:r>
            <w:r>
              <w:rPr>
                <w:rFonts w:ascii="宋体" w:hAnsi="宋体" w:eastAsia="宋体"/>
              </w:rPr>
              <w:t>乱，表</w:t>
            </w:r>
            <w:r>
              <w:rPr>
                <w:rFonts w:hint="eastAsia" w:ascii="宋体" w:hAnsi="宋体" w:eastAsia="宋体" w:cs="微软雅黑"/>
              </w:rPr>
              <w:t>现</w:t>
            </w:r>
            <w:r>
              <w:rPr>
                <w:rFonts w:ascii="宋体" w:hAnsi="宋体" w:eastAsia="宋体"/>
              </w:rPr>
              <w:t>不佳</w:t>
            </w:r>
          </w:p>
        </w:tc>
        <w:tc>
          <w:tcPr>
            <w:tcW w:w="4536" w:type="dxa"/>
            <w:shd w:val="clear" w:color="auto" w:fill="auto"/>
          </w:tcPr>
          <w:p w14:paraId="33FFBFF9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kids are acting up again in class.</w:t>
            </w:r>
          </w:p>
          <w:p w14:paraId="1E938F5D">
            <w:pPr>
              <w:adjustRightInd w:val="0"/>
              <w:snapToGrid w:val="0"/>
              <w:spacing w:after="0" w:line="480" w:lineRule="auto"/>
              <w:jc w:val="both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孩子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在</w:t>
            </w:r>
            <w:r>
              <w:rPr>
                <w:rFonts w:hint="eastAsia" w:ascii="宋体" w:hAnsi="宋体" w:eastAsia="宋体" w:cs="微软雅黑"/>
                <w:lang w:eastAsia="zh-CN"/>
              </w:rPr>
              <w:t>课</w:t>
            </w:r>
            <w:r>
              <w:rPr>
                <w:rFonts w:ascii="宋体" w:hAnsi="宋体" w:eastAsia="宋体"/>
                <w:lang w:eastAsia="zh-CN"/>
              </w:rPr>
              <w:t>堂上又</w:t>
            </w:r>
            <w:r>
              <w:rPr>
                <w:rFonts w:hint="eastAsia" w:ascii="宋体" w:hAnsi="宋体" w:eastAsia="宋体" w:cs="微软雅黑"/>
                <w:lang w:eastAsia="zh-CN"/>
              </w:rPr>
              <w:t>捣</w:t>
            </w:r>
            <w:r>
              <w:rPr>
                <w:rFonts w:ascii="宋体" w:hAnsi="宋体" w:eastAsia="宋体"/>
                <w:lang w:eastAsia="zh-CN"/>
              </w:rPr>
              <w:t>乱了</w:t>
            </w:r>
            <w:r>
              <w:rPr>
                <w:lang w:eastAsia="zh-CN"/>
              </w:rPr>
              <w:t>。</w:t>
            </w:r>
          </w:p>
        </w:tc>
      </w:tr>
      <w:tr w14:paraId="4E8CB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FCB275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 Ask around</w:t>
            </w:r>
          </w:p>
        </w:tc>
        <w:tc>
          <w:tcPr>
            <w:tcW w:w="1985" w:type="dxa"/>
            <w:shd w:val="clear" w:color="auto" w:fill="auto"/>
          </w:tcPr>
          <w:p w14:paraId="7FB0239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四</w:t>
            </w:r>
            <w:r>
              <w:rPr>
                <w:rFonts w:hint="eastAsia" w:ascii="宋体" w:hAnsi="宋体" w:eastAsia="宋体" w:cs="微软雅黑"/>
              </w:rPr>
              <w:t>处</w:t>
            </w:r>
            <w:r>
              <w:rPr>
                <w:rFonts w:ascii="宋体" w:hAnsi="宋体" w:eastAsia="宋体"/>
              </w:rPr>
              <w:t>打听</w:t>
            </w:r>
          </w:p>
        </w:tc>
        <w:tc>
          <w:tcPr>
            <w:tcW w:w="4536" w:type="dxa"/>
            <w:shd w:val="clear" w:color="auto" w:fill="auto"/>
          </w:tcPr>
          <w:p w14:paraId="252E9B04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I’ll ask around to see if anyone has seen my keys.</w:t>
            </w:r>
          </w:p>
          <w:p w14:paraId="23535265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我会四</w:t>
            </w:r>
            <w:r>
              <w:rPr>
                <w:rFonts w:hint="eastAsia" w:ascii="宋体" w:hAnsi="宋体" w:eastAsia="宋体" w:cs="微软雅黑"/>
                <w:lang w:eastAsia="zh-CN"/>
              </w:rPr>
              <w:t>处</w:t>
            </w:r>
            <w:r>
              <w:rPr>
                <w:rFonts w:ascii="宋体" w:hAnsi="宋体" w:eastAsia="宋体"/>
                <w:lang w:eastAsia="zh-CN"/>
              </w:rPr>
              <w:t>打听看看是否有人</w:t>
            </w:r>
            <w:r>
              <w:rPr>
                <w:rFonts w:hint="eastAsia" w:ascii="宋体" w:hAnsi="宋体" w:eastAsia="宋体" w:cs="微软雅黑"/>
                <w:lang w:eastAsia="zh-CN"/>
              </w:rPr>
              <w:t>见过</w:t>
            </w:r>
            <w:r>
              <w:rPr>
                <w:rFonts w:ascii="宋体" w:hAnsi="宋体" w:eastAsia="宋体"/>
                <w:lang w:eastAsia="zh-CN"/>
              </w:rPr>
              <w:t>我的</w:t>
            </w:r>
            <w:r>
              <w:rPr>
                <w:rFonts w:hint="eastAsia" w:ascii="宋体" w:hAnsi="宋体" w:eastAsia="宋体" w:cs="微软雅黑"/>
                <w:lang w:eastAsia="zh-CN"/>
              </w:rPr>
              <w:t>钥</w:t>
            </w:r>
            <w:r>
              <w:rPr>
                <w:rFonts w:ascii="宋体" w:hAnsi="宋体" w:eastAsia="宋体"/>
                <w:lang w:eastAsia="zh-CN"/>
              </w:rPr>
              <w:t>匙。</w:t>
            </w:r>
          </w:p>
        </w:tc>
      </w:tr>
      <w:tr w14:paraId="110BA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7A3B85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4. Back down</w:t>
            </w:r>
          </w:p>
        </w:tc>
        <w:tc>
          <w:tcPr>
            <w:tcW w:w="1985" w:type="dxa"/>
            <w:shd w:val="clear" w:color="auto" w:fill="auto"/>
          </w:tcPr>
          <w:p w14:paraId="2EE4615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让</w:t>
            </w:r>
            <w:r>
              <w:rPr>
                <w:rFonts w:ascii="宋体" w:hAnsi="宋体" w:eastAsia="宋体"/>
              </w:rPr>
              <w:t>步，</w:t>
            </w:r>
            <w:r>
              <w:rPr>
                <w:rFonts w:hint="eastAsia" w:ascii="宋体" w:hAnsi="宋体" w:eastAsia="宋体" w:cs="微软雅黑"/>
              </w:rPr>
              <w:t>认输</w:t>
            </w:r>
          </w:p>
        </w:tc>
        <w:tc>
          <w:tcPr>
            <w:tcW w:w="4536" w:type="dxa"/>
            <w:shd w:val="clear" w:color="auto" w:fill="auto"/>
          </w:tcPr>
          <w:p w14:paraId="0A76F7C3">
            <w:pPr>
              <w:adjustRightInd w:val="0"/>
              <w:snapToGrid w:val="0"/>
              <w:spacing w:after="0" w:line="480" w:lineRule="auto"/>
              <w:jc w:val="both"/>
            </w:pPr>
            <w:r>
              <w:t>He refused to back down during the argument.</w:t>
            </w:r>
          </w:p>
        </w:tc>
      </w:tr>
      <w:tr w14:paraId="20A60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0A111CD">
            <w:pPr>
              <w:adjustRightInd w:val="0"/>
              <w:snapToGrid w:val="0"/>
              <w:spacing w:after="0" w:line="480" w:lineRule="auto"/>
              <w:jc w:val="both"/>
              <w:rPr>
                <w:rFonts w:hint="eastAsia"/>
                <w:b/>
                <w:bCs/>
                <w:lang w:eastAsia="zh-CN"/>
              </w:rPr>
            </w:pPr>
          </w:p>
        </w:tc>
        <w:tc>
          <w:tcPr>
            <w:tcW w:w="1985" w:type="dxa"/>
            <w:shd w:val="clear" w:color="auto" w:fill="auto"/>
          </w:tcPr>
          <w:p w14:paraId="4E34BCFD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 w:cs="微软雅黑"/>
                <w:lang w:eastAsia="zh-CN"/>
              </w:rPr>
            </w:pPr>
          </w:p>
        </w:tc>
        <w:tc>
          <w:tcPr>
            <w:tcW w:w="4536" w:type="dxa"/>
            <w:shd w:val="clear" w:color="auto" w:fill="auto"/>
          </w:tcPr>
          <w:p w14:paraId="584315B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他在争</w:t>
            </w:r>
            <w:r>
              <w:rPr>
                <w:rFonts w:hint="eastAsia" w:ascii="宋体" w:hAnsi="宋体" w:eastAsia="宋体" w:cs="微软雅黑"/>
                <w:lang w:eastAsia="zh-CN"/>
              </w:rPr>
              <w:t>论</w:t>
            </w:r>
            <w:r>
              <w:rPr>
                <w:rFonts w:ascii="宋体" w:hAnsi="宋体" w:eastAsia="宋体"/>
                <w:lang w:eastAsia="zh-CN"/>
              </w:rPr>
              <w:t>中拒</w:t>
            </w:r>
            <w:r>
              <w:rPr>
                <w:rFonts w:hint="eastAsia" w:ascii="宋体" w:hAnsi="宋体" w:eastAsia="宋体" w:cs="微软雅黑"/>
                <w:lang w:eastAsia="zh-CN"/>
              </w:rPr>
              <w:t>绝让</w:t>
            </w:r>
            <w:r>
              <w:rPr>
                <w:rFonts w:ascii="宋体" w:hAnsi="宋体" w:eastAsia="宋体"/>
                <w:lang w:eastAsia="zh-CN"/>
              </w:rPr>
              <w:t>步。</w:t>
            </w:r>
          </w:p>
        </w:tc>
      </w:tr>
      <w:tr w14:paraId="780CC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80495C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5. Back off</w:t>
            </w:r>
          </w:p>
        </w:tc>
        <w:tc>
          <w:tcPr>
            <w:tcW w:w="1985" w:type="dxa"/>
            <w:shd w:val="clear" w:color="auto" w:fill="auto"/>
          </w:tcPr>
          <w:p w14:paraId="32F1CFB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退后，放弃</w:t>
            </w:r>
          </w:p>
        </w:tc>
        <w:tc>
          <w:tcPr>
            <w:tcW w:w="4536" w:type="dxa"/>
            <w:shd w:val="clear" w:color="auto" w:fill="auto"/>
          </w:tcPr>
          <w:p w14:paraId="3028D06C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police told the crowd to back off.</w:t>
            </w:r>
          </w:p>
          <w:p w14:paraId="01BAD868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警察告</w:t>
            </w:r>
            <w:r>
              <w:rPr>
                <w:rFonts w:hint="eastAsia" w:ascii="宋体" w:hAnsi="宋体" w:eastAsia="宋体" w:cs="微软雅黑"/>
              </w:rPr>
              <w:t>诉</w:t>
            </w:r>
            <w:r>
              <w:rPr>
                <w:rFonts w:ascii="宋体" w:hAnsi="宋体" w:eastAsia="宋体"/>
              </w:rPr>
              <w:t>人群退后。</w:t>
            </w:r>
          </w:p>
        </w:tc>
      </w:tr>
      <w:tr w14:paraId="3F738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E083F8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6. Blow up</w:t>
            </w:r>
          </w:p>
        </w:tc>
        <w:tc>
          <w:tcPr>
            <w:tcW w:w="1985" w:type="dxa"/>
            <w:shd w:val="clear" w:color="auto" w:fill="auto"/>
          </w:tcPr>
          <w:p w14:paraId="3D79529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爆炸，</w:t>
            </w:r>
            <w:r>
              <w:rPr>
                <w:rFonts w:hint="eastAsia" w:ascii="宋体" w:hAnsi="宋体" w:eastAsia="宋体" w:cs="微软雅黑"/>
              </w:rPr>
              <w:t>发</w:t>
            </w:r>
            <w:r>
              <w:rPr>
                <w:rFonts w:ascii="宋体" w:hAnsi="宋体" w:eastAsia="宋体"/>
              </w:rPr>
              <w:t>脾气</w:t>
            </w:r>
          </w:p>
        </w:tc>
        <w:tc>
          <w:tcPr>
            <w:tcW w:w="4536" w:type="dxa"/>
            <w:shd w:val="clear" w:color="auto" w:fill="auto"/>
          </w:tcPr>
          <w:p w14:paraId="302B0AA0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tire blew up on the highway.</w:t>
            </w:r>
          </w:p>
          <w:p w14:paraId="72624810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轮</w:t>
            </w:r>
            <w:r>
              <w:rPr>
                <w:rFonts w:ascii="宋体" w:hAnsi="宋体" w:eastAsia="宋体"/>
                <w:lang w:eastAsia="zh-CN"/>
              </w:rPr>
              <w:t>胎在高速公路上爆炸了。</w:t>
            </w:r>
          </w:p>
        </w:tc>
      </w:tr>
      <w:tr w14:paraId="0D0A5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EE283C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7. Boil down to</w:t>
            </w:r>
          </w:p>
        </w:tc>
        <w:tc>
          <w:tcPr>
            <w:tcW w:w="1985" w:type="dxa"/>
            <w:shd w:val="clear" w:color="auto" w:fill="auto"/>
          </w:tcPr>
          <w:p w14:paraId="62E69C1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归结为</w:t>
            </w:r>
          </w:p>
        </w:tc>
        <w:tc>
          <w:tcPr>
            <w:tcW w:w="4536" w:type="dxa"/>
            <w:shd w:val="clear" w:color="auto" w:fill="auto"/>
          </w:tcPr>
          <w:p w14:paraId="50370402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issue boils down to money.</w:t>
            </w:r>
          </w:p>
          <w:p w14:paraId="27169F9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问题归</w:t>
            </w:r>
            <w:r>
              <w:rPr>
                <w:rFonts w:ascii="宋体" w:hAnsi="宋体" w:eastAsia="宋体"/>
                <w:lang w:eastAsia="zh-CN"/>
              </w:rPr>
              <w:t>根</w:t>
            </w:r>
            <w:r>
              <w:rPr>
                <w:rFonts w:hint="eastAsia" w:ascii="宋体" w:hAnsi="宋体" w:eastAsia="宋体" w:cs="微软雅黑"/>
                <w:lang w:eastAsia="zh-CN"/>
              </w:rPr>
              <w:t>结</w:t>
            </w:r>
            <w:r>
              <w:rPr>
                <w:rFonts w:ascii="宋体" w:hAnsi="宋体" w:eastAsia="宋体"/>
                <w:lang w:eastAsia="zh-CN"/>
              </w:rPr>
              <w:t>底是</w:t>
            </w:r>
            <w:r>
              <w:rPr>
                <w:rFonts w:hint="eastAsia" w:ascii="宋体" w:hAnsi="宋体" w:eastAsia="宋体" w:cs="微软雅黑"/>
                <w:lang w:eastAsia="zh-CN"/>
              </w:rPr>
              <w:t>钱</w:t>
            </w:r>
            <w:r>
              <w:rPr>
                <w:rFonts w:ascii="宋体" w:hAnsi="宋体" w:eastAsia="宋体"/>
                <w:lang w:eastAsia="zh-CN"/>
              </w:rPr>
              <w:t>的</w:t>
            </w:r>
            <w:r>
              <w:rPr>
                <w:rFonts w:hint="eastAsia" w:ascii="宋体" w:hAnsi="宋体" w:eastAsia="宋体" w:cs="微软雅黑"/>
                <w:lang w:eastAsia="zh-CN"/>
              </w:rPr>
              <w:t>问题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  <w:p w14:paraId="43FE4784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</w:p>
        </w:tc>
      </w:tr>
      <w:tr w14:paraId="14BC2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0FCFBF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8. Bring forward</w:t>
            </w:r>
          </w:p>
        </w:tc>
        <w:tc>
          <w:tcPr>
            <w:tcW w:w="1985" w:type="dxa"/>
            <w:shd w:val="clear" w:color="auto" w:fill="auto"/>
          </w:tcPr>
          <w:p w14:paraId="645A667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提前</w:t>
            </w:r>
          </w:p>
        </w:tc>
        <w:tc>
          <w:tcPr>
            <w:tcW w:w="4536" w:type="dxa"/>
            <w:shd w:val="clear" w:color="auto" w:fill="auto"/>
          </w:tcPr>
          <w:p w14:paraId="5EA8E971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We need to bring forward the meeting to next Monday.</w:t>
            </w:r>
          </w:p>
          <w:p w14:paraId="7B194D6C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需要将会</w:t>
            </w:r>
            <w:r>
              <w:rPr>
                <w:rFonts w:hint="eastAsia" w:ascii="宋体" w:hAnsi="宋体" w:eastAsia="宋体" w:cs="微软雅黑"/>
                <w:lang w:eastAsia="zh-CN"/>
              </w:rPr>
              <w:t>议</w:t>
            </w:r>
            <w:r>
              <w:rPr>
                <w:rFonts w:ascii="宋体" w:hAnsi="宋体" w:eastAsia="宋体"/>
                <w:lang w:eastAsia="zh-CN"/>
              </w:rPr>
              <w:t>提前到下周一。</w:t>
            </w:r>
          </w:p>
        </w:tc>
      </w:tr>
      <w:tr w14:paraId="6C13C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239F8E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9. Brush off</w:t>
            </w:r>
          </w:p>
        </w:tc>
        <w:tc>
          <w:tcPr>
            <w:tcW w:w="1985" w:type="dxa"/>
            <w:shd w:val="clear" w:color="auto" w:fill="auto"/>
          </w:tcPr>
          <w:p w14:paraId="550F2ED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刷掉，不理会</w:t>
            </w:r>
          </w:p>
        </w:tc>
        <w:tc>
          <w:tcPr>
            <w:tcW w:w="4536" w:type="dxa"/>
            <w:shd w:val="clear" w:color="auto" w:fill="auto"/>
          </w:tcPr>
          <w:p w14:paraId="10AADA1F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brushed off his criticisms and continued her work.</w:t>
            </w:r>
          </w:p>
          <w:p w14:paraId="42846497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她不理会他的批</w:t>
            </w:r>
            <w:r>
              <w:rPr>
                <w:rFonts w:hint="eastAsia" w:ascii="宋体" w:hAnsi="宋体" w:eastAsia="宋体" w:cs="微软雅黑"/>
                <w:lang w:eastAsia="zh-CN"/>
              </w:rPr>
              <w:t>评</w:t>
            </w:r>
            <w:r>
              <w:rPr>
                <w:rFonts w:ascii="宋体" w:hAnsi="宋体" w:eastAsia="宋体"/>
                <w:lang w:eastAsia="zh-CN"/>
              </w:rPr>
              <w:t>，</w:t>
            </w:r>
            <w:r>
              <w:rPr>
                <w:rFonts w:hint="eastAsia" w:ascii="宋体" w:hAnsi="宋体" w:eastAsia="宋体" w:cs="微软雅黑"/>
                <w:lang w:eastAsia="zh-CN"/>
              </w:rPr>
              <w:t>继续</w:t>
            </w:r>
            <w:r>
              <w:rPr>
                <w:rFonts w:ascii="宋体" w:hAnsi="宋体" w:eastAsia="宋体"/>
                <w:lang w:eastAsia="zh-CN"/>
              </w:rPr>
              <w:t>工作。</w:t>
            </w:r>
          </w:p>
        </w:tc>
      </w:tr>
      <w:tr w14:paraId="3A32A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E88B8D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10. Burn out</w:t>
            </w:r>
          </w:p>
        </w:tc>
        <w:tc>
          <w:tcPr>
            <w:tcW w:w="1985" w:type="dxa"/>
            <w:shd w:val="clear" w:color="auto" w:fill="auto"/>
          </w:tcPr>
          <w:p w14:paraId="6E28C68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精疲力尽，</w:t>
            </w:r>
            <w:r>
              <w:rPr>
                <w:rFonts w:hint="eastAsia" w:ascii="宋体" w:hAnsi="宋体" w:eastAsia="宋体" w:cs="微软雅黑"/>
              </w:rPr>
              <w:t>烧</w:t>
            </w:r>
            <w:r>
              <w:rPr>
                <w:rFonts w:ascii="宋体" w:hAnsi="宋体" w:eastAsia="宋体"/>
              </w:rPr>
              <w:t>尽</w:t>
            </w:r>
          </w:p>
        </w:tc>
        <w:tc>
          <w:tcPr>
            <w:tcW w:w="4536" w:type="dxa"/>
            <w:shd w:val="clear" w:color="auto" w:fill="auto"/>
          </w:tcPr>
          <w:p w14:paraId="021DBBA3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Many workers burn out after years of stressful work.</w:t>
            </w:r>
          </w:p>
          <w:p w14:paraId="2D553DDA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许</w:t>
            </w:r>
            <w:r>
              <w:rPr>
                <w:rFonts w:ascii="宋体" w:hAnsi="宋体" w:eastAsia="宋体"/>
                <w:lang w:eastAsia="zh-CN"/>
              </w:rPr>
              <w:t>多</w:t>
            </w:r>
            <w:r>
              <w:rPr>
                <w:rFonts w:hint="eastAsia" w:ascii="宋体" w:hAnsi="宋体" w:eastAsia="宋体" w:cs="微软雅黑"/>
                <w:lang w:eastAsia="zh-CN"/>
              </w:rPr>
              <w:t>员</w:t>
            </w:r>
            <w:r>
              <w:rPr>
                <w:rFonts w:ascii="宋体" w:hAnsi="宋体" w:eastAsia="宋体"/>
                <w:lang w:eastAsia="zh-CN"/>
              </w:rPr>
              <w:t>工在多年</w:t>
            </w:r>
            <w:r>
              <w:rPr>
                <w:rFonts w:hint="eastAsia" w:ascii="宋体" w:hAnsi="宋体" w:eastAsia="宋体" w:cs="微软雅黑"/>
                <w:lang w:eastAsia="zh-CN"/>
              </w:rPr>
              <w:t>压</w:t>
            </w:r>
            <w:r>
              <w:rPr>
                <w:rFonts w:ascii="宋体" w:hAnsi="宋体" w:eastAsia="宋体"/>
                <w:lang w:eastAsia="zh-CN"/>
              </w:rPr>
              <w:t>力大的工作后感到精疲力尽。</w:t>
            </w:r>
          </w:p>
        </w:tc>
      </w:tr>
      <w:tr w14:paraId="3A6AF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3CFF20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11. Calm down</w:t>
            </w:r>
          </w:p>
        </w:tc>
        <w:tc>
          <w:tcPr>
            <w:tcW w:w="1985" w:type="dxa"/>
            <w:shd w:val="clear" w:color="auto" w:fill="auto"/>
          </w:tcPr>
          <w:p w14:paraId="1B843D6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冷静</w:t>
            </w:r>
          </w:p>
        </w:tc>
        <w:tc>
          <w:tcPr>
            <w:tcW w:w="4536" w:type="dxa"/>
            <w:shd w:val="clear" w:color="auto" w:fill="auto"/>
          </w:tcPr>
          <w:p w14:paraId="4F3F196F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He took a deep breath to calm down.</w:t>
            </w:r>
          </w:p>
          <w:p w14:paraId="3B334F03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他深吸一口气</w:t>
            </w:r>
            <w:r>
              <w:rPr>
                <w:rFonts w:hint="eastAsia" w:ascii="宋体" w:hAnsi="宋体" w:eastAsia="宋体" w:cs="微软雅黑"/>
                <w:lang w:eastAsia="zh-CN"/>
              </w:rPr>
              <w:t>让</w:t>
            </w:r>
            <w:r>
              <w:rPr>
                <w:rFonts w:ascii="宋体" w:hAnsi="宋体" w:eastAsia="宋体"/>
                <w:lang w:eastAsia="zh-CN"/>
              </w:rPr>
              <w:t>自己冷静下来。</w:t>
            </w:r>
          </w:p>
        </w:tc>
      </w:tr>
      <w:tr w14:paraId="52FC5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4792FB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12. Catch up on</w:t>
            </w:r>
          </w:p>
        </w:tc>
        <w:tc>
          <w:tcPr>
            <w:tcW w:w="1985" w:type="dxa"/>
            <w:shd w:val="clear" w:color="auto" w:fill="auto"/>
          </w:tcPr>
          <w:p w14:paraId="282742B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补</w:t>
            </w:r>
            <w:r>
              <w:rPr>
                <w:rFonts w:ascii="宋体" w:hAnsi="宋体" w:eastAsia="宋体"/>
              </w:rPr>
              <w:t>上，赶上</w:t>
            </w:r>
          </w:p>
        </w:tc>
        <w:tc>
          <w:tcPr>
            <w:tcW w:w="4536" w:type="dxa"/>
            <w:shd w:val="clear" w:color="auto" w:fill="auto"/>
          </w:tcPr>
          <w:p w14:paraId="4466342E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 need to catch up on my sleep after working all night.</w:t>
            </w:r>
          </w:p>
          <w:p w14:paraId="0538114C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我需要</w:t>
            </w:r>
            <w:r>
              <w:rPr>
                <w:rFonts w:hint="eastAsia" w:ascii="宋体" w:hAnsi="宋体" w:eastAsia="宋体" w:cs="微软雅黑"/>
                <w:lang w:eastAsia="zh-CN"/>
              </w:rPr>
              <w:t>补</w:t>
            </w:r>
            <w:r>
              <w:rPr>
                <w:rFonts w:ascii="宋体" w:hAnsi="宋体" w:eastAsia="宋体"/>
                <w:lang w:eastAsia="zh-CN"/>
              </w:rPr>
              <w:t>上睡眠，因</w:t>
            </w:r>
            <w:r>
              <w:rPr>
                <w:rFonts w:hint="eastAsia" w:ascii="宋体" w:hAnsi="宋体" w:eastAsia="宋体" w:cs="微软雅黑"/>
                <w:lang w:eastAsia="zh-CN"/>
              </w:rPr>
              <w:t>为</w:t>
            </w:r>
            <w:r>
              <w:rPr>
                <w:rFonts w:ascii="宋体" w:hAnsi="宋体" w:eastAsia="宋体"/>
                <w:lang w:eastAsia="zh-CN"/>
              </w:rPr>
              <w:t>熬夜工作了一整夜。</w:t>
            </w:r>
          </w:p>
        </w:tc>
      </w:tr>
      <w:tr w14:paraId="1091A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500385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13. Chip in</w:t>
            </w:r>
          </w:p>
        </w:tc>
        <w:tc>
          <w:tcPr>
            <w:tcW w:w="1985" w:type="dxa"/>
            <w:shd w:val="clear" w:color="auto" w:fill="auto"/>
          </w:tcPr>
          <w:p w14:paraId="647D52B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凑</w:t>
            </w:r>
            <w:r>
              <w:rPr>
                <w:rFonts w:hint="eastAsia" w:ascii="宋体" w:hAnsi="宋体" w:eastAsia="宋体" w:cs="微软雅黑"/>
              </w:rPr>
              <w:t>钱</w:t>
            </w:r>
            <w:r>
              <w:rPr>
                <w:rFonts w:ascii="宋体" w:hAnsi="宋体" w:eastAsia="宋体"/>
              </w:rPr>
              <w:t>，捐助</w:t>
            </w:r>
          </w:p>
        </w:tc>
        <w:tc>
          <w:tcPr>
            <w:tcW w:w="4536" w:type="dxa"/>
            <w:shd w:val="clear" w:color="auto" w:fill="auto"/>
          </w:tcPr>
          <w:p w14:paraId="21F12BA7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Everyone chipped in to buy a gift for the teacher.</w:t>
            </w:r>
          </w:p>
          <w:p w14:paraId="36DB27C6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大家凑</w:t>
            </w:r>
            <w:r>
              <w:rPr>
                <w:rFonts w:hint="eastAsia" w:ascii="宋体" w:hAnsi="宋体" w:eastAsia="宋体" w:cs="微软雅黑"/>
                <w:lang w:eastAsia="zh-CN"/>
              </w:rPr>
              <w:t>钱给</w:t>
            </w:r>
            <w:r>
              <w:rPr>
                <w:rFonts w:ascii="宋体" w:hAnsi="宋体" w:eastAsia="宋体"/>
                <w:lang w:eastAsia="zh-CN"/>
              </w:rPr>
              <w:t>老</w:t>
            </w:r>
            <w:r>
              <w:rPr>
                <w:rFonts w:hint="eastAsia" w:ascii="宋体" w:hAnsi="宋体" w:eastAsia="宋体" w:cs="微软雅黑"/>
                <w:lang w:eastAsia="zh-CN"/>
              </w:rPr>
              <w:t>师买</w:t>
            </w:r>
            <w:r>
              <w:rPr>
                <w:rFonts w:ascii="宋体" w:hAnsi="宋体" w:eastAsia="宋体"/>
                <w:lang w:eastAsia="zh-CN"/>
              </w:rPr>
              <w:t>了一份礼物。</w:t>
            </w:r>
          </w:p>
        </w:tc>
      </w:tr>
      <w:tr w14:paraId="74EA1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E265F0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14. Clam up</w:t>
            </w:r>
          </w:p>
        </w:tc>
        <w:tc>
          <w:tcPr>
            <w:tcW w:w="1985" w:type="dxa"/>
            <w:shd w:val="clear" w:color="auto" w:fill="auto"/>
          </w:tcPr>
          <w:p w14:paraId="6118ACA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保持沉默</w:t>
            </w:r>
          </w:p>
        </w:tc>
        <w:tc>
          <w:tcPr>
            <w:tcW w:w="4536" w:type="dxa"/>
            <w:shd w:val="clear" w:color="auto" w:fill="auto"/>
          </w:tcPr>
          <w:p w14:paraId="58A7FD03">
            <w:pPr>
              <w:adjustRightInd w:val="0"/>
              <w:snapToGrid w:val="0"/>
              <w:spacing w:after="0" w:line="480" w:lineRule="auto"/>
              <w:jc w:val="both"/>
            </w:pPr>
            <w:r>
              <w:t>When asked about the incident, he clammed up.</w:t>
            </w:r>
          </w:p>
          <w:p w14:paraId="0AA4F224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当被</w:t>
            </w:r>
            <w:r>
              <w:rPr>
                <w:rFonts w:hint="eastAsia" w:ascii="宋体" w:hAnsi="宋体" w:eastAsia="宋体" w:cs="微软雅黑"/>
                <w:lang w:eastAsia="zh-CN"/>
              </w:rPr>
              <w:t>问</w:t>
            </w:r>
            <w:r>
              <w:rPr>
                <w:rFonts w:ascii="宋体" w:hAnsi="宋体" w:eastAsia="宋体"/>
                <w:lang w:eastAsia="zh-CN"/>
              </w:rPr>
              <w:t>及事件</w:t>
            </w:r>
            <w:r>
              <w:rPr>
                <w:rFonts w:hint="eastAsia" w:ascii="宋体" w:hAnsi="宋体" w:eastAsia="宋体" w:cs="微软雅黑"/>
                <w:lang w:eastAsia="zh-CN"/>
              </w:rPr>
              <w:t>时</w:t>
            </w:r>
            <w:r>
              <w:rPr>
                <w:rFonts w:ascii="宋体" w:hAnsi="宋体" w:eastAsia="宋体"/>
                <w:lang w:eastAsia="zh-CN"/>
              </w:rPr>
              <w:t>，他保持沉默。</w:t>
            </w:r>
          </w:p>
        </w:tc>
      </w:tr>
      <w:tr w14:paraId="7015D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373309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15. Come down to</w:t>
            </w:r>
          </w:p>
        </w:tc>
        <w:tc>
          <w:tcPr>
            <w:tcW w:w="1985" w:type="dxa"/>
            <w:shd w:val="clear" w:color="auto" w:fill="auto"/>
          </w:tcPr>
          <w:p w14:paraId="051C3F3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归结为</w:t>
            </w:r>
          </w:p>
        </w:tc>
        <w:tc>
          <w:tcPr>
            <w:tcW w:w="4536" w:type="dxa"/>
            <w:shd w:val="clear" w:color="auto" w:fill="auto"/>
          </w:tcPr>
          <w:p w14:paraId="57148C9E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It all comes down to how much you’re willing to pay.</w:t>
            </w:r>
          </w:p>
          <w:p w14:paraId="27B1EE75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归</w:t>
            </w:r>
            <w:r>
              <w:rPr>
                <w:rFonts w:ascii="宋体" w:hAnsi="宋体" w:eastAsia="宋体"/>
                <w:lang w:eastAsia="zh-CN"/>
              </w:rPr>
              <w:t>根</w:t>
            </w:r>
            <w:r>
              <w:rPr>
                <w:rFonts w:hint="eastAsia" w:ascii="宋体" w:hAnsi="宋体" w:eastAsia="宋体" w:cs="微软雅黑"/>
                <w:lang w:eastAsia="zh-CN"/>
              </w:rPr>
              <w:t>结</w:t>
            </w:r>
            <w:r>
              <w:rPr>
                <w:rFonts w:ascii="宋体" w:hAnsi="宋体" w:eastAsia="宋体"/>
                <w:lang w:eastAsia="zh-CN"/>
              </w:rPr>
              <w:t>底，</w:t>
            </w: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取决于你愿意支付多少。</w:t>
            </w:r>
          </w:p>
        </w:tc>
      </w:tr>
      <w:tr w14:paraId="74264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00B45C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16. Count out</w:t>
            </w:r>
          </w:p>
        </w:tc>
        <w:tc>
          <w:tcPr>
            <w:tcW w:w="1985" w:type="dxa"/>
            <w:shd w:val="clear" w:color="auto" w:fill="auto"/>
          </w:tcPr>
          <w:p w14:paraId="1B81803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排除</w:t>
            </w:r>
          </w:p>
        </w:tc>
        <w:tc>
          <w:tcPr>
            <w:tcW w:w="4536" w:type="dxa"/>
            <w:shd w:val="clear" w:color="auto" w:fill="auto"/>
          </w:tcPr>
          <w:p w14:paraId="7AD1D6B5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You can count me out of the party plans this weekend.</w:t>
            </w:r>
          </w:p>
          <w:p w14:paraId="5221C242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周末的聚会</w:t>
            </w:r>
            <w:r>
              <w:rPr>
                <w:rFonts w:hint="eastAsia" w:ascii="宋体" w:hAnsi="宋体" w:eastAsia="宋体" w:cs="微软雅黑"/>
                <w:lang w:eastAsia="zh-CN"/>
              </w:rPr>
              <w:t>计</w:t>
            </w:r>
            <w:r>
              <w:rPr>
                <w:rFonts w:ascii="宋体" w:hAnsi="宋体" w:eastAsia="宋体"/>
                <w:lang w:eastAsia="zh-CN"/>
              </w:rPr>
              <w:t>划</w:t>
            </w:r>
            <w:r>
              <w:rPr>
                <w:rFonts w:hint="eastAsia" w:ascii="宋体" w:hAnsi="宋体" w:eastAsia="宋体" w:cs="微软雅黑"/>
                <w:lang w:eastAsia="zh-CN"/>
              </w:rPr>
              <w:t>请</w:t>
            </w:r>
            <w:r>
              <w:rPr>
                <w:rFonts w:ascii="宋体" w:hAnsi="宋体" w:eastAsia="宋体"/>
                <w:lang w:eastAsia="zh-CN"/>
              </w:rPr>
              <w:t>把我排除在外。</w:t>
            </w:r>
          </w:p>
        </w:tc>
      </w:tr>
      <w:tr w14:paraId="46D09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AB94D4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17. Cough up</w:t>
            </w:r>
          </w:p>
        </w:tc>
        <w:tc>
          <w:tcPr>
            <w:tcW w:w="1985" w:type="dxa"/>
            <w:shd w:val="clear" w:color="auto" w:fill="auto"/>
          </w:tcPr>
          <w:p w14:paraId="31D61A5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勉</w:t>
            </w:r>
            <w:r>
              <w:rPr>
                <w:rFonts w:hint="eastAsia" w:ascii="宋体" w:hAnsi="宋体" w:eastAsia="宋体" w:cs="微软雅黑"/>
              </w:rPr>
              <w:t>强</w:t>
            </w:r>
            <w:r>
              <w:rPr>
                <w:rFonts w:ascii="宋体" w:hAnsi="宋体" w:eastAsia="宋体"/>
              </w:rPr>
              <w:t>交出</w:t>
            </w:r>
          </w:p>
        </w:tc>
        <w:tc>
          <w:tcPr>
            <w:tcW w:w="4536" w:type="dxa"/>
            <w:shd w:val="clear" w:color="auto" w:fill="auto"/>
          </w:tcPr>
          <w:p w14:paraId="3A1CCB8F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He finally coughed up the money he owed me.</w:t>
            </w:r>
          </w:p>
          <w:p w14:paraId="7DBC95ED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终</w:t>
            </w:r>
            <w:r>
              <w:rPr>
                <w:rFonts w:ascii="宋体" w:hAnsi="宋体" w:eastAsia="宋体"/>
                <w:lang w:eastAsia="zh-CN"/>
              </w:rPr>
              <w:t>于勉</w:t>
            </w:r>
            <w:r>
              <w:rPr>
                <w:rFonts w:hint="eastAsia" w:ascii="宋体" w:hAnsi="宋体" w:eastAsia="宋体" w:cs="微软雅黑"/>
                <w:lang w:eastAsia="zh-CN"/>
              </w:rPr>
              <w:t>强</w:t>
            </w:r>
            <w:r>
              <w:rPr>
                <w:rFonts w:ascii="宋体" w:hAnsi="宋体" w:eastAsia="宋体"/>
                <w:lang w:eastAsia="zh-CN"/>
              </w:rPr>
              <w:t>交出了欠我的</w:t>
            </w:r>
            <w:r>
              <w:rPr>
                <w:rFonts w:hint="eastAsia" w:ascii="宋体" w:hAnsi="宋体" w:eastAsia="宋体" w:cs="微软雅黑"/>
                <w:lang w:eastAsia="zh-CN"/>
              </w:rPr>
              <w:t>钱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7F746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A968CF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18. Cut in</w:t>
            </w:r>
          </w:p>
        </w:tc>
        <w:tc>
          <w:tcPr>
            <w:tcW w:w="1985" w:type="dxa"/>
            <w:shd w:val="clear" w:color="auto" w:fill="auto"/>
          </w:tcPr>
          <w:p w14:paraId="0CABF04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插嘴，插</w:t>
            </w:r>
            <w:r>
              <w:rPr>
                <w:rFonts w:hint="eastAsia" w:ascii="宋体" w:hAnsi="宋体" w:eastAsia="宋体" w:cs="微软雅黑"/>
              </w:rPr>
              <w:t>队</w:t>
            </w:r>
          </w:p>
        </w:tc>
        <w:tc>
          <w:tcPr>
            <w:tcW w:w="4536" w:type="dxa"/>
            <w:shd w:val="clear" w:color="auto" w:fill="auto"/>
          </w:tcPr>
          <w:p w14:paraId="7E0C79E9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Don’t cut in while someone else is speaking.</w:t>
            </w:r>
          </w:p>
          <w:p w14:paraId="3B2E6F66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别</w:t>
            </w:r>
            <w:r>
              <w:rPr>
                <w:rFonts w:ascii="宋体" w:hAnsi="宋体" w:eastAsia="宋体"/>
                <w:lang w:eastAsia="zh-CN"/>
              </w:rPr>
              <w:t>人在</w:t>
            </w:r>
            <w:r>
              <w:rPr>
                <w:rFonts w:hint="eastAsia" w:ascii="宋体" w:hAnsi="宋体" w:eastAsia="宋体" w:cs="微软雅黑"/>
                <w:lang w:eastAsia="zh-CN"/>
              </w:rPr>
              <w:t>说话时</w:t>
            </w:r>
            <w:r>
              <w:rPr>
                <w:rFonts w:ascii="宋体" w:hAnsi="宋体" w:eastAsia="宋体"/>
                <w:lang w:eastAsia="zh-CN"/>
              </w:rPr>
              <w:t>不要插嘴。</w:t>
            </w:r>
          </w:p>
        </w:tc>
      </w:tr>
      <w:tr w14:paraId="1F8AF1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F0A245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19. Doze off</w:t>
            </w:r>
          </w:p>
        </w:tc>
        <w:tc>
          <w:tcPr>
            <w:tcW w:w="1985" w:type="dxa"/>
            <w:shd w:val="clear" w:color="auto" w:fill="auto"/>
          </w:tcPr>
          <w:p w14:paraId="33205C3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打瞌睡</w:t>
            </w:r>
          </w:p>
        </w:tc>
        <w:tc>
          <w:tcPr>
            <w:tcW w:w="4536" w:type="dxa"/>
            <w:shd w:val="clear" w:color="auto" w:fill="auto"/>
          </w:tcPr>
          <w:p w14:paraId="7D84B467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 dozed off during the movie last night.</w:t>
            </w:r>
          </w:p>
          <w:p w14:paraId="7B7DAE0C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昨晚看</w:t>
            </w:r>
            <w:r>
              <w:rPr>
                <w:rFonts w:hint="eastAsia" w:ascii="宋体" w:hAnsi="宋体" w:eastAsia="宋体" w:cs="微软雅黑"/>
                <w:lang w:eastAsia="zh-CN"/>
              </w:rPr>
              <w:t>电</w:t>
            </w:r>
            <w:r>
              <w:rPr>
                <w:rFonts w:ascii="宋体" w:hAnsi="宋体" w:eastAsia="宋体"/>
                <w:lang w:eastAsia="zh-CN"/>
              </w:rPr>
              <w:t>影</w:t>
            </w:r>
            <w:r>
              <w:rPr>
                <w:rFonts w:hint="eastAsia" w:ascii="宋体" w:hAnsi="宋体" w:eastAsia="宋体" w:cs="微软雅黑"/>
                <w:lang w:eastAsia="zh-CN"/>
              </w:rPr>
              <w:t>时</w:t>
            </w:r>
            <w:r>
              <w:rPr>
                <w:rFonts w:ascii="宋体" w:hAnsi="宋体" w:eastAsia="宋体"/>
                <w:lang w:eastAsia="zh-CN"/>
              </w:rPr>
              <w:t>我打瞌睡了</w:t>
            </w:r>
            <w:r>
              <w:rPr>
                <w:rFonts w:hint="eastAsia" w:ascii="宋体" w:hAnsi="宋体" w:eastAsia="宋体"/>
                <w:lang w:eastAsia="zh-CN"/>
              </w:rPr>
              <w:t>。</w:t>
            </w:r>
          </w:p>
        </w:tc>
      </w:tr>
      <w:tr w14:paraId="2CAAE2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06FFCC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20. Draw up</w:t>
            </w:r>
          </w:p>
        </w:tc>
        <w:tc>
          <w:tcPr>
            <w:tcW w:w="1985" w:type="dxa"/>
            <w:shd w:val="clear" w:color="auto" w:fill="auto"/>
          </w:tcPr>
          <w:p w14:paraId="5340EC1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起草，制定</w:t>
            </w:r>
          </w:p>
        </w:tc>
        <w:tc>
          <w:tcPr>
            <w:tcW w:w="4536" w:type="dxa"/>
            <w:shd w:val="clear" w:color="auto" w:fill="auto"/>
          </w:tcPr>
          <w:p w14:paraId="414578F3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lawyer will draw up the contract.</w:t>
            </w:r>
          </w:p>
          <w:p w14:paraId="7CADA549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律</w:t>
            </w:r>
            <w:r>
              <w:rPr>
                <w:rFonts w:hint="eastAsia" w:ascii="宋体" w:hAnsi="宋体" w:eastAsia="宋体" w:cs="微软雅黑"/>
              </w:rPr>
              <w:t>师</w:t>
            </w:r>
            <w:r>
              <w:rPr>
                <w:rFonts w:ascii="宋体" w:hAnsi="宋体" w:eastAsia="宋体"/>
              </w:rPr>
              <w:t>将起草合同。</w:t>
            </w:r>
          </w:p>
        </w:tc>
      </w:tr>
      <w:tr w14:paraId="13C9E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2C1E69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21. Ease off</w:t>
            </w:r>
          </w:p>
        </w:tc>
        <w:tc>
          <w:tcPr>
            <w:tcW w:w="1985" w:type="dxa"/>
            <w:shd w:val="clear" w:color="auto" w:fill="auto"/>
          </w:tcPr>
          <w:p w14:paraId="53B8A8A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放松，</w:t>
            </w:r>
            <w:r>
              <w:rPr>
                <w:rFonts w:hint="eastAsia" w:ascii="宋体" w:hAnsi="宋体" w:eastAsia="宋体" w:cs="微软雅黑"/>
              </w:rPr>
              <w:t>缓</w:t>
            </w:r>
            <w:r>
              <w:rPr>
                <w:rFonts w:ascii="宋体" w:hAnsi="宋体" w:eastAsia="宋体"/>
              </w:rPr>
              <w:t>和</w:t>
            </w:r>
          </w:p>
        </w:tc>
        <w:tc>
          <w:tcPr>
            <w:tcW w:w="4536" w:type="dxa"/>
            <w:shd w:val="clear" w:color="auto" w:fill="auto"/>
          </w:tcPr>
          <w:p w14:paraId="394B366F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rain is finally easing off.</w:t>
            </w:r>
          </w:p>
          <w:p w14:paraId="6E2B7239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雨</w:t>
            </w:r>
            <w:r>
              <w:rPr>
                <w:rFonts w:hint="eastAsia" w:ascii="宋体" w:hAnsi="宋体" w:eastAsia="宋体" w:cs="微软雅黑"/>
              </w:rPr>
              <w:t>终</w:t>
            </w:r>
            <w:r>
              <w:rPr>
                <w:rFonts w:ascii="宋体" w:hAnsi="宋体" w:eastAsia="宋体"/>
              </w:rPr>
              <w:t>于减小了。</w:t>
            </w:r>
          </w:p>
        </w:tc>
      </w:tr>
      <w:tr w14:paraId="36650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3B757F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22. Fall apart</w:t>
            </w:r>
          </w:p>
        </w:tc>
        <w:tc>
          <w:tcPr>
            <w:tcW w:w="1985" w:type="dxa"/>
            <w:shd w:val="clear" w:color="auto" w:fill="auto"/>
          </w:tcPr>
          <w:p w14:paraId="6BB72AD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分崩离析，崩</w:t>
            </w:r>
            <w:r>
              <w:rPr>
                <w:rFonts w:hint="eastAsia" w:ascii="宋体" w:hAnsi="宋体" w:eastAsia="宋体" w:cs="微软雅黑"/>
              </w:rPr>
              <w:t>溃</w:t>
            </w:r>
          </w:p>
        </w:tc>
        <w:tc>
          <w:tcPr>
            <w:tcW w:w="4536" w:type="dxa"/>
            <w:shd w:val="clear" w:color="auto" w:fill="auto"/>
          </w:tcPr>
          <w:p w14:paraId="5EAA35AC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Their marriage fell apart after just two years.</w:t>
            </w:r>
          </w:p>
          <w:p w14:paraId="6CF2B70B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的婚姻在</w:t>
            </w:r>
            <w:r>
              <w:rPr>
                <w:rFonts w:hint="eastAsia" w:ascii="宋体" w:hAnsi="宋体" w:eastAsia="宋体" w:cs="微软雅黑"/>
                <w:lang w:eastAsia="zh-CN"/>
              </w:rPr>
              <w:t>仅仅</w:t>
            </w:r>
            <w:r>
              <w:rPr>
                <w:rFonts w:ascii="宋体" w:hAnsi="宋体" w:eastAsia="宋体"/>
                <w:lang w:eastAsia="zh-CN"/>
              </w:rPr>
              <w:t>两年后分崩离析。</w:t>
            </w:r>
          </w:p>
        </w:tc>
      </w:tr>
      <w:tr w14:paraId="42384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D75D8C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23. Fend off</w:t>
            </w:r>
          </w:p>
        </w:tc>
        <w:tc>
          <w:tcPr>
            <w:tcW w:w="1985" w:type="dxa"/>
            <w:shd w:val="clear" w:color="auto" w:fill="auto"/>
          </w:tcPr>
          <w:p w14:paraId="0D0A308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抵</w:t>
            </w:r>
            <w:r>
              <w:rPr>
                <w:rFonts w:hint="eastAsia" w:ascii="宋体" w:hAnsi="宋体" w:eastAsia="宋体" w:cs="微软雅黑"/>
              </w:rPr>
              <w:t>挡</w:t>
            </w:r>
            <w:r>
              <w:rPr>
                <w:rFonts w:ascii="宋体" w:hAnsi="宋体" w:eastAsia="宋体"/>
              </w:rPr>
              <w:t>，避开</w:t>
            </w:r>
          </w:p>
        </w:tc>
        <w:tc>
          <w:tcPr>
            <w:tcW w:w="4536" w:type="dxa"/>
            <w:shd w:val="clear" w:color="auto" w:fill="auto"/>
          </w:tcPr>
          <w:p w14:paraId="762675CE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managed to fend off the attacker with a stick.</w:t>
            </w:r>
          </w:p>
          <w:p w14:paraId="5AF348AF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设</w:t>
            </w:r>
            <w:r>
              <w:rPr>
                <w:rFonts w:ascii="宋体" w:hAnsi="宋体" w:eastAsia="宋体"/>
                <w:lang w:eastAsia="zh-CN"/>
              </w:rPr>
              <w:t>法用一根棍子</w:t>
            </w:r>
            <w:r>
              <w:rPr>
                <w:rFonts w:hint="eastAsia" w:ascii="宋体" w:hAnsi="宋体" w:eastAsia="宋体" w:cs="微软雅黑"/>
                <w:lang w:eastAsia="zh-CN"/>
              </w:rPr>
              <w:t>击</w:t>
            </w:r>
            <w:r>
              <w:rPr>
                <w:rFonts w:ascii="宋体" w:hAnsi="宋体" w:eastAsia="宋体"/>
                <w:lang w:eastAsia="zh-CN"/>
              </w:rPr>
              <w:t>退了</w:t>
            </w:r>
            <w:r>
              <w:rPr>
                <w:rFonts w:hint="eastAsia" w:ascii="宋体" w:hAnsi="宋体" w:eastAsia="宋体" w:cs="微软雅黑"/>
                <w:lang w:eastAsia="zh-CN"/>
              </w:rPr>
              <w:t>袭击</w:t>
            </w:r>
            <w:r>
              <w:rPr>
                <w:rFonts w:ascii="宋体" w:hAnsi="宋体" w:eastAsia="宋体"/>
                <w:lang w:eastAsia="zh-CN"/>
              </w:rPr>
              <w:t>者。</w:t>
            </w:r>
          </w:p>
        </w:tc>
      </w:tr>
      <w:tr w14:paraId="61360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3D031B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24. Get at</w:t>
            </w:r>
          </w:p>
        </w:tc>
        <w:tc>
          <w:tcPr>
            <w:tcW w:w="1985" w:type="dxa"/>
            <w:shd w:val="clear" w:color="auto" w:fill="auto"/>
          </w:tcPr>
          <w:p w14:paraId="65104C5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暗示，批</w:t>
            </w:r>
            <w:r>
              <w:rPr>
                <w:rFonts w:hint="eastAsia" w:ascii="宋体" w:hAnsi="宋体" w:eastAsia="宋体" w:cs="微软雅黑"/>
              </w:rPr>
              <w:t>评</w:t>
            </w:r>
          </w:p>
        </w:tc>
        <w:tc>
          <w:tcPr>
            <w:tcW w:w="4536" w:type="dxa"/>
            <w:shd w:val="clear" w:color="auto" w:fill="auto"/>
          </w:tcPr>
          <w:p w14:paraId="28C9FC96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What are you trying to get at with your comment?</w:t>
            </w:r>
          </w:p>
          <w:p w14:paraId="3D4D800B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你的</w:t>
            </w:r>
            <w:r>
              <w:rPr>
                <w:rFonts w:hint="eastAsia" w:ascii="宋体" w:hAnsi="宋体" w:eastAsia="宋体" w:cs="微软雅黑"/>
                <w:lang w:eastAsia="zh-CN"/>
              </w:rPr>
              <w:t>评论</w:t>
            </w:r>
            <w:r>
              <w:rPr>
                <w:rFonts w:ascii="宋体" w:hAnsi="宋体" w:eastAsia="宋体"/>
                <w:lang w:eastAsia="zh-CN"/>
              </w:rPr>
              <w:t>想暗示什么？</w:t>
            </w:r>
          </w:p>
        </w:tc>
      </w:tr>
      <w:tr w14:paraId="5C60C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106168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25. Go along with</w:t>
            </w:r>
          </w:p>
        </w:tc>
        <w:tc>
          <w:tcPr>
            <w:tcW w:w="1985" w:type="dxa"/>
            <w:shd w:val="clear" w:color="auto" w:fill="auto"/>
          </w:tcPr>
          <w:p w14:paraId="119A4A7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同意，配合</w:t>
            </w:r>
          </w:p>
        </w:tc>
        <w:tc>
          <w:tcPr>
            <w:tcW w:w="4536" w:type="dxa"/>
            <w:shd w:val="clear" w:color="auto" w:fill="auto"/>
          </w:tcPr>
          <w:p w14:paraId="142863A4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I’ll go along with your plan if it seems reasonable.</w:t>
            </w:r>
          </w:p>
          <w:p w14:paraId="6726F3B8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如果你的</w:t>
            </w:r>
            <w:r>
              <w:rPr>
                <w:rFonts w:hint="eastAsia" w:ascii="宋体" w:hAnsi="宋体" w:eastAsia="宋体" w:cs="微软雅黑"/>
                <w:lang w:eastAsia="zh-CN"/>
              </w:rPr>
              <w:t>计</w:t>
            </w:r>
            <w:r>
              <w:rPr>
                <w:rFonts w:ascii="宋体" w:hAnsi="宋体" w:eastAsia="宋体"/>
                <w:lang w:eastAsia="zh-CN"/>
              </w:rPr>
              <w:t>划合理，我会配合。</w:t>
            </w:r>
          </w:p>
        </w:tc>
      </w:tr>
      <w:tr w14:paraId="30E5A3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6D11B9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26. Hang in</w:t>
            </w:r>
          </w:p>
        </w:tc>
        <w:tc>
          <w:tcPr>
            <w:tcW w:w="1985" w:type="dxa"/>
            <w:shd w:val="clear" w:color="auto" w:fill="auto"/>
          </w:tcPr>
          <w:p w14:paraId="1F1D372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坚</w:t>
            </w:r>
            <w:r>
              <w:rPr>
                <w:rFonts w:ascii="宋体" w:hAnsi="宋体" w:eastAsia="宋体"/>
              </w:rPr>
              <w:t>持下去</w:t>
            </w:r>
          </w:p>
        </w:tc>
        <w:tc>
          <w:tcPr>
            <w:tcW w:w="4536" w:type="dxa"/>
            <w:shd w:val="clear" w:color="auto" w:fill="auto"/>
          </w:tcPr>
          <w:p w14:paraId="55B267C2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Just hang in there a little longer.</w:t>
            </w:r>
          </w:p>
          <w:p w14:paraId="3ED94981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再</w:t>
            </w:r>
            <w:r>
              <w:rPr>
                <w:rFonts w:hint="eastAsia" w:ascii="宋体" w:hAnsi="宋体" w:eastAsia="宋体" w:cs="微软雅黑"/>
              </w:rPr>
              <w:t>坚</w:t>
            </w:r>
            <w:r>
              <w:rPr>
                <w:rFonts w:ascii="宋体" w:hAnsi="宋体" w:eastAsia="宋体"/>
              </w:rPr>
              <w:t>持</w:t>
            </w:r>
            <w:r>
              <w:rPr>
                <w:rFonts w:hint="eastAsia" w:ascii="宋体" w:hAnsi="宋体" w:eastAsia="宋体"/>
                <w:lang w:eastAsia="zh-CN"/>
              </w:rPr>
              <w:t>一会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6ECF8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4B08EA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27. Head for</w:t>
            </w:r>
          </w:p>
        </w:tc>
        <w:tc>
          <w:tcPr>
            <w:tcW w:w="1985" w:type="dxa"/>
            <w:shd w:val="clear" w:color="auto" w:fill="auto"/>
          </w:tcPr>
          <w:p w14:paraId="345D1F5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前往，</w:t>
            </w:r>
            <w:r>
              <w:rPr>
                <w:rFonts w:hint="eastAsia" w:ascii="宋体" w:hAnsi="宋体" w:eastAsia="宋体" w:cs="微软雅黑"/>
              </w:rPr>
              <w:t>导</w:t>
            </w:r>
            <w:r>
              <w:rPr>
                <w:rFonts w:ascii="宋体" w:hAnsi="宋体" w:eastAsia="宋体"/>
              </w:rPr>
              <w:t>致</w:t>
            </w:r>
          </w:p>
        </w:tc>
        <w:tc>
          <w:tcPr>
            <w:tcW w:w="4536" w:type="dxa"/>
            <w:shd w:val="clear" w:color="auto" w:fill="auto"/>
          </w:tcPr>
          <w:p w14:paraId="38A06B12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We’re heading for a major disaster if we don’t act soon.</w:t>
            </w:r>
          </w:p>
          <w:p w14:paraId="7389214D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如果我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不尽快采取行</w:t>
            </w:r>
            <w:r>
              <w:rPr>
                <w:rFonts w:hint="eastAsia" w:ascii="宋体" w:hAnsi="宋体" w:eastAsia="宋体" w:cs="微软雅黑"/>
                <w:lang w:eastAsia="zh-CN"/>
              </w:rPr>
              <w:t>动</w:t>
            </w:r>
            <w:r>
              <w:rPr>
                <w:rFonts w:ascii="宋体" w:hAnsi="宋体" w:eastAsia="宋体"/>
                <w:lang w:eastAsia="zh-CN"/>
              </w:rPr>
              <w:t>，我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正走向一</w:t>
            </w:r>
            <w:r>
              <w:rPr>
                <w:rFonts w:hint="eastAsia" w:ascii="宋体" w:hAnsi="宋体" w:eastAsia="宋体" w:cs="微软雅黑"/>
                <w:lang w:eastAsia="zh-CN"/>
              </w:rPr>
              <w:t>场</w:t>
            </w:r>
            <w:r>
              <w:rPr>
                <w:rFonts w:ascii="宋体" w:hAnsi="宋体" w:eastAsia="宋体"/>
                <w:lang w:eastAsia="zh-CN"/>
              </w:rPr>
              <w:t>大灾</w:t>
            </w:r>
            <w:r>
              <w:rPr>
                <w:rFonts w:hint="eastAsia" w:ascii="宋体" w:hAnsi="宋体" w:eastAsia="宋体" w:cs="微软雅黑"/>
                <w:lang w:eastAsia="zh-CN"/>
              </w:rPr>
              <w:t>难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0615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A0BC07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28. Hold up</w:t>
            </w:r>
          </w:p>
        </w:tc>
        <w:tc>
          <w:tcPr>
            <w:tcW w:w="1985" w:type="dxa"/>
            <w:shd w:val="clear" w:color="auto" w:fill="auto"/>
          </w:tcPr>
          <w:p w14:paraId="1FE3B28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持</w:t>
            </w:r>
            <w:r>
              <w:rPr>
                <w:rFonts w:hint="eastAsia" w:ascii="宋体" w:hAnsi="宋体" w:eastAsia="宋体" w:cs="微软雅黑"/>
              </w:rPr>
              <w:t>枪抢</w:t>
            </w:r>
            <w:r>
              <w:rPr>
                <w:rFonts w:ascii="宋体" w:hAnsi="宋体" w:eastAsia="宋体"/>
              </w:rPr>
              <w:t>劫，延</w:t>
            </w:r>
            <w:r>
              <w:rPr>
                <w:rFonts w:hint="eastAsia" w:ascii="宋体" w:hAnsi="宋体" w:eastAsia="宋体" w:cs="微软雅黑"/>
              </w:rPr>
              <w:t>迟</w:t>
            </w:r>
          </w:p>
        </w:tc>
        <w:tc>
          <w:tcPr>
            <w:tcW w:w="4536" w:type="dxa"/>
            <w:shd w:val="clear" w:color="auto" w:fill="auto"/>
          </w:tcPr>
          <w:p w14:paraId="24877ECF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bank was held up by armed robbers.</w:t>
            </w:r>
          </w:p>
          <w:p w14:paraId="7D43E2D0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那家</w:t>
            </w:r>
            <w:r>
              <w:rPr>
                <w:rFonts w:hint="eastAsia" w:ascii="宋体" w:hAnsi="宋体" w:eastAsia="宋体" w:cs="微软雅黑"/>
                <w:lang w:eastAsia="zh-CN"/>
              </w:rPr>
              <w:t>银</w:t>
            </w:r>
            <w:r>
              <w:rPr>
                <w:rFonts w:ascii="宋体" w:hAnsi="宋体" w:eastAsia="宋体"/>
                <w:lang w:eastAsia="zh-CN"/>
              </w:rPr>
              <w:t>行被持</w:t>
            </w:r>
            <w:r>
              <w:rPr>
                <w:rFonts w:hint="eastAsia" w:ascii="宋体" w:hAnsi="宋体" w:eastAsia="宋体" w:cs="微软雅黑"/>
                <w:lang w:eastAsia="zh-CN"/>
              </w:rPr>
              <w:t>枪</w:t>
            </w:r>
            <w:r>
              <w:rPr>
                <w:rFonts w:ascii="宋体" w:hAnsi="宋体" w:eastAsia="宋体"/>
                <w:lang w:eastAsia="zh-CN"/>
              </w:rPr>
              <w:t>劫匪</w:t>
            </w:r>
            <w:r>
              <w:rPr>
                <w:rFonts w:hint="eastAsia" w:ascii="宋体" w:hAnsi="宋体" w:eastAsia="宋体" w:cs="微软雅黑"/>
                <w:lang w:eastAsia="zh-CN"/>
              </w:rPr>
              <w:t>抢</w:t>
            </w:r>
            <w:r>
              <w:rPr>
                <w:rFonts w:ascii="宋体" w:hAnsi="宋体" w:eastAsia="宋体"/>
                <w:lang w:eastAsia="zh-CN"/>
              </w:rPr>
              <w:t>劫了。</w:t>
            </w:r>
          </w:p>
        </w:tc>
      </w:tr>
      <w:tr w14:paraId="57E15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0846D8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29. Iron out</w:t>
            </w:r>
          </w:p>
        </w:tc>
        <w:tc>
          <w:tcPr>
            <w:tcW w:w="1985" w:type="dxa"/>
            <w:shd w:val="clear" w:color="auto" w:fill="auto"/>
          </w:tcPr>
          <w:p w14:paraId="136A425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解决</w:t>
            </w:r>
            <w:r>
              <w:rPr>
                <w:rFonts w:hint="eastAsia" w:ascii="宋体" w:hAnsi="宋体" w:eastAsia="宋体" w:cs="微软雅黑"/>
              </w:rPr>
              <w:t>问题</w:t>
            </w:r>
          </w:p>
        </w:tc>
        <w:tc>
          <w:tcPr>
            <w:tcW w:w="4536" w:type="dxa"/>
            <w:shd w:val="clear" w:color="auto" w:fill="auto"/>
          </w:tcPr>
          <w:p w14:paraId="7F6F4D0F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We need to iron out the details of the contract before signing.</w:t>
            </w:r>
          </w:p>
          <w:p w14:paraId="6E80A25A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在</w:t>
            </w:r>
            <w:r>
              <w:rPr>
                <w:rFonts w:hint="eastAsia" w:ascii="宋体" w:hAnsi="宋体" w:eastAsia="宋体" w:cs="微软雅黑"/>
                <w:lang w:eastAsia="zh-CN"/>
              </w:rPr>
              <w:t>签</w:t>
            </w:r>
            <w:r>
              <w:rPr>
                <w:rFonts w:ascii="宋体" w:hAnsi="宋体" w:eastAsia="宋体"/>
                <w:lang w:eastAsia="zh-CN"/>
              </w:rPr>
              <w:t>字之前，我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需要解决合同的</w:t>
            </w:r>
            <w:r>
              <w:rPr>
                <w:rFonts w:hint="eastAsia" w:ascii="宋体" w:hAnsi="宋体" w:eastAsia="宋体" w:cs="微软雅黑"/>
                <w:lang w:eastAsia="zh-CN"/>
              </w:rPr>
              <w:t>细节问题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463CE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B9B9E3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30. Jack up</w:t>
            </w:r>
          </w:p>
        </w:tc>
        <w:tc>
          <w:tcPr>
            <w:tcW w:w="1985" w:type="dxa"/>
            <w:shd w:val="clear" w:color="auto" w:fill="auto"/>
          </w:tcPr>
          <w:p w14:paraId="1C10B37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抬高，提高</w:t>
            </w:r>
          </w:p>
        </w:tc>
        <w:tc>
          <w:tcPr>
            <w:tcW w:w="4536" w:type="dxa"/>
            <w:shd w:val="clear" w:color="auto" w:fill="auto"/>
          </w:tcPr>
          <w:p w14:paraId="69857026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store jacked up the prices just before the holiday season.</w:t>
            </w:r>
          </w:p>
          <w:p w14:paraId="47C0B06B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商店在</w:t>
            </w:r>
            <w:r>
              <w:rPr>
                <w:rFonts w:hint="eastAsia" w:ascii="宋体" w:hAnsi="宋体" w:eastAsia="宋体" w:cs="微软雅黑"/>
                <w:lang w:eastAsia="zh-CN"/>
              </w:rPr>
              <w:t>节</w:t>
            </w:r>
            <w:r>
              <w:rPr>
                <w:rFonts w:ascii="宋体" w:hAnsi="宋体" w:eastAsia="宋体"/>
                <w:lang w:eastAsia="zh-CN"/>
              </w:rPr>
              <w:t>日前抬高了价格</w:t>
            </w:r>
            <w:r>
              <w:rPr>
                <w:rFonts w:hint="eastAsia" w:ascii="宋体" w:hAnsi="宋体" w:eastAsia="宋体"/>
                <w:lang w:eastAsia="zh-CN"/>
              </w:rPr>
              <w:t>。</w:t>
            </w:r>
          </w:p>
        </w:tc>
      </w:tr>
      <w:tr w14:paraId="4CBA1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94960D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31. Jot down</w:t>
            </w:r>
          </w:p>
        </w:tc>
        <w:tc>
          <w:tcPr>
            <w:tcW w:w="1985" w:type="dxa"/>
            <w:shd w:val="clear" w:color="auto" w:fill="auto"/>
          </w:tcPr>
          <w:p w14:paraId="7F13D5E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匆匆</w:t>
            </w:r>
            <w:r>
              <w:rPr>
                <w:rFonts w:hint="eastAsia" w:ascii="宋体" w:hAnsi="宋体" w:eastAsia="宋体" w:cs="微软雅黑"/>
              </w:rPr>
              <w:t>记</w:t>
            </w:r>
            <w:r>
              <w:rPr>
                <w:rFonts w:ascii="宋体" w:hAnsi="宋体" w:eastAsia="宋体"/>
              </w:rPr>
              <w:t>下</w:t>
            </w:r>
          </w:p>
        </w:tc>
        <w:tc>
          <w:tcPr>
            <w:tcW w:w="4536" w:type="dxa"/>
            <w:shd w:val="clear" w:color="auto" w:fill="auto"/>
          </w:tcPr>
          <w:p w14:paraId="34F81E0A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Let me jot down your phone number before I forget.</w:t>
            </w:r>
          </w:p>
          <w:p w14:paraId="37016CDC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让</w:t>
            </w:r>
            <w:r>
              <w:rPr>
                <w:rFonts w:ascii="宋体" w:hAnsi="宋体" w:eastAsia="宋体"/>
                <w:lang w:eastAsia="zh-CN"/>
              </w:rPr>
              <w:t>我在忘</w:t>
            </w:r>
            <w:r>
              <w:rPr>
                <w:rFonts w:hint="eastAsia" w:ascii="宋体" w:hAnsi="宋体" w:eastAsia="宋体" w:cs="微软雅黑"/>
                <w:lang w:eastAsia="zh-CN"/>
              </w:rPr>
              <w:t>记</w:t>
            </w:r>
            <w:r>
              <w:rPr>
                <w:rFonts w:ascii="宋体" w:hAnsi="宋体" w:eastAsia="宋体"/>
                <w:lang w:eastAsia="zh-CN"/>
              </w:rPr>
              <w:t>之前</w:t>
            </w:r>
            <w:r>
              <w:rPr>
                <w:rFonts w:hint="eastAsia" w:ascii="宋体" w:hAnsi="宋体" w:eastAsia="宋体" w:cs="微软雅黑"/>
                <w:lang w:eastAsia="zh-CN"/>
              </w:rPr>
              <w:t>记</w:t>
            </w:r>
            <w:r>
              <w:rPr>
                <w:rFonts w:ascii="宋体" w:hAnsi="宋体" w:eastAsia="宋体"/>
                <w:lang w:eastAsia="zh-CN"/>
              </w:rPr>
              <w:t>下你的</w:t>
            </w:r>
            <w:r>
              <w:rPr>
                <w:rFonts w:hint="eastAsia" w:ascii="宋体" w:hAnsi="宋体" w:eastAsia="宋体" w:cs="微软雅黑"/>
                <w:lang w:eastAsia="zh-CN"/>
              </w:rPr>
              <w:t>电话</w:t>
            </w:r>
            <w:r>
              <w:rPr>
                <w:rFonts w:ascii="宋体" w:hAnsi="宋体" w:eastAsia="宋体"/>
                <w:lang w:eastAsia="zh-CN"/>
              </w:rPr>
              <w:t>号</w:t>
            </w:r>
            <w:r>
              <w:rPr>
                <w:rFonts w:hint="eastAsia" w:ascii="宋体" w:hAnsi="宋体" w:eastAsia="宋体" w:cs="微软雅黑"/>
                <w:lang w:eastAsia="zh-CN"/>
              </w:rPr>
              <w:t>码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02849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9FC348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32. Keep at</w:t>
            </w:r>
          </w:p>
        </w:tc>
        <w:tc>
          <w:tcPr>
            <w:tcW w:w="1985" w:type="dxa"/>
            <w:shd w:val="clear" w:color="auto" w:fill="auto"/>
          </w:tcPr>
          <w:p w14:paraId="7B774D4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坚</w:t>
            </w:r>
            <w:r>
              <w:rPr>
                <w:rFonts w:ascii="宋体" w:hAnsi="宋体" w:eastAsia="宋体"/>
              </w:rPr>
              <w:t>持做</w:t>
            </w:r>
          </w:p>
        </w:tc>
        <w:tc>
          <w:tcPr>
            <w:tcW w:w="4536" w:type="dxa"/>
            <w:shd w:val="clear" w:color="auto" w:fill="auto"/>
          </w:tcPr>
          <w:p w14:paraId="4FEF9DC3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You should keep at your studies if you want to succeed.</w:t>
            </w:r>
          </w:p>
          <w:p w14:paraId="2ADD2FEE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如果你想成功，就</w:t>
            </w:r>
            <w:r>
              <w:rPr>
                <w:rFonts w:hint="eastAsia" w:ascii="宋体" w:hAnsi="宋体" w:eastAsia="宋体" w:cs="微软雅黑"/>
                <w:lang w:eastAsia="zh-CN"/>
              </w:rPr>
              <w:t>应该坚</w:t>
            </w:r>
            <w:r>
              <w:rPr>
                <w:rFonts w:ascii="宋体" w:hAnsi="宋体" w:eastAsia="宋体"/>
                <w:lang w:eastAsia="zh-CN"/>
              </w:rPr>
              <w:t>持学</w:t>
            </w:r>
            <w:r>
              <w:rPr>
                <w:rFonts w:hint="eastAsia" w:ascii="宋体" w:hAnsi="宋体" w:eastAsia="宋体" w:cs="微软雅黑"/>
                <w:lang w:eastAsia="zh-CN"/>
              </w:rPr>
              <w:t>习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1DFF8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39637A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33. Knock over</w:t>
            </w:r>
          </w:p>
        </w:tc>
        <w:tc>
          <w:tcPr>
            <w:tcW w:w="1985" w:type="dxa"/>
            <w:shd w:val="clear" w:color="auto" w:fill="auto"/>
          </w:tcPr>
          <w:p w14:paraId="24E2E23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打翻，撞倒</w:t>
            </w:r>
          </w:p>
        </w:tc>
        <w:tc>
          <w:tcPr>
            <w:tcW w:w="4536" w:type="dxa"/>
            <w:shd w:val="clear" w:color="auto" w:fill="auto"/>
          </w:tcPr>
          <w:p w14:paraId="14D6964A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cat knocked over the vase while jumping on the table.</w:t>
            </w:r>
          </w:p>
          <w:p w14:paraId="2F0CED7C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猫在跳到桌子上</w:t>
            </w:r>
            <w:r>
              <w:rPr>
                <w:rFonts w:hint="eastAsia" w:ascii="宋体" w:hAnsi="宋体" w:eastAsia="宋体" w:cs="微软雅黑"/>
                <w:lang w:eastAsia="zh-CN"/>
              </w:rPr>
              <w:t>时</w:t>
            </w:r>
            <w:r>
              <w:rPr>
                <w:rFonts w:ascii="宋体" w:hAnsi="宋体" w:eastAsia="宋体"/>
                <w:lang w:eastAsia="zh-CN"/>
              </w:rPr>
              <w:t>打翻了花瓶。</w:t>
            </w:r>
          </w:p>
        </w:tc>
      </w:tr>
      <w:tr w14:paraId="5F96F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FCD787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34. Laugh off</w:t>
            </w:r>
          </w:p>
        </w:tc>
        <w:tc>
          <w:tcPr>
            <w:tcW w:w="1985" w:type="dxa"/>
            <w:shd w:val="clear" w:color="auto" w:fill="auto"/>
          </w:tcPr>
          <w:p w14:paraId="38938BC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一笑置之</w:t>
            </w:r>
          </w:p>
        </w:tc>
        <w:tc>
          <w:tcPr>
            <w:tcW w:w="4536" w:type="dxa"/>
            <w:shd w:val="clear" w:color="auto" w:fill="auto"/>
          </w:tcPr>
          <w:p w14:paraId="1C220B35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laughed off the criticism.</w:t>
            </w:r>
          </w:p>
          <w:p w14:paraId="0F66389F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她</w:t>
            </w:r>
            <w:r>
              <w:rPr>
                <w:rFonts w:hint="eastAsia" w:ascii="宋体" w:hAnsi="宋体" w:eastAsia="宋体" w:cs="微软雅黑"/>
              </w:rPr>
              <w:t>对</w:t>
            </w:r>
            <w:r>
              <w:rPr>
                <w:rFonts w:ascii="宋体" w:hAnsi="宋体" w:eastAsia="宋体"/>
              </w:rPr>
              <w:t>批</w:t>
            </w:r>
            <w:r>
              <w:rPr>
                <w:rFonts w:hint="eastAsia" w:ascii="宋体" w:hAnsi="宋体" w:eastAsia="宋体" w:cs="微软雅黑"/>
              </w:rPr>
              <w:t>评</w:t>
            </w:r>
            <w:r>
              <w:rPr>
                <w:rFonts w:ascii="宋体" w:hAnsi="宋体" w:eastAsia="宋体"/>
              </w:rPr>
              <w:t>一笑置之。</w:t>
            </w:r>
          </w:p>
        </w:tc>
      </w:tr>
      <w:tr w14:paraId="01A1E6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CC4F8E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35. Let down</w:t>
            </w:r>
          </w:p>
        </w:tc>
        <w:tc>
          <w:tcPr>
            <w:tcW w:w="1985" w:type="dxa"/>
            <w:shd w:val="clear" w:color="auto" w:fill="auto"/>
          </w:tcPr>
          <w:p w14:paraId="6B8D07C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让</w:t>
            </w:r>
            <w:r>
              <w:rPr>
                <w:rFonts w:ascii="宋体" w:hAnsi="宋体" w:eastAsia="宋体"/>
              </w:rPr>
              <w:t>人失望</w:t>
            </w:r>
          </w:p>
        </w:tc>
        <w:tc>
          <w:tcPr>
            <w:tcW w:w="4536" w:type="dxa"/>
            <w:shd w:val="clear" w:color="auto" w:fill="auto"/>
          </w:tcPr>
          <w:p w14:paraId="623E8533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 was let down when he didn’t show up for the meeting.</w:t>
            </w:r>
          </w:p>
          <w:p w14:paraId="1C6FA1E1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他没来参加会</w:t>
            </w:r>
            <w:r>
              <w:rPr>
                <w:rFonts w:hint="eastAsia" w:ascii="宋体" w:hAnsi="宋体" w:eastAsia="宋体" w:cs="微软雅黑"/>
                <w:lang w:eastAsia="zh-CN"/>
              </w:rPr>
              <w:t>议让</w:t>
            </w:r>
            <w:r>
              <w:rPr>
                <w:rFonts w:ascii="宋体" w:hAnsi="宋体" w:eastAsia="宋体"/>
                <w:lang w:eastAsia="zh-CN"/>
              </w:rPr>
              <w:t>我感到失望。</w:t>
            </w:r>
          </w:p>
        </w:tc>
      </w:tr>
      <w:tr w14:paraId="6177F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B1CDA3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36. Line up</w:t>
            </w:r>
          </w:p>
        </w:tc>
        <w:tc>
          <w:tcPr>
            <w:tcW w:w="1985" w:type="dxa"/>
            <w:shd w:val="clear" w:color="auto" w:fill="auto"/>
          </w:tcPr>
          <w:p w14:paraId="5CED353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排</w:t>
            </w:r>
            <w:r>
              <w:rPr>
                <w:rFonts w:hint="eastAsia" w:ascii="宋体" w:hAnsi="宋体" w:eastAsia="宋体" w:cs="微软雅黑"/>
              </w:rPr>
              <w:t>队</w:t>
            </w:r>
            <w:r>
              <w:rPr>
                <w:rFonts w:ascii="宋体" w:hAnsi="宋体" w:eastAsia="宋体"/>
              </w:rPr>
              <w:t>，准</w:t>
            </w:r>
            <w:r>
              <w:rPr>
                <w:rFonts w:hint="eastAsia" w:ascii="宋体" w:hAnsi="宋体" w:eastAsia="宋体" w:cs="微软雅黑"/>
              </w:rPr>
              <w:t>备</w:t>
            </w:r>
          </w:p>
        </w:tc>
        <w:tc>
          <w:tcPr>
            <w:tcW w:w="4536" w:type="dxa"/>
            <w:shd w:val="clear" w:color="auto" w:fill="auto"/>
          </w:tcPr>
          <w:p w14:paraId="10DD226B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audience lined up outside the theater hours before the show.</w:t>
            </w:r>
          </w:p>
          <w:p w14:paraId="13208416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观</w:t>
            </w:r>
            <w:r>
              <w:rPr>
                <w:rFonts w:ascii="宋体" w:hAnsi="宋体" w:eastAsia="宋体"/>
                <w:lang w:eastAsia="zh-CN"/>
              </w:rPr>
              <w:t>众在演出前几个小</w:t>
            </w:r>
            <w:r>
              <w:rPr>
                <w:rFonts w:hint="eastAsia" w:ascii="宋体" w:hAnsi="宋体" w:eastAsia="宋体" w:cs="微软雅黑"/>
                <w:lang w:eastAsia="zh-CN"/>
              </w:rPr>
              <w:t>时</w:t>
            </w:r>
            <w:r>
              <w:rPr>
                <w:rFonts w:ascii="宋体" w:hAnsi="宋体" w:eastAsia="宋体"/>
                <w:lang w:eastAsia="zh-CN"/>
              </w:rPr>
              <w:t>就在</w:t>
            </w:r>
            <w:r>
              <w:rPr>
                <w:rFonts w:hint="eastAsia" w:ascii="宋体" w:hAnsi="宋体" w:eastAsia="宋体" w:cs="微软雅黑"/>
                <w:lang w:eastAsia="zh-CN"/>
              </w:rPr>
              <w:t>剧</w:t>
            </w:r>
            <w:r>
              <w:rPr>
                <w:rFonts w:ascii="宋体" w:hAnsi="宋体" w:eastAsia="宋体"/>
                <w:lang w:eastAsia="zh-CN"/>
              </w:rPr>
              <w:t>院外排</w:t>
            </w:r>
            <w:r>
              <w:rPr>
                <w:rFonts w:hint="eastAsia" w:ascii="宋体" w:hAnsi="宋体" w:eastAsia="宋体" w:cs="微软雅黑"/>
                <w:lang w:eastAsia="zh-CN"/>
              </w:rPr>
              <w:t>队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52C73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342631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37. Lock up</w:t>
            </w:r>
          </w:p>
        </w:tc>
        <w:tc>
          <w:tcPr>
            <w:tcW w:w="1985" w:type="dxa"/>
            <w:shd w:val="clear" w:color="auto" w:fill="auto"/>
          </w:tcPr>
          <w:p w14:paraId="34DF518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锁</w:t>
            </w:r>
            <w:r>
              <w:rPr>
                <w:rFonts w:ascii="宋体" w:hAnsi="宋体" w:eastAsia="宋体"/>
              </w:rPr>
              <w:t>好，关押</w:t>
            </w:r>
          </w:p>
        </w:tc>
        <w:tc>
          <w:tcPr>
            <w:tcW w:w="4536" w:type="dxa"/>
            <w:shd w:val="clear" w:color="auto" w:fill="auto"/>
          </w:tcPr>
          <w:p w14:paraId="64ACA521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Make sure to lock up before you leave.</w:t>
            </w:r>
          </w:p>
          <w:p w14:paraId="764867E9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离开前</w:t>
            </w:r>
            <w:r>
              <w:rPr>
                <w:rFonts w:hint="eastAsia" w:ascii="宋体" w:hAnsi="宋体" w:eastAsia="宋体" w:cs="微软雅黑"/>
                <w:lang w:eastAsia="zh-CN"/>
              </w:rPr>
              <w:t>请</w:t>
            </w:r>
            <w:r>
              <w:rPr>
                <w:rFonts w:ascii="宋体" w:hAnsi="宋体" w:eastAsia="宋体"/>
                <w:lang w:eastAsia="zh-CN"/>
              </w:rPr>
              <w:t>确保</w:t>
            </w:r>
            <w:r>
              <w:rPr>
                <w:rFonts w:hint="eastAsia" w:ascii="宋体" w:hAnsi="宋体" w:eastAsia="宋体" w:cs="微软雅黑"/>
                <w:lang w:eastAsia="zh-CN"/>
              </w:rPr>
              <w:t>锁</w:t>
            </w:r>
            <w:r>
              <w:rPr>
                <w:rFonts w:ascii="宋体" w:hAnsi="宋体" w:eastAsia="宋体"/>
                <w:lang w:eastAsia="zh-CN"/>
              </w:rPr>
              <w:t>好</w:t>
            </w:r>
            <w:r>
              <w:rPr>
                <w:rFonts w:hint="eastAsia" w:ascii="宋体" w:hAnsi="宋体" w:eastAsia="宋体" w:cs="微软雅黑"/>
                <w:lang w:eastAsia="zh-CN"/>
              </w:rPr>
              <w:t>门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44E38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0E53DA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38. Make off with</w:t>
            </w:r>
          </w:p>
        </w:tc>
        <w:tc>
          <w:tcPr>
            <w:tcW w:w="1985" w:type="dxa"/>
            <w:shd w:val="clear" w:color="auto" w:fill="auto"/>
          </w:tcPr>
          <w:p w14:paraId="357B238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偷</w:t>
            </w:r>
            <w:r>
              <w:rPr>
                <w:rFonts w:ascii="宋体" w:hAnsi="宋体" w:eastAsia="宋体"/>
              </w:rPr>
              <w:t>走</w:t>
            </w:r>
          </w:p>
        </w:tc>
        <w:tc>
          <w:tcPr>
            <w:tcW w:w="4536" w:type="dxa"/>
            <w:shd w:val="clear" w:color="auto" w:fill="auto"/>
          </w:tcPr>
          <w:p w14:paraId="51288788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thief made off with my wallet.</w:t>
            </w:r>
          </w:p>
          <w:p w14:paraId="500E0506">
            <w:pPr>
              <w:adjustRightInd w:val="0"/>
              <w:snapToGrid w:val="0"/>
              <w:spacing w:after="0" w:line="480" w:lineRule="auto"/>
              <w:jc w:val="both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小</w:t>
            </w:r>
            <w:r>
              <w:rPr>
                <w:rFonts w:hint="eastAsia" w:ascii="宋体" w:hAnsi="宋体" w:eastAsia="宋体" w:cs="微软雅黑"/>
                <w:lang w:eastAsia="zh-CN"/>
              </w:rPr>
              <w:t>偷偷</w:t>
            </w:r>
            <w:r>
              <w:rPr>
                <w:rFonts w:ascii="宋体" w:hAnsi="宋体" w:eastAsia="宋体"/>
                <w:lang w:eastAsia="zh-CN"/>
              </w:rPr>
              <w:t>走了我的</w:t>
            </w:r>
            <w:r>
              <w:rPr>
                <w:rFonts w:hint="eastAsia" w:ascii="宋体" w:hAnsi="宋体" w:eastAsia="宋体" w:cs="微软雅黑"/>
                <w:lang w:eastAsia="zh-CN"/>
              </w:rPr>
              <w:t>钱</w:t>
            </w:r>
            <w:r>
              <w:rPr>
                <w:rFonts w:ascii="宋体" w:hAnsi="宋体" w:eastAsia="宋体"/>
                <w:lang w:eastAsia="zh-CN"/>
              </w:rPr>
              <w:t>包</w:t>
            </w:r>
            <w:r>
              <w:rPr>
                <w:lang w:eastAsia="zh-CN"/>
              </w:rPr>
              <w:t>。</w:t>
            </w:r>
          </w:p>
        </w:tc>
      </w:tr>
      <w:tr w14:paraId="3A3B0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798B17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39. Mess up</w:t>
            </w:r>
          </w:p>
        </w:tc>
        <w:tc>
          <w:tcPr>
            <w:tcW w:w="1985" w:type="dxa"/>
            <w:shd w:val="clear" w:color="auto" w:fill="auto"/>
          </w:tcPr>
          <w:p w14:paraId="67DE4CD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搞</w:t>
            </w:r>
            <w:r>
              <w:rPr>
                <w:rFonts w:hint="eastAsia" w:ascii="宋体" w:hAnsi="宋体" w:eastAsia="宋体" w:cs="微软雅黑"/>
              </w:rPr>
              <w:t>砸</w:t>
            </w:r>
          </w:p>
        </w:tc>
        <w:tc>
          <w:tcPr>
            <w:tcW w:w="4536" w:type="dxa"/>
            <w:shd w:val="clear" w:color="auto" w:fill="auto"/>
          </w:tcPr>
          <w:p w14:paraId="614354B6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 messed up my presentation by forgetting my notes.</w:t>
            </w:r>
          </w:p>
          <w:p w14:paraId="5637EAE4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我在演</w:t>
            </w:r>
            <w:r>
              <w:rPr>
                <w:rFonts w:hint="eastAsia" w:ascii="宋体" w:hAnsi="宋体" w:eastAsia="宋体" w:cs="微软雅黑"/>
                <w:lang w:eastAsia="zh-CN"/>
              </w:rPr>
              <w:t>讲时</w:t>
            </w:r>
            <w:r>
              <w:rPr>
                <w:rFonts w:ascii="宋体" w:hAnsi="宋体" w:eastAsia="宋体"/>
                <w:lang w:eastAsia="zh-CN"/>
              </w:rPr>
              <w:t>忘</w:t>
            </w:r>
            <w:r>
              <w:rPr>
                <w:rFonts w:hint="eastAsia" w:ascii="宋体" w:hAnsi="宋体" w:eastAsia="宋体" w:cs="微软雅黑"/>
                <w:lang w:eastAsia="zh-CN"/>
              </w:rPr>
              <w:t>记</w:t>
            </w:r>
            <w:r>
              <w:rPr>
                <w:rFonts w:ascii="宋体" w:hAnsi="宋体" w:eastAsia="宋体"/>
                <w:lang w:eastAsia="zh-CN"/>
              </w:rPr>
              <w:t>了我的笔</w:t>
            </w:r>
            <w:r>
              <w:rPr>
                <w:rFonts w:hint="eastAsia" w:ascii="宋体" w:hAnsi="宋体" w:eastAsia="宋体" w:cs="微软雅黑"/>
                <w:lang w:eastAsia="zh-CN"/>
              </w:rPr>
              <w:t>记</w:t>
            </w:r>
            <w:r>
              <w:rPr>
                <w:rFonts w:ascii="宋体" w:hAnsi="宋体" w:eastAsia="宋体"/>
                <w:lang w:eastAsia="zh-CN"/>
              </w:rPr>
              <w:t>，搞</w:t>
            </w:r>
            <w:r>
              <w:rPr>
                <w:rFonts w:hint="eastAsia" w:ascii="宋体" w:hAnsi="宋体" w:eastAsia="宋体" w:cs="微软雅黑"/>
                <w:lang w:eastAsia="zh-CN"/>
              </w:rPr>
              <w:t>砸</w:t>
            </w:r>
            <w:r>
              <w:rPr>
                <w:rFonts w:ascii="宋体" w:hAnsi="宋体" w:eastAsia="宋体"/>
                <w:lang w:eastAsia="zh-CN"/>
              </w:rPr>
              <w:t>了演</w:t>
            </w:r>
            <w:r>
              <w:rPr>
                <w:rFonts w:hint="eastAsia" w:ascii="宋体" w:hAnsi="宋体" w:eastAsia="宋体" w:cs="微软雅黑"/>
                <w:lang w:eastAsia="zh-CN"/>
              </w:rPr>
              <w:t>讲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4BEA3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636776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40. Nod off</w:t>
            </w:r>
          </w:p>
        </w:tc>
        <w:tc>
          <w:tcPr>
            <w:tcW w:w="1985" w:type="dxa"/>
            <w:shd w:val="clear" w:color="auto" w:fill="auto"/>
          </w:tcPr>
          <w:p w14:paraId="728EEB0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打瞌睡</w:t>
            </w:r>
          </w:p>
        </w:tc>
        <w:tc>
          <w:tcPr>
            <w:tcW w:w="4536" w:type="dxa"/>
            <w:shd w:val="clear" w:color="auto" w:fill="auto"/>
          </w:tcPr>
          <w:p w14:paraId="08012CBC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 nodded off during the long flight.</w:t>
            </w:r>
          </w:p>
          <w:p w14:paraId="6FDB521E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在</w:t>
            </w:r>
            <w:r>
              <w:rPr>
                <w:rFonts w:hint="eastAsia" w:ascii="宋体" w:hAnsi="宋体" w:eastAsia="宋体" w:cs="微软雅黑"/>
                <w:lang w:eastAsia="zh-CN"/>
              </w:rPr>
              <w:t>长</w:t>
            </w:r>
            <w:r>
              <w:rPr>
                <w:rFonts w:ascii="宋体" w:hAnsi="宋体" w:eastAsia="宋体"/>
                <w:lang w:eastAsia="zh-CN"/>
              </w:rPr>
              <w:t>途</w:t>
            </w:r>
            <w:r>
              <w:rPr>
                <w:rFonts w:hint="eastAsia" w:ascii="宋体" w:hAnsi="宋体" w:eastAsia="宋体" w:cs="微软雅黑"/>
                <w:lang w:eastAsia="zh-CN"/>
              </w:rPr>
              <w:t>飞</w:t>
            </w:r>
            <w:r>
              <w:rPr>
                <w:rFonts w:ascii="宋体" w:hAnsi="宋体" w:eastAsia="宋体"/>
                <w:lang w:eastAsia="zh-CN"/>
              </w:rPr>
              <w:t>行中我打起了瞌睡。</w:t>
            </w:r>
          </w:p>
        </w:tc>
      </w:tr>
      <w:tr w14:paraId="1AC0B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41A922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41. Opt for</w:t>
            </w:r>
          </w:p>
        </w:tc>
        <w:tc>
          <w:tcPr>
            <w:tcW w:w="1985" w:type="dxa"/>
            <w:shd w:val="clear" w:color="auto" w:fill="auto"/>
          </w:tcPr>
          <w:p w14:paraId="3A66B2B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选择</w:t>
            </w:r>
          </w:p>
        </w:tc>
        <w:tc>
          <w:tcPr>
            <w:tcW w:w="4536" w:type="dxa"/>
            <w:shd w:val="clear" w:color="auto" w:fill="auto"/>
          </w:tcPr>
          <w:p w14:paraId="21AC5B90">
            <w:pPr>
              <w:adjustRightInd w:val="0"/>
              <w:snapToGrid w:val="0"/>
              <w:spacing w:after="0" w:line="480" w:lineRule="auto"/>
              <w:jc w:val="both"/>
            </w:pPr>
            <w:r>
              <w:t>They opted for the cheaper option to save money.</w:t>
            </w:r>
          </w:p>
          <w:p w14:paraId="10E4208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们选择</w:t>
            </w:r>
            <w:r>
              <w:rPr>
                <w:rFonts w:ascii="宋体" w:hAnsi="宋体" w:eastAsia="宋体"/>
                <w:lang w:eastAsia="zh-CN"/>
              </w:rPr>
              <w:t>了更便宜的</w:t>
            </w:r>
            <w:r>
              <w:rPr>
                <w:rFonts w:hint="eastAsia" w:ascii="宋体" w:hAnsi="宋体" w:eastAsia="宋体" w:cs="微软雅黑"/>
                <w:lang w:eastAsia="zh-CN"/>
              </w:rPr>
              <w:t>选择</w:t>
            </w:r>
            <w:r>
              <w:rPr>
                <w:rFonts w:ascii="宋体" w:hAnsi="宋体" w:eastAsia="宋体"/>
                <w:lang w:eastAsia="zh-CN"/>
              </w:rPr>
              <w:t>来省</w:t>
            </w:r>
            <w:r>
              <w:rPr>
                <w:rFonts w:hint="eastAsia" w:ascii="宋体" w:hAnsi="宋体" w:eastAsia="宋体" w:cs="微软雅黑"/>
                <w:lang w:eastAsia="zh-CN"/>
              </w:rPr>
              <w:t>钱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0779C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F55235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42. Pack up</w:t>
            </w:r>
          </w:p>
        </w:tc>
        <w:tc>
          <w:tcPr>
            <w:tcW w:w="1985" w:type="dxa"/>
            <w:shd w:val="clear" w:color="auto" w:fill="auto"/>
          </w:tcPr>
          <w:p w14:paraId="3039F46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收拾，打包</w:t>
            </w:r>
          </w:p>
        </w:tc>
        <w:tc>
          <w:tcPr>
            <w:tcW w:w="4536" w:type="dxa"/>
            <w:shd w:val="clear" w:color="auto" w:fill="auto"/>
          </w:tcPr>
          <w:p w14:paraId="14909AEC">
            <w:pPr>
              <w:adjustRightInd w:val="0"/>
              <w:snapToGrid w:val="0"/>
              <w:spacing w:after="0" w:line="480" w:lineRule="auto"/>
              <w:jc w:val="both"/>
            </w:pPr>
            <w:r>
              <w:t>We packed up our things and left the campsite early.</w:t>
            </w:r>
          </w:p>
          <w:p w14:paraId="1049B2A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收拾</w:t>
            </w:r>
            <w:r>
              <w:rPr>
                <w:rFonts w:hint="eastAsia" w:ascii="宋体" w:hAnsi="宋体" w:eastAsia="宋体" w:cs="微软雅黑"/>
                <w:lang w:eastAsia="zh-CN"/>
              </w:rPr>
              <w:t>东</w:t>
            </w:r>
            <w:r>
              <w:rPr>
                <w:rFonts w:ascii="宋体" w:hAnsi="宋体" w:eastAsia="宋体"/>
                <w:lang w:eastAsia="zh-CN"/>
              </w:rPr>
              <w:t>西并早早离开了露</w:t>
            </w:r>
            <w:r>
              <w:rPr>
                <w:rFonts w:hint="eastAsia" w:ascii="宋体" w:hAnsi="宋体" w:eastAsia="宋体" w:cs="微软雅黑"/>
                <w:lang w:eastAsia="zh-CN"/>
              </w:rPr>
              <w:t>营</w:t>
            </w:r>
            <w:r>
              <w:rPr>
                <w:rFonts w:ascii="宋体" w:hAnsi="宋体" w:eastAsia="宋体"/>
                <w:lang w:eastAsia="zh-CN"/>
              </w:rPr>
              <w:t>地。</w:t>
            </w:r>
          </w:p>
          <w:p w14:paraId="3A631DC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</w:p>
        </w:tc>
      </w:tr>
      <w:tr w14:paraId="30833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4F0935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43. Pass out</w:t>
            </w:r>
          </w:p>
        </w:tc>
        <w:tc>
          <w:tcPr>
            <w:tcW w:w="1985" w:type="dxa"/>
            <w:shd w:val="clear" w:color="auto" w:fill="auto"/>
          </w:tcPr>
          <w:p w14:paraId="7C51A5E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分</w:t>
            </w:r>
            <w:r>
              <w:rPr>
                <w:rFonts w:hint="eastAsia" w:ascii="宋体" w:hAnsi="宋体" w:eastAsia="宋体" w:cs="微软雅黑"/>
              </w:rPr>
              <w:t>发</w:t>
            </w:r>
            <w:r>
              <w:rPr>
                <w:rFonts w:ascii="宋体" w:hAnsi="宋体" w:eastAsia="宋体"/>
              </w:rPr>
              <w:t>，昏倒</w:t>
            </w:r>
          </w:p>
        </w:tc>
        <w:tc>
          <w:tcPr>
            <w:tcW w:w="4536" w:type="dxa"/>
            <w:shd w:val="clear" w:color="auto" w:fill="auto"/>
          </w:tcPr>
          <w:p w14:paraId="705630F3">
            <w:pPr>
              <w:adjustRightInd w:val="0"/>
              <w:snapToGrid w:val="0"/>
              <w:spacing w:after="0" w:line="480" w:lineRule="auto"/>
              <w:jc w:val="both"/>
            </w:pPr>
            <w:r>
              <w:t>The teacher passed out the exam papers.</w:t>
            </w:r>
          </w:p>
          <w:p w14:paraId="63578B2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老</w:t>
            </w:r>
            <w:r>
              <w:rPr>
                <w:rFonts w:hint="eastAsia" w:ascii="宋体" w:hAnsi="宋体" w:eastAsia="宋体" w:cs="微软雅黑"/>
                <w:lang w:eastAsia="zh-CN"/>
              </w:rPr>
              <w:t>师</w:t>
            </w:r>
            <w:r>
              <w:rPr>
                <w:rFonts w:ascii="宋体" w:hAnsi="宋体" w:eastAsia="宋体"/>
                <w:lang w:eastAsia="zh-CN"/>
              </w:rPr>
              <w:t>分</w:t>
            </w:r>
            <w:r>
              <w:rPr>
                <w:rFonts w:hint="eastAsia" w:ascii="宋体" w:hAnsi="宋体" w:eastAsia="宋体" w:cs="微软雅黑"/>
                <w:lang w:eastAsia="zh-CN"/>
              </w:rPr>
              <w:t>发</w:t>
            </w:r>
            <w:r>
              <w:rPr>
                <w:rFonts w:ascii="宋体" w:hAnsi="宋体" w:eastAsia="宋体"/>
                <w:lang w:eastAsia="zh-CN"/>
              </w:rPr>
              <w:t>了考</w:t>
            </w:r>
            <w:r>
              <w:rPr>
                <w:rFonts w:hint="eastAsia" w:ascii="宋体" w:hAnsi="宋体" w:eastAsia="宋体" w:cs="微软雅黑"/>
                <w:lang w:eastAsia="zh-CN"/>
              </w:rPr>
              <w:t>试试</w:t>
            </w:r>
            <w:r>
              <w:rPr>
                <w:rFonts w:ascii="宋体" w:hAnsi="宋体" w:eastAsia="宋体"/>
                <w:lang w:eastAsia="zh-CN"/>
              </w:rPr>
              <w:t>卷。</w:t>
            </w:r>
          </w:p>
        </w:tc>
      </w:tr>
      <w:tr w14:paraId="72134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4E0274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44. Pick at</w:t>
            </w:r>
          </w:p>
        </w:tc>
        <w:tc>
          <w:tcPr>
            <w:tcW w:w="1985" w:type="dxa"/>
            <w:shd w:val="clear" w:color="auto" w:fill="auto"/>
          </w:tcPr>
          <w:p w14:paraId="164F933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挑食，敷衍</w:t>
            </w:r>
          </w:p>
        </w:tc>
        <w:tc>
          <w:tcPr>
            <w:tcW w:w="4536" w:type="dxa"/>
            <w:shd w:val="clear" w:color="auto" w:fill="auto"/>
          </w:tcPr>
          <w:p w14:paraId="4C3E7365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He just picked at his food during dinner.</w:t>
            </w:r>
          </w:p>
          <w:p w14:paraId="05CF0584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他吃晚餐</w:t>
            </w:r>
            <w:r>
              <w:rPr>
                <w:rFonts w:hint="eastAsia" w:ascii="宋体" w:hAnsi="宋体" w:eastAsia="宋体" w:cs="微软雅黑"/>
                <w:lang w:eastAsia="zh-CN"/>
              </w:rPr>
              <w:t>时</w:t>
            </w:r>
            <w:r>
              <w:rPr>
                <w:rFonts w:ascii="宋体" w:hAnsi="宋体" w:eastAsia="宋体"/>
                <w:lang w:eastAsia="zh-CN"/>
              </w:rPr>
              <w:t>只是挑挑</w:t>
            </w:r>
            <w:r>
              <w:rPr>
                <w:rFonts w:hint="eastAsia" w:ascii="宋体" w:hAnsi="宋体" w:eastAsia="宋体" w:cs="微软雅黑"/>
                <w:lang w:eastAsia="zh-CN"/>
              </w:rPr>
              <w:t>拣拣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22264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7BE7CC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45. Play along</w:t>
            </w:r>
          </w:p>
        </w:tc>
        <w:tc>
          <w:tcPr>
            <w:tcW w:w="1985" w:type="dxa"/>
            <w:shd w:val="clear" w:color="auto" w:fill="auto"/>
          </w:tcPr>
          <w:p w14:paraId="11C58D9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假装同意，配合</w:t>
            </w:r>
          </w:p>
        </w:tc>
        <w:tc>
          <w:tcPr>
            <w:tcW w:w="4536" w:type="dxa"/>
            <w:shd w:val="clear" w:color="auto" w:fill="auto"/>
          </w:tcPr>
          <w:p w14:paraId="5A0D7B79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 didn’t agree with their plan, but I played along.</w:t>
            </w:r>
          </w:p>
          <w:p w14:paraId="62D50B7B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我不同意他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的</w:t>
            </w:r>
            <w:r>
              <w:rPr>
                <w:rFonts w:hint="eastAsia" w:ascii="宋体" w:hAnsi="宋体" w:eastAsia="宋体" w:cs="微软雅黑"/>
                <w:lang w:eastAsia="zh-CN"/>
              </w:rPr>
              <w:t>计</w:t>
            </w:r>
            <w:r>
              <w:rPr>
                <w:rFonts w:ascii="宋体" w:hAnsi="宋体" w:eastAsia="宋体"/>
                <w:lang w:eastAsia="zh-CN"/>
              </w:rPr>
              <w:t>划，但我假装同意了。</w:t>
            </w:r>
          </w:p>
        </w:tc>
      </w:tr>
      <w:tr w14:paraId="395D4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198711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46. Point out</w:t>
            </w:r>
          </w:p>
        </w:tc>
        <w:tc>
          <w:tcPr>
            <w:tcW w:w="1985" w:type="dxa"/>
            <w:shd w:val="clear" w:color="auto" w:fill="auto"/>
          </w:tcPr>
          <w:p w14:paraId="403776D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指出</w:t>
            </w:r>
          </w:p>
        </w:tc>
        <w:tc>
          <w:tcPr>
            <w:tcW w:w="4536" w:type="dxa"/>
            <w:shd w:val="clear" w:color="auto" w:fill="auto"/>
          </w:tcPr>
          <w:p w14:paraId="099C2DB8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pointed out the mistakes in my report.</w:t>
            </w:r>
          </w:p>
          <w:p w14:paraId="2AD7F1A0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她指出了我</w:t>
            </w:r>
            <w:r>
              <w:rPr>
                <w:rFonts w:hint="eastAsia" w:ascii="宋体" w:hAnsi="宋体" w:eastAsia="宋体" w:cs="微软雅黑"/>
                <w:lang w:eastAsia="zh-CN"/>
              </w:rPr>
              <w:t>报</w:t>
            </w:r>
            <w:r>
              <w:rPr>
                <w:rFonts w:ascii="宋体" w:hAnsi="宋体" w:eastAsia="宋体"/>
                <w:lang w:eastAsia="zh-CN"/>
              </w:rPr>
              <w:t>告中的</w:t>
            </w:r>
            <w:r>
              <w:rPr>
                <w:rFonts w:hint="eastAsia" w:ascii="宋体" w:hAnsi="宋体" w:eastAsia="宋体" w:cs="微软雅黑"/>
                <w:lang w:eastAsia="zh-CN"/>
              </w:rPr>
              <w:t>错误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7CC69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B3319D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47. Put across</w:t>
            </w:r>
          </w:p>
        </w:tc>
        <w:tc>
          <w:tcPr>
            <w:tcW w:w="1985" w:type="dxa"/>
            <w:shd w:val="clear" w:color="auto" w:fill="auto"/>
          </w:tcPr>
          <w:p w14:paraId="027464A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清楚表达</w:t>
            </w:r>
          </w:p>
        </w:tc>
        <w:tc>
          <w:tcPr>
            <w:tcW w:w="4536" w:type="dxa"/>
            <w:shd w:val="clear" w:color="auto" w:fill="auto"/>
          </w:tcPr>
          <w:p w14:paraId="521E66F8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He put his ideas across very effectively during the meeting.</w:t>
            </w:r>
          </w:p>
          <w:p w14:paraId="4645BF3F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他在会</w:t>
            </w:r>
            <w:r>
              <w:rPr>
                <w:rFonts w:hint="eastAsia" w:ascii="宋体" w:hAnsi="宋体" w:eastAsia="宋体" w:cs="微软雅黑"/>
                <w:lang w:eastAsia="zh-CN"/>
              </w:rPr>
              <w:t>议</w:t>
            </w:r>
            <w:r>
              <w:rPr>
                <w:rFonts w:ascii="宋体" w:hAnsi="宋体" w:eastAsia="宋体"/>
                <w:lang w:eastAsia="zh-CN"/>
              </w:rPr>
              <w:t>上非常有效地表达了他的想法。</w:t>
            </w:r>
          </w:p>
        </w:tc>
      </w:tr>
      <w:tr w14:paraId="76E99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A40810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48. Run down</w:t>
            </w:r>
          </w:p>
        </w:tc>
        <w:tc>
          <w:tcPr>
            <w:tcW w:w="1985" w:type="dxa"/>
            <w:shd w:val="clear" w:color="auto" w:fill="auto"/>
          </w:tcPr>
          <w:p w14:paraId="47A3FD2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贬</w:t>
            </w:r>
            <w:r>
              <w:rPr>
                <w:rFonts w:ascii="宋体" w:hAnsi="宋体" w:eastAsia="宋体"/>
              </w:rPr>
              <w:t>低，耗尽</w:t>
            </w:r>
          </w:p>
        </w:tc>
        <w:tc>
          <w:tcPr>
            <w:tcW w:w="4536" w:type="dxa"/>
            <w:shd w:val="clear" w:color="auto" w:fill="auto"/>
          </w:tcPr>
          <w:p w14:paraId="3EB9481D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Don’t run yourself down, you did a great job!</w:t>
            </w:r>
          </w:p>
          <w:p w14:paraId="7934BAA7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不要</w:t>
            </w:r>
            <w:r>
              <w:rPr>
                <w:rFonts w:hint="eastAsia" w:ascii="宋体" w:hAnsi="宋体" w:eastAsia="宋体" w:cs="微软雅黑"/>
                <w:lang w:eastAsia="zh-CN"/>
              </w:rPr>
              <w:t>贬</w:t>
            </w:r>
            <w:r>
              <w:rPr>
                <w:rFonts w:ascii="宋体" w:hAnsi="宋体" w:eastAsia="宋体"/>
                <w:lang w:eastAsia="zh-CN"/>
              </w:rPr>
              <w:t>低自己，你做得很棒！</w:t>
            </w:r>
          </w:p>
        </w:tc>
      </w:tr>
      <w:tr w14:paraId="7C6ED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B35ADC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49. Settle for</w:t>
            </w:r>
          </w:p>
        </w:tc>
        <w:tc>
          <w:tcPr>
            <w:tcW w:w="1985" w:type="dxa"/>
            <w:shd w:val="clear" w:color="auto" w:fill="auto"/>
          </w:tcPr>
          <w:p w14:paraId="55586D0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勉</w:t>
            </w:r>
            <w:r>
              <w:rPr>
                <w:rFonts w:hint="eastAsia" w:ascii="宋体" w:hAnsi="宋体" w:eastAsia="宋体" w:cs="微软雅黑"/>
              </w:rPr>
              <w:t>强</w:t>
            </w:r>
            <w:r>
              <w:rPr>
                <w:rFonts w:ascii="宋体" w:hAnsi="宋体" w:eastAsia="宋体"/>
              </w:rPr>
              <w:t>接受</w:t>
            </w:r>
          </w:p>
        </w:tc>
        <w:tc>
          <w:tcPr>
            <w:tcW w:w="4536" w:type="dxa"/>
            <w:shd w:val="clear" w:color="auto" w:fill="auto"/>
          </w:tcPr>
          <w:p w14:paraId="640C11AB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I’ll settle for a quick snack if there’s no time for lunch.</w:t>
            </w:r>
          </w:p>
          <w:p w14:paraId="3C5AA4BE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如果没有</w:t>
            </w:r>
            <w:r>
              <w:rPr>
                <w:rFonts w:hint="eastAsia" w:ascii="宋体" w:hAnsi="宋体" w:eastAsia="宋体" w:cs="微软雅黑"/>
                <w:lang w:eastAsia="zh-CN"/>
              </w:rPr>
              <w:t>时间</w:t>
            </w:r>
            <w:r>
              <w:rPr>
                <w:rFonts w:ascii="宋体" w:hAnsi="宋体" w:eastAsia="宋体"/>
                <w:lang w:eastAsia="zh-CN"/>
              </w:rPr>
              <w:t>吃午餐，我会勉</w:t>
            </w:r>
            <w:r>
              <w:rPr>
                <w:rFonts w:hint="eastAsia" w:ascii="宋体" w:hAnsi="宋体" w:eastAsia="宋体" w:cs="微软雅黑"/>
                <w:lang w:eastAsia="zh-CN"/>
              </w:rPr>
              <w:t>强</w:t>
            </w:r>
            <w:r>
              <w:rPr>
                <w:rFonts w:ascii="宋体" w:hAnsi="宋体" w:eastAsia="宋体"/>
                <w:lang w:eastAsia="zh-CN"/>
              </w:rPr>
              <w:t>接受一</w:t>
            </w:r>
            <w:r>
              <w:rPr>
                <w:rFonts w:hint="eastAsia" w:ascii="宋体" w:hAnsi="宋体" w:eastAsia="宋体" w:cs="微软雅黑"/>
                <w:lang w:eastAsia="zh-CN"/>
              </w:rPr>
              <w:t>顿</w:t>
            </w:r>
            <w:r>
              <w:rPr>
                <w:rFonts w:ascii="宋体" w:hAnsi="宋体" w:eastAsia="宋体"/>
                <w:lang w:eastAsia="zh-CN"/>
              </w:rPr>
              <w:t>快餐。</w:t>
            </w:r>
          </w:p>
        </w:tc>
      </w:tr>
      <w:tr w14:paraId="16E0A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439EDD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50. Show off</w:t>
            </w:r>
          </w:p>
        </w:tc>
        <w:tc>
          <w:tcPr>
            <w:tcW w:w="1985" w:type="dxa"/>
            <w:shd w:val="clear" w:color="auto" w:fill="auto"/>
          </w:tcPr>
          <w:p w14:paraId="7D6718E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炫耀</w:t>
            </w:r>
          </w:p>
        </w:tc>
        <w:tc>
          <w:tcPr>
            <w:tcW w:w="4536" w:type="dxa"/>
            <w:shd w:val="clear" w:color="auto" w:fill="auto"/>
          </w:tcPr>
          <w:p w14:paraId="39C6318B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He likes to show off his new car.</w:t>
            </w:r>
          </w:p>
          <w:p w14:paraId="7733BCD8">
            <w:pPr>
              <w:adjustRightInd w:val="0"/>
              <w:snapToGrid w:val="0"/>
              <w:spacing w:after="0" w:line="480" w:lineRule="auto"/>
              <w:jc w:val="both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他喜</w:t>
            </w:r>
            <w:r>
              <w:rPr>
                <w:rFonts w:hint="eastAsia" w:ascii="宋体" w:hAnsi="宋体" w:eastAsia="宋体" w:cs="微软雅黑"/>
                <w:lang w:eastAsia="zh-CN"/>
              </w:rPr>
              <w:t>欢</w:t>
            </w:r>
            <w:r>
              <w:rPr>
                <w:rFonts w:ascii="宋体" w:hAnsi="宋体" w:eastAsia="宋体"/>
                <w:lang w:eastAsia="zh-CN"/>
              </w:rPr>
              <w:t>炫耀他的新</w:t>
            </w:r>
            <w:r>
              <w:rPr>
                <w:rFonts w:hint="eastAsia" w:ascii="宋体" w:hAnsi="宋体" w:eastAsia="宋体" w:cs="微软雅黑"/>
                <w:lang w:eastAsia="zh-CN"/>
              </w:rPr>
              <w:t>车</w:t>
            </w:r>
            <w:r>
              <w:rPr>
                <w:lang w:eastAsia="zh-CN"/>
              </w:rPr>
              <w:t>。</w:t>
            </w:r>
          </w:p>
        </w:tc>
      </w:tr>
      <w:tr w14:paraId="1F69C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2F7E62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51. Single out</w:t>
            </w:r>
          </w:p>
        </w:tc>
        <w:tc>
          <w:tcPr>
            <w:tcW w:w="1985" w:type="dxa"/>
            <w:shd w:val="clear" w:color="auto" w:fill="auto"/>
          </w:tcPr>
          <w:p w14:paraId="3B445BD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挑</w:t>
            </w:r>
            <w:r>
              <w:rPr>
                <w:rFonts w:hint="eastAsia" w:ascii="宋体" w:hAnsi="宋体" w:eastAsia="宋体" w:cs="微软雅黑"/>
              </w:rPr>
              <w:t>选</w:t>
            </w:r>
            <w:r>
              <w:rPr>
                <w:rFonts w:ascii="宋体" w:hAnsi="宋体" w:eastAsia="宋体"/>
              </w:rPr>
              <w:t>，突出</w:t>
            </w:r>
          </w:p>
        </w:tc>
        <w:tc>
          <w:tcPr>
            <w:tcW w:w="4536" w:type="dxa"/>
            <w:shd w:val="clear" w:color="auto" w:fill="auto"/>
          </w:tcPr>
          <w:p w14:paraId="2956992A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was singled out for her exceptional performance.</w:t>
            </w:r>
          </w:p>
          <w:p w14:paraId="48848832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她被挑</w:t>
            </w:r>
            <w:r>
              <w:rPr>
                <w:rFonts w:hint="eastAsia" w:ascii="宋体" w:hAnsi="宋体" w:eastAsia="宋体" w:cs="微软雅黑"/>
                <w:lang w:eastAsia="zh-CN"/>
              </w:rPr>
              <w:t>选</w:t>
            </w:r>
            <w:r>
              <w:rPr>
                <w:rFonts w:ascii="宋体" w:hAnsi="宋体" w:eastAsia="宋体"/>
                <w:lang w:eastAsia="zh-CN"/>
              </w:rPr>
              <w:t>出来，因</w:t>
            </w:r>
            <w:r>
              <w:rPr>
                <w:rFonts w:hint="eastAsia" w:ascii="宋体" w:hAnsi="宋体" w:eastAsia="宋体" w:cs="微软雅黑"/>
                <w:lang w:eastAsia="zh-CN"/>
              </w:rPr>
              <w:t>为</w:t>
            </w:r>
            <w:r>
              <w:rPr>
                <w:rFonts w:ascii="宋体" w:hAnsi="宋体" w:eastAsia="宋体"/>
                <w:lang w:eastAsia="zh-CN"/>
              </w:rPr>
              <w:t>她表</w:t>
            </w:r>
            <w:r>
              <w:rPr>
                <w:rFonts w:hint="eastAsia" w:ascii="宋体" w:hAnsi="宋体" w:eastAsia="宋体" w:cs="微软雅黑"/>
                <w:lang w:eastAsia="zh-CN"/>
              </w:rPr>
              <w:t>现</w:t>
            </w:r>
            <w:r>
              <w:rPr>
                <w:rFonts w:ascii="宋体" w:hAnsi="宋体" w:eastAsia="宋体"/>
                <w:lang w:eastAsia="zh-CN"/>
              </w:rPr>
              <w:t>出色。</w:t>
            </w:r>
          </w:p>
        </w:tc>
      </w:tr>
      <w:tr w14:paraId="14D05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779123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52. Size up</w:t>
            </w:r>
          </w:p>
        </w:tc>
        <w:tc>
          <w:tcPr>
            <w:tcW w:w="1985" w:type="dxa"/>
            <w:shd w:val="clear" w:color="auto" w:fill="auto"/>
          </w:tcPr>
          <w:p w14:paraId="3ABCA7B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估量，</w:t>
            </w:r>
            <w:r>
              <w:rPr>
                <w:rFonts w:hint="eastAsia" w:ascii="宋体" w:hAnsi="宋体" w:eastAsia="宋体" w:cs="微软雅黑"/>
              </w:rPr>
              <w:t>评</w:t>
            </w:r>
            <w:r>
              <w:rPr>
                <w:rFonts w:ascii="宋体" w:hAnsi="宋体" w:eastAsia="宋体"/>
              </w:rPr>
              <w:t>估</w:t>
            </w:r>
          </w:p>
        </w:tc>
        <w:tc>
          <w:tcPr>
            <w:tcW w:w="4536" w:type="dxa"/>
            <w:shd w:val="clear" w:color="auto" w:fill="auto"/>
          </w:tcPr>
          <w:p w14:paraId="606580EB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He sized up the competition before the race.</w:t>
            </w:r>
          </w:p>
          <w:p w14:paraId="727BDCBE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他在比</w:t>
            </w:r>
            <w:r>
              <w:rPr>
                <w:rFonts w:hint="eastAsia" w:ascii="宋体" w:hAnsi="宋体" w:eastAsia="宋体" w:cs="微软雅黑"/>
                <w:lang w:eastAsia="zh-CN"/>
              </w:rPr>
              <w:t>赛</w:t>
            </w:r>
            <w:r>
              <w:rPr>
                <w:rFonts w:ascii="宋体" w:hAnsi="宋体" w:eastAsia="宋体"/>
                <w:lang w:eastAsia="zh-CN"/>
              </w:rPr>
              <w:t>前</w:t>
            </w:r>
            <w:r>
              <w:rPr>
                <w:rFonts w:hint="eastAsia" w:ascii="宋体" w:hAnsi="宋体" w:eastAsia="宋体" w:cs="微软雅黑"/>
                <w:lang w:eastAsia="zh-CN"/>
              </w:rPr>
              <w:t>对</w:t>
            </w:r>
            <w:r>
              <w:rPr>
                <w:rFonts w:ascii="宋体" w:hAnsi="宋体" w:eastAsia="宋体"/>
                <w:lang w:eastAsia="zh-CN"/>
              </w:rPr>
              <w:t>手</w:t>
            </w:r>
            <w:r>
              <w:rPr>
                <w:rFonts w:hint="eastAsia" w:ascii="宋体" w:hAnsi="宋体" w:eastAsia="宋体" w:cs="微软雅黑"/>
                <w:lang w:eastAsia="zh-CN"/>
              </w:rPr>
              <w:t>进</w:t>
            </w:r>
            <w:r>
              <w:rPr>
                <w:rFonts w:ascii="宋体" w:hAnsi="宋体" w:eastAsia="宋体"/>
                <w:lang w:eastAsia="zh-CN"/>
              </w:rPr>
              <w:t>行了</w:t>
            </w:r>
            <w:r>
              <w:rPr>
                <w:rFonts w:hint="eastAsia" w:ascii="宋体" w:hAnsi="宋体" w:eastAsia="宋体" w:cs="微软雅黑"/>
                <w:lang w:eastAsia="zh-CN"/>
              </w:rPr>
              <w:t>评</w:t>
            </w:r>
            <w:r>
              <w:rPr>
                <w:rFonts w:ascii="宋体" w:hAnsi="宋体" w:eastAsia="宋体"/>
                <w:lang w:eastAsia="zh-CN"/>
              </w:rPr>
              <w:t>估。</w:t>
            </w:r>
          </w:p>
        </w:tc>
      </w:tr>
      <w:tr w14:paraId="113AC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6EB34B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53. Stand by</w:t>
            </w:r>
          </w:p>
        </w:tc>
        <w:tc>
          <w:tcPr>
            <w:tcW w:w="1985" w:type="dxa"/>
            <w:shd w:val="clear" w:color="auto" w:fill="auto"/>
          </w:tcPr>
          <w:p w14:paraId="58525F4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支持，旁</w:t>
            </w:r>
            <w:r>
              <w:rPr>
                <w:rFonts w:hint="eastAsia" w:ascii="宋体" w:hAnsi="宋体" w:eastAsia="宋体" w:cs="微软雅黑"/>
              </w:rPr>
              <w:t>观</w:t>
            </w:r>
          </w:p>
        </w:tc>
        <w:tc>
          <w:tcPr>
            <w:tcW w:w="4536" w:type="dxa"/>
            <w:shd w:val="clear" w:color="auto" w:fill="auto"/>
          </w:tcPr>
          <w:p w14:paraId="48AD1561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I’ll stand by you no matter what happens.</w:t>
            </w:r>
          </w:p>
          <w:p w14:paraId="6B1EA206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无</w:t>
            </w:r>
            <w:r>
              <w:rPr>
                <w:rFonts w:hint="eastAsia" w:ascii="宋体" w:hAnsi="宋体" w:eastAsia="宋体" w:cs="微软雅黑"/>
                <w:lang w:eastAsia="zh-CN"/>
              </w:rPr>
              <w:t>论发</w:t>
            </w:r>
            <w:r>
              <w:rPr>
                <w:rFonts w:ascii="宋体" w:hAnsi="宋体" w:eastAsia="宋体"/>
                <w:lang w:eastAsia="zh-CN"/>
              </w:rPr>
              <w:t>生什么，我都会支持你。</w:t>
            </w:r>
          </w:p>
        </w:tc>
      </w:tr>
      <w:tr w14:paraId="4D247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62F9E8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54. Stick around</w:t>
            </w:r>
          </w:p>
        </w:tc>
        <w:tc>
          <w:tcPr>
            <w:tcW w:w="1985" w:type="dxa"/>
            <w:shd w:val="clear" w:color="auto" w:fill="auto"/>
          </w:tcPr>
          <w:p w14:paraId="3BE2A38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留在原地</w:t>
            </w:r>
          </w:p>
        </w:tc>
        <w:tc>
          <w:tcPr>
            <w:tcW w:w="4536" w:type="dxa"/>
            <w:shd w:val="clear" w:color="auto" w:fill="auto"/>
          </w:tcPr>
          <w:p w14:paraId="4B66DF44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I’ll stick around after the meeting to help clean up.</w:t>
            </w:r>
          </w:p>
          <w:p w14:paraId="00A821C7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会</w:t>
            </w:r>
            <w:r>
              <w:rPr>
                <w:rFonts w:hint="eastAsia" w:ascii="宋体" w:hAnsi="宋体" w:eastAsia="宋体" w:cs="微软雅黑"/>
                <w:lang w:eastAsia="zh-CN"/>
              </w:rPr>
              <w:t>议结</w:t>
            </w:r>
            <w:r>
              <w:rPr>
                <w:rFonts w:ascii="宋体" w:hAnsi="宋体" w:eastAsia="宋体"/>
                <w:lang w:eastAsia="zh-CN"/>
              </w:rPr>
              <w:t>束后我会留下来帮忙清理。</w:t>
            </w:r>
          </w:p>
        </w:tc>
      </w:tr>
      <w:tr w14:paraId="7E169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B0784C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55. Take after</w:t>
            </w:r>
          </w:p>
        </w:tc>
        <w:tc>
          <w:tcPr>
            <w:tcW w:w="1985" w:type="dxa"/>
            <w:shd w:val="clear" w:color="auto" w:fill="auto"/>
          </w:tcPr>
          <w:p w14:paraId="3A7D408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像某人</w:t>
            </w:r>
          </w:p>
        </w:tc>
        <w:tc>
          <w:tcPr>
            <w:tcW w:w="4536" w:type="dxa"/>
            <w:shd w:val="clear" w:color="auto" w:fill="auto"/>
          </w:tcPr>
          <w:p w14:paraId="2130C501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takes after her mother in both looks and personality.</w:t>
            </w:r>
          </w:p>
          <w:p w14:paraId="72212F0A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她在外貌和个性上都像她的母</w:t>
            </w:r>
            <w:r>
              <w:rPr>
                <w:rFonts w:hint="eastAsia" w:ascii="宋体" w:hAnsi="宋体" w:eastAsia="宋体" w:cs="微软雅黑"/>
                <w:lang w:eastAsia="zh-CN"/>
              </w:rPr>
              <w:t>亲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4024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362299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56. Talk back</w:t>
            </w:r>
          </w:p>
        </w:tc>
        <w:tc>
          <w:tcPr>
            <w:tcW w:w="1985" w:type="dxa"/>
            <w:shd w:val="clear" w:color="auto" w:fill="auto"/>
          </w:tcPr>
          <w:p w14:paraId="27E31D9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顶</w:t>
            </w:r>
            <w:r>
              <w:rPr>
                <w:rFonts w:ascii="宋体" w:hAnsi="宋体" w:eastAsia="宋体"/>
              </w:rPr>
              <w:t>嘴</w:t>
            </w:r>
          </w:p>
        </w:tc>
        <w:tc>
          <w:tcPr>
            <w:tcW w:w="4536" w:type="dxa"/>
            <w:shd w:val="clear" w:color="auto" w:fill="auto"/>
          </w:tcPr>
          <w:p w14:paraId="7DDF79DE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You shouldn’t talk back to your teachers.</w:t>
            </w:r>
          </w:p>
          <w:p w14:paraId="4EF1F9A0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你不</w:t>
            </w:r>
            <w:r>
              <w:rPr>
                <w:rFonts w:hint="eastAsia" w:ascii="宋体" w:hAnsi="宋体" w:eastAsia="宋体" w:cs="微软雅黑"/>
                <w:lang w:eastAsia="zh-CN"/>
              </w:rPr>
              <w:t>应该顶</w:t>
            </w:r>
            <w:r>
              <w:rPr>
                <w:rFonts w:ascii="宋体" w:hAnsi="宋体" w:eastAsia="宋体"/>
                <w:lang w:eastAsia="zh-CN"/>
              </w:rPr>
              <w:t>撞你的老</w:t>
            </w:r>
            <w:r>
              <w:rPr>
                <w:rFonts w:hint="eastAsia" w:ascii="宋体" w:hAnsi="宋体" w:eastAsia="宋体" w:cs="微软雅黑"/>
                <w:lang w:eastAsia="zh-CN"/>
              </w:rPr>
              <w:t>师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5D8F0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5740BE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57. Throw away</w:t>
            </w:r>
          </w:p>
        </w:tc>
        <w:tc>
          <w:tcPr>
            <w:tcW w:w="1985" w:type="dxa"/>
            <w:shd w:val="clear" w:color="auto" w:fill="auto"/>
          </w:tcPr>
          <w:p w14:paraId="5FF8DE0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扔掉</w:t>
            </w:r>
          </w:p>
        </w:tc>
        <w:tc>
          <w:tcPr>
            <w:tcW w:w="4536" w:type="dxa"/>
            <w:shd w:val="clear" w:color="auto" w:fill="auto"/>
          </w:tcPr>
          <w:p w14:paraId="275AB08C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Don’t throw away those old magazines, I still need them.</w:t>
            </w:r>
          </w:p>
          <w:p w14:paraId="696B89B6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不要把那些旧</w:t>
            </w:r>
            <w:r>
              <w:rPr>
                <w:rFonts w:hint="eastAsia" w:ascii="宋体" w:hAnsi="宋体" w:eastAsia="宋体" w:cs="微软雅黑"/>
                <w:lang w:eastAsia="zh-CN"/>
              </w:rPr>
              <w:t>杂</w:t>
            </w:r>
            <w:r>
              <w:rPr>
                <w:rFonts w:ascii="宋体" w:hAnsi="宋体" w:eastAsia="宋体"/>
                <w:lang w:eastAsia="zh-CN"/>
              </w:rPr>
              <w:t>志扔掉，我</w:t>
            </w:r>
            <w:r>
              <w:rPr>
                <w:rFonts w:hint="eastAsia" w:ascii="宋体" w:hAnsi="宋体" w:eastAsia="宋体" w:cs="微软雅黑"/>
                <w:lang w:eastAsia="zh-CN"/>
              </w:rPr>
              <w:t>还</w:t>
            </w:r>
            <w:r>
              <w:rPr>
                <w:rFonts w:ascii="宋体" w:hAnsi="宋体" w:eastAsia="宋体"/>
                <w:lang w:eastAsia="zh-CN"/>
              </w:rPr>
              <w:t>需要它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2F458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333A02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58. Touch up</w:t>
            </w:r>
          </w:p>
        </w:tc>
        <w:tc>
          <w:tcPr>
            <w:tcW w:w="1985" w:type="dxa"/>
            <w:shd w:val="clear" w:color="auto" w:fill="auto"/>
          </w:tcPr>
          <w:p w14:paraId="7E93C71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修整，</w:t>
            </w:r>
            <w:r>
              <w:rPr>
                <w:rFonts w:hint="eastAsia" w:ascii="宋体" w:hAnsi="宋体" w:eastAsia="宋体" w:cs="微软雅黑"/>
              </w:rPr>
              <w:t>润</w:t>
            </w:r>
            <w:r>
              <w:rPr>
                <w:rFonts w:ascii="宋体" w:hAnsi="宋体" w:eastAsia="宋体"/>
              </w:rPr>
              <w:t>色</w:t>
            </w:r>
          </w:p>
        </w:tc>
        <w:tc>
          <w:tcPr>
            <w:tcW w:w="4536" w:type="dxa"/>
            <w:shd w:val="clear" w:color="auto" w:fill="auto"/>
          </w:tcPr>
          <w:p w14:paraId="561C7E96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touched up her makeup before the photoshoot.</w:t>
            </w:r>
          </w:p>
          <w:p w14:paraId="0648BB49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拍</w:t>
            </w:r>
            <w:r>
              <w:rPr>
                <w:rFonts w:hint="eastAsia" w:ascii="宋体" w:hAnsi="宋体" w:eastAsia="宋体" w:cs="微软雅黑"/>
                <w:lang w:eastAsia="zh-CN"/>
              </w:rPr>
              <w:t>摄</w:t>
            </w:r>
            <w:r>
              <w:rPr>
                <w:rFonts w:ascii="宋体" w:hAnsi="宋体" w:eastAsia="宋体"/>
                <w:lang w:eastAsia="zh-CN"/>
              </w:rPr>
              <w:t>前她修整了</w:t>
            </w:r>
            <w:r>
              <w:rPr>
                <w:rFonts w:hint="eastAsia" w:ascii="宋体" w:hAnsi="宋体" w:eastAsia="宋体" w:cs="微软雅黑"/>
                <w:lang w:eastAsia="zh-CN"/>
              </w:rPr>
              <w:t>妆</w:t>
            </w:r>
            <w:r>
              <w:rPr>
                <w:rFonts w:ascii="宋体" w:hAnsi="宋体" w:eastAsia="宋体"/>
                <w:lang w:eastAsia="zh-CN"/>
              </w:rPr>
              <w:t>容。</w:t>
            </w:r>
          </w:p>
        </w:tc>
      </w:tr>
      <w:tr w14:paraId="24189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942280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59. Turn away</w:t>
            </w:r>
          </w:p>
        </w:tc>
        <w:tc>
          <w:tcPr>
            <w:tcW w:w="1985" w:type="dxa"/>
            <w:shd w:val="clear" w:color="auto" w:fill="auto"/>
          </w:tcPr>
          <w:p w14:paraId="1A06BC7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拒</w:t>
            </w:r>
            <w:r>
              <w:rPr>
                <w:rFonts w:hint="eastAsia" w:ascii="宋体" w:hAnsi="宋体" w:eastAsia="宋体" w:cs="微软雅黑"/>
              </w:rPr>
              <w:t>绝进</w:t>
            </w:r>
            <w:r>
              <w:rPr>
                <w:rFonts w:ascii="宋体" w:hAnsi="宋体" w:eastAsia="宋体"/>
              </w:rPr>
              <w:t>入，</w:t>
            </w:r>
            <w:r>
              <w:rPr>
                <w:rFonts w:hint="eastAsia" w:ascii="宋体" w:hAnsi="宋体" w:eastAsia="宋体" w:cs="微软雅黑"/>
              </w:rPr>
              <w:t>转</w:t>
            </w:r>
            <w:r>
              <w:rPr>
                <w:rFonts w:ascii="宋体" w:hAnsi="宋体" w:eastAsia="宋体"/>
              </w:rPr>
              <w:t>身</w:t>
            </w:r>
          </w:p>
        </w:tc>
        <w:tc>
          <w:tcPr>
            <w:tcW w:w="4536" w:type="dxa"/>
            <w:shd w:val="clear" w:color="auto" w:fill="auto"/>
          </w:tcPr>
          <w:p w14:paraId="6D944487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They were turned away at the door for not having tickets.</w:t>
            </w:r>
          </w:p>
          <w:p w14:paraId="0F78B085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因没有票被拒之</w:t>
            </w:r>
            <w:r>
              <w:rPr>
                <w:rFonts w:hint="eastAsia" w:ascii="宋体" w:hAnsi="宋体" w:eastAsia="宋体" w:cs="微软雅黑"/>
                <w:lang w:eastAsia="zh-CN"/>
              </w:rPr>
              <w:t>门</w:t>
            </w:r>
            <w:r>
              <w:rPr>
                <w:rFonts w:ascii="宋体" w:hAnsi="宋体" w:eastAsia="宋体"/>
                <w:lang w:eastAsia="zh-CN"/>
              </w:rPr>
              <w:t>外。</w:t>
            </w:r>
          </w:p>
        </w:tc>
      </w:tr>
      <w:tr w14:paraId="5B839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DEE66C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60. Walk out</w:t>
            </w:r>
          </w:p>
        </w:tc>
        <w:tc>
          <w:tcPr>
            <w:tcW w:w="1985" w:type="dxa"/>
            <w:shd w:val="clear" w:color="auto" w:fill="auto"/>
          </w:tcPr>
          <w:p w14:paraId="1DEA793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罢</w:t>
            </w:r>
            <w:r>
              <w:rPr>
                <w:rFonts w:ascii="宋体" w:hAnsi="宋体" w:eastAsia="宋体"/>
              </w:rPr>
              <w:t>工，离开</w:t>
            </w:r>
          </w:p>
        </w:tc>
        <w:tc>
          <w:tcPr>
            <w:tcW w:w="4536" w:type="dxa"/>
            <w:shd w:val="clear" w:color="auto" w:fill="auto"/>
          </w:tcPr>
          <w:p w14:paraId="47E173B7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workers walked out in protest over low wages.</w:t>
            </w:r>
          </w:p>
          <w:p w14:paraId="4738723E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工人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因工</w:t>
            </w:r>
            <w:r>
              <w:rPr>
                <w:rFonts w:hint="eastAsia" w:ascii="宋体" w:hAnsi="宋体" w:eastAsia="宋体" w:cs="微软雅黑"/>
                <w:lang w:eastAsia="zh-CN"/>
              </w:rPr>
              <w:t>资</w:t>
            </w:r>
            <w:r>
              <w:rPr>
                <w:rFonts w:ascii="宋体" w:hAnsi="宋体" w:eastAsia="宋体"/>
                <w:lang w:eastAsia="zh-CN"/>
              </w:rPr>
              <w:t>低而</w:t>
            </w:r>
            <w:r>
              <w:rPr>
                <w:rFonts w:hint="eastAsia" w:ascii="宋体" w:hAnsi="宋体" w:eastAsia="宋体" w:cs="微软雅黑"/>
                <w:lang w:eastAsia="zh-CN"/>
              </w:rPr>
              <w:t>罢</w:t>
            </w:r>
            <w:r>
              <w:rPr>
                <w:rFonts w:ascii="宋体" w:hAnsi="宋体" w:eastAsia="宋体"/>
                <w:lang w:eastAsia="zh-CN"/>
              </w:rPr>
              <w:t>工。</w:t>
            </w:r>
          </w:p>
        </w:tc>
      </w:tr>
      <w:tr w14:paraId="4B3DD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155535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61. Wipe out</w:t>
            </w:r>
          </w:p>
        </w:tc>
        <w:tc>
          <w:tcPr>
            <w:tcW w:w="1985" w:type="dxa"/>
            <w:shd w:val="clear" w:color="auto" w:fill="auto"/>
          </w:tcPr>
          <w:p w14:paraId="216A396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消</w:t>
            </w:r>
            <w:r>
              <w:rPr>
                <w:rFonts w:hint="eastAsia" w:ascii="宋体" w:hAnsi="宋体" w:eastAsia="宋体" w:cs="微软雅黑"/>
              </w:rPr>
              <w:t>灭</w:t>
            </w:r>
            <w:r>
              <w:rPr>
                <w:rFonts w:ascii="宋体" w:hAnsi="宋体" w:eastAsia="宋体"/>
              </w:rPr>
              <w:t>，</w:t>
            </w:r>
            <w:r>
              <w:rPr>
                <w:rFonts w:hint="eastAsia" w:ascii="宋体" w:hAnsi="宋体" w:eastAsia="宋体" w:cs="微软雅黑"/>
              </w:rPr>
              <w:t>彻</w:t>
            </w:r>
            <w:r>
              <w:rPr>
                <w:rFonts w:ascii="宋体" w:hAnsi="宋体" w:eastAsia="宋体"/>
              </w:rPr>
              <w:t>底摧</w:t>
            </w:r>
            <w:r>
              <w:rPr>
                <w:rFonts w:hint="eastAsia" w:ascii="宋体" w:hAnsi="宋体" w:eastAsia="宋体" w:cs="微软雅黑"/>
              </w:rPr>
              <w:t>毁</w:t>
            </w:r>
          </w:p>
        </w:tc>
        <w:tc>
          <w:tcPr>
            <w:tcW w:w="4536" w:type="dxa"/>
            <w:shd w:val="clear" w:color="auto" w:fill="auto"/>
          </w:tcPr>
          <w:p w14:paraId="7BA69DAB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epidemic wiped out a large portion of the population.</w:t>
            </w:r>
          </w:p>
          <w:p w14:paraId="0328B1E9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这场</w:t>
            </w:r>
            <w:r>
              <w:rPr>
                <w:rFonts w:ascii="宋体" w:hAnsi="宋体" w:eastAsia="宋体"/>
                <w:lang w:eastAsia="zh-CN"/>
              </w:rPr>
              <w:t>疫情消</w:t>
            </w:r>
            <w:r>
              <w:rPr>
                <w:rFonts w:hint="eastAsia" w:ascii="宋体" w:hAnsi="宋体" w:eastAsia="宋体" w:cs="微软雅黑"/>
                <w:lang w:eastAsia="zh-CN"/>
              </w:rPr>
              <w:t>灭</w:t>
            </w:r>
            <w:r>
              <w:rPr>
                <w:rFonts w:ascii="宋体" w:hAnsi="宋体" w:eastAsia="宋体"/>
                <w:lang w:eastAsia="zh-CN"/>
              </w:rPr>
              <w:t>了大部分人口。</w:t>
            </w:r>
          </w:p>
        </w:tc>
      </w:tr>
      <w:tr w14:paraId="07487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FB16A1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62. Work out</w:t>
            </w:r>
          </w:p>
        </w:tc>
        <w:tc>
          <w:tcPr>
            <w:tcW w:w="1985" w:type="dxa"/>
            <w:shd w:val="clear" w:color="auto" w:fill="auto"/>
          </w:tcPr>
          <w:p w14:paraId="74409B4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解决，</w:t>
            </w:r>
            <w:r>
              <w:rPr>
                <w:rFonts w:hint="eastAsia" w:ascii="宋体" w:hAnsi="宋体" w:eastAsia="宋体" w:cs="微软雅黑"/>
              </w:rPr>
              <w:t>锻炼</w:t>
            </w:r>
          </w:p>
        </w:tc>
        <w:tc>
          <w:tcPr>
            <w:tcW w:w="4536" w:type="dxa"/>
            <w:shd w:val="clear" w:color="auto" w:fill="auto"/>
          </w:tcPr>
          <w:p w14:paraId="0CD8C062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We worked out the problem after a long discussion.</w:t>
            </w:r>
          </w:p>
          <w:p w14:paraId="6D91A3DE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经过长时间</w:t>
            </w:r>
            <w:r>
              <w:rPr>
                <w:rFonts w:ascii="宋体" w:hAnsi="宋体" w:eastAsia="宋体"/>
                <w:lang w:eastAsia="zh-CN"/>
              </w:rPr>
              <w:t>的</w:t>
            </w:r>
            <w:r>
              <w:rPr>
                <w:rFonts w:hint="eastAsia" w:ascii="宋体" w:hAnsi="宋体" w:eastAsia="宋体" w:cs="微软雅黑"/>
                <w:lang w:eastAsia="zh-CN"/>
              </w:rPr>
              <w:t>讨论</w:t>
            </w:r>
            <w:r>
              <w:rPr>
                <w:rFonts w:ascii="宋体" w:hAnsi="宋体" w:eastAsia="宋体"/>
                <w:lang w:eastAsia="zh-CN"/>
              </w:rPr>
              <w:t>，我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解决了</w:t>
            </w:r>
            <w:r>
              <w:rPr>
                <w:rFonts w:hint="eastAsia" w:ascii="宋体" w:hAnsi="宋体" w:eastAsia="宋体" w:cs="微软雅黑"/>
                <w:lang w:eastAsia="zh-CN"/>
              </w:rPr>
              <w:t>问题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48587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2A1AD8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63. Zone out</w:t>
            </w:r>
          </w:p>
        </w:tc>
        <w:tc>
          <w:tcPr>
            <w:tcW w:w="1985" w:type="dxa"/>
            <w:shd w:val="clear" w:color="auto" w:fill="auto"/>
          </w:tcPr>
          <w:p w14:paraId="0F89A63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走神，</w:t>
            </w:r>
            <w:r>
              <w:rPr>
                <w:rFonts w:hint="eastAsia" w:ascii="宋体" w:hAnsi="宋体" w:eastAsia="宋体" w:cs="微软雅黑"/>
              </w:rPr>
              <w:t>发</w:t>
            </w:r>
            <w:r>
              <w:rPr>
                <w:rFonts w:ascii="宋体" w:hAnsi="宋体" w:eastAsia="宋体"/>
              </w:rPr>
              <w:t>呆</w:t>
            </w:r>
          </w:p>
        </w:tc>
        <w:tc>
          <w:tcPr>
            <w:tcW w:w="4536" w:type="dxa"/>
            <w:shd w:val="clear" w:color="auto" w:fill="auto"/>
          </w:tcPr>
          <w:p w14:paraId="460964B3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 zoned out during the meeting and missed an important point.</w:t>
            </w:r>
          </w:p>
          <w:p w14:paraId="2EBA9E52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我在会</w:t>
            </w:r>
            <w:r>
              <w:rPr>
                <w:rFonts w:hint="eastAsia" w:ascii="宋体" w:hAnsi="宋体" w:eastAsia="宋体" w:cs="微软雅黑"/>
                <w:lang w:eastAsia="zh-CN"/>
              </w:rPr>
              <w:t>议</w:t>
            </w:r>
            <w:r>
              <w:rPr>
                <w:rFonts w:ascii="宋体" w:hAnsi="宋体" w:eastAsia="宋体"/>
                <w:lang w:eastAsia="zh-CN"/>
              </w:rPr>
              <w:t>中走神了，</w:t>
            </w:r>
            <w:r>
              <w:rPr>
                <w:rFonts w:hint="eastAsia" w:ascii="宋体" w:hAnsi="宋体" w:eastAsia="宋体" w:cs="微软雅黑"/>
                <w:lang w:eastAsia="zh-CN"/>
              </w:rPr>
              <w:t>错过</w:t>
            </w:r>
            <w:r>
              <w:rPr>
                <w:rFonts w:ascii="宋体" w:hAnsi="宋体" w:eastAsia="宋体"/>
                <w:lang w:eastAsia="zh-CN"/>
              </w:rPr>
              <w:t>了一个重要的点。</w:t>
            </w:r>
          </w:p>
        </w:tc>
      </w:tr>
      <w:tr w14:paraId="3981C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3DEE29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64. Bring around</w:t>
            </w:r>
          </w:p>
        </w:tc>
        <w:tc>
          <w:tcPr>
            <w:tcW w:w="1985" w:type="dxa"/>
            <w:shd w:val="clear" w:color="auto" w:fill="auto"/>
          </w:tcPr>
          <w:p w14:paraId="18A87E0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说</w:t>
            </w:r>
            <w:r>
              <w:rPr>
                <w:rFonts w:ascii="宋体" w:hAnsi="宋体" w:eastAsia="宋体"/>
              </w:rPr>
              <w:t>服，使恢复意</w:t>
            </w:r>
            <w:r>
              <w:rPr>
                <w:rFonts w:hint="eastAsia" w:ascii="宋体" w:hAnsi="宋体" w:eastAsia="宋体" w:cs="微软雅黑"/>
              </w:rPr>
              <w:t>识</w:t>
            </w:r>
          </w:p>
        </w:tc>
        <w:tc>
          <w:tcPr>
            <w:tcW w:w="4536" w:type="dxa"/>
            <w:shd w:val="clear" w:color="auto" w:fill="auto"/>
          </w:tcPr>
          <w:p w14:paraId="1F867776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We finally brought him around to our way of thinking.</w:t>
            </w:r>
          </w:p>
          <w:p w14:paraId="12F76F9E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们终</w:t>
            </w:r>
            <w:r>
              <w:rPr>
                <w:rFonts w:ascii="宋体" w:hAnsi="宋体" w:eastAsia="宋体"/>
                <w:lang w:eastAsia="zh-CN"/>
              </w:rPr>
              <w:t>于</w:t>
            </w:r>
            <w:r>
              <w:rPr>
                <w:rFonts w:hint="eastAsia" w:ascii="宋体" w:hAnsi="宋体" w:eastAsia="宋体" w:cs="微软雅黑"/>
                <w:lang w:eastAsia="zh-CN"/>
              </w:rPr>
              <w:t>说</w:t>
            </w:r>
            <w:r>
              <w:rPr>
                <w:rFonts w:ascii="宋体" w:hAnsi="宋体" w:eastAsia="宋体"/>
                <w:lang w:eastAsia="zh-CN"/>
              </w:rPr>
              <w:t>服了他，</w:t>
            </w:r>
            <w:r>
              <w:rPr>
                <w:rFonts w:hint="eastAsia" w:ascii="宋体" w:hAnsi="宋体" w:eastAsia="宋体" w:cs="微软雅黑"/>
                <w:lang w:eastAsia="zh-CN"/>
              </w:rPr>
              <w:t>让</w:t>
            </w:r>
            <w:r>
              <w:rPr>
                <w:rFonts w:ascii="宋体" w:hAnsi="宋体" w:eastAsia="宋体"/>
                <w:lang w:eastAsia="zh-CN"/>
              </w:rPr>
              <w:t>他接受了我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的想法。</w:t>
            </w:r>
          </w:p>
        </w:tc>
      </w:tr>
      <w:tr w14:paraId="7FE48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29BCA7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65. Fall back on</w:t>
            </w:r>
          </w:p>
        </w:tc>
        <w:tc>
          <w:tcPr>
            <w:tcW w:w="1985" w:type="dxa"/>
            <w:shd w:val="clear" w:color="auto" w:fill="auto"/>
          </w:tcPr>
          <w:p w14:paraId="6DB4151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依靠，退而求其次</w:t>
            </w:r>
          </w:p>
        </w:tc>
        <w:tc>
          <w:tcPr>
            <w:tcW w:w="4536" w:type="dxa"/>
            <w:shd w:val="clear" w:color="auto" w:fill="auto"/>
          </w:tcPr>
          <w:p w14:paraId="6F09B6D2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When I lost my job, I had to fall back on my savings.</w:t>
            </w:r>
          </w:p>
          <w:p w14:paraId="30993074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失</w:t>
            </w:r>
            <w:r>
              <w:rPr>
                <w:rFonts w:hint="eastAsia" w:ascii="宋体" w:hAnsi="宋体" w:eastAsia="宋体" w:cs="微软雅黑"/>
                <w:lang w:eastAsia="zh-CN"/>
              </w:rPr>
              <w:t>业</w:t>
            </w:r>
            <w:r>
              <w:rPr>
                <w:rFonts w:ascii="宋体" w:hAnsi="宋体" w:eastAsia="宋体"/>
                <w:lang w:eastAsia="zh-CN"/>
              </w:rPr>
              <w:t>后，我不得不依靠我的</w:t>
            </w:r>
            <w:r>
              <w:rPr>
                <w:rFonts w:hint="eastAsia" w:ascii="宋体" w:hAnsi="宋体" w:eastAsia="宋体" w:cs="微软雅黑"/>
                <w:lang w:eastAsia="zh-CN"/>
              </w:rPr>
              <w:t>积</w:t>
            </w:r>
            <w:r>
              <w:rPr>
                <w:rFonts w:ascii="宋体" w:hAnsi="宋体" w:eastAsia="宋体"/>
                <w:lang w:eastAsia="zh-CN"/>
              </w:rPr>
              <w:t>蓄。</w:t>
            </w:r>
          </w:p>
        </w:tc>
      </w:tr>
      <w:tr w14:paraId="465C9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E3FC08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66. Go under</w:t>
            </w:r>
          </w:p>
        </w:tc>
        <w:tc>
          <w:tcPr>
            <w:tcW w:w="1985" w:type="dxa"/>
            <w:shd w:val="clear" w:color="auto" w:fill="auto"/>
          </w:tcPr>
          <w:p w14:paraId="6ECABEF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破</w:t>
            </w:r>
            <w:r>
              <w:rPr>
                <w:rFonts w:hint="eastAsia" w:ascii="宋体" w:hAnsi="宋体" w:eastAsia="宋体" w:cs="微软雅黑"/>
              </w:rPr>
              <w:t>产</w:t>
            </w:r>
            <w:r>
              <w:rPr>
                <w:rFonts w:ascii="宋体" w:hAnsi="宋体" w:eastAsia="宋体"/>
              </w:rPr>
              <w:t>，沉没</w:t>
            </w:r>
          </w:p>
        </w:tc>
        <w:tc>
          <w:tcPr>
            <w:tcW w:w="4536" w:type="dxa"/>
            <w:shd w:val="clear" w:color="auto" w:fill="auto"/>
          </w:tcPr>
          <w:p w14:paraId="550074AA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company went under after years of financial struggle.</w:t>
            </w:r>
          </w:p>
          <w:p w14:paraId="730C9FD5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家公司在多年的</w:t>
            </w:r>
            <w:r>
              <w:rPr>
                <w:rFonts w:hint="eastAsia" w:ascii="宋体" w:hAnsi="宋体" w:eastAsia="宋体" w:cs="微软雅黑"/>
                <w:lang w:eastAsia="zh-CN"/>
              </w:rPr>
              <w:t>财</w:t>
            </w:r>
            <w:r>
              <w:rPr>
                <w:rFonts w:ascii="宋体" w:hAnsi="宋体" w:eastAsia="宋体"/>
                <w:lang w:eastAsia="zh-CN"/>
              </w:rPr>
              <w:t>政困境后破</w:t>
            </w:r>
            <w:r>
              <w:rPr>
                <w:rFonts w:hint="eastAsia" w:ascii="宋体" w:hAnsi="宋体" w:eastAsia="宋体" w:cs="微软雅黑"/>
                <w:lang w:eastAsia="zh-CN"/>
              </w:rPr>
              <w:t>产</w:t>
            </w:r>
            <w:r>
              <w:rPr>
                <w:rFonts w:ascii="宋体" w:hAnsi="宋体" w:eastAsia="宋体"/>
                <w:lang w:eastAsia="zh-CN"/>
              </w:rPr>
              <w:t>了。</w:t>
            </w:r>
          </w:p>
        </w:tc>
      </w:tr>
      <w:tr w14:paraId="7776B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A40F74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67. Hold on to</w:t>
            </w:r>
          </w:p>
        </w:tc>
        <w:tc>
          <w:tcPr>
            <w:tcW w:w="1985" w:type="dxa"/>
            <w:shd w:val="clear" w:color="auto" w:fill="auto"/>
          </w:tcPr>
          <w:p w14:paraId="595BCFE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保住，</w:t>
            </w:r>
            <w:r>
              <w:rPr>
                <w:rFonts w:hint="eastAsia" w:ascii="宋体" w:hAnsi="宋体" w:eastAsia="宋体" w:cs="微软雅黑"/>
              </w:rPr>
              <w:t>坚</w:t>
            </w:r>
            <w:r>
              <w:rPr>
                <w:rFonts w:ascii="宋体" w:hAnsi="宋体" w:eastAsia="宋体"/>
              </w:rPr>
              <w:t>持</w:t>
            </w:r>
          </w:p>
        </w:tc>
        <w:tc>
          <w:tcPr>
            <w:tcW w:w="4536" w:type="dxa"/>
            <w:shd w:val="clear" w:color="auto" w:fill="auto"/>
          </w:tcPr>
          <w:p w14:paraId="37EC1CCF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Hold on to your dreams, don’t let anyone take them away.</w:t>
            </w:r>
          </w:p>
          <w:p w14:paraId="32440B6A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坚</w:t>
            </w:r>
            <w:r>
              <w:rPr>
                <w:rFonts w:ascii="宋体" w:hAnsi="宋体" w:eastAsia="宋体"/>
                <w:lang w:eastAsia="zh-CN"/>
              </w:rPr>
              <w:t>持你的梦想，不要</w:t>
            </w:r>
            <w:r>
              <w:rPr>
                <w:rFonts w:hint="eastAsia" w:ascii="宋体" w:hAnsi="宋体" w:eastAsia="宋体" w:cs="微软雅黑"/>
                <w:lang w:eastAsia="zh-CN"/>
              </w:rPr>
              <w:t>让</w:t>
            </w:r>
            <w:r>
              <w:rPr>
                <w:rFonts w:ascii="宋体" w:hAnsi="宋体" w:eastAsia="宋体"/>
                <w:lang w:eastAsia="zh-CN"/>
              </w:rPr>
              <w:t>任何人</w:t>
            </w:r>
            <w:r>
              <w:rPr>
                <w:rFonts w:hint="eastAsia" w:ascii="宋体" w:hAnsi="宋体" w:eastAsia="宋体" w:cs="微软雅黑"/>
                <w:lang w:eastAsia="zh-CN"/>
              </w:rPr>
              <w:t>夺</w:t>
            </w:r>
            <w:r>
              <w:rPr>
                <w:rFonts w:ascii="宋体" w:hAnsi="宋体" w:eastAsia="宋体"/>
                <w:lang w:eastAsia="zh-CN"/>
              </w:rPr>
              <w:t>走它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2AD71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196702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68. Jump at</w:t>
            </w:r>
          </w:p>
        </w:tc>
        <w:tc>
          <w:tcPr>
            <w:tcW w:w="1985" w:type="dxa"/>
            <w:shd w:val="clear" w:color="auto" w:fill="auto"/>
          </w:tcPr>
          <w:p w14:paraId="2359470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急切地接受</w:t>
            </w:r>
          </w:p>
        </w:tc>
        <w:tc>
          <w:tcPr>
            <w:tcW w:w="4536" w:type="dxa"/>
            <w:shd w:val="clear" w:color="auto" w:fill="auto"/>
          </w:tcPr>
          <w:p w14:paraId="697482DE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jumped at the chance to work abroad.</w:t>
            </w:r>
          </w:p>
          <w:p w14:paraId="3306E6F5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她急切地接受了去国外工作的机会。</w:t>
            </w:r>
          </w:p>
        </w:tc>
      </w:tr>
      <w:tr w14:paraId="2D0B0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7D2ECA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69. Keep to</w:t>
            </w:r>
          </w:p>
        </w:tc>
        <w:tc>
          <w:tcPr>
            <w:tcW w:w="1985" w:type="dxa"/>
            <w:shd w:val="clear" w:color="auto" w:fill="auto"/>
          </w:tcPr>
          <w:p w14:paraId="11CD437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坚</w:t>
            </w:r>
            <w:r>
              <w:rPr>
                <w:rFonts w:ascii="宋体" w:hAnsi="宋体" w:eastAsia="宋体"/>
              </w:rPr>
              <w:t>持，遵守</w:t>
            </w:r>
          </w:p>
        </w:tc>
        <w:tc>
          <w:tcPr>
            <w:tcW w:w="4536" w:type="dxa"/>
            <w:shd w:val="clear" w:color="auto" w:fill="auto"/>
          </w:tcPr>
          <w:p w14:paraId="39490C30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Please keep to the schedule to avoid delays.</w:t>
            </w:r>
          </w:p>
          <w:p w14:paraId="0AA3128B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请</w:t>
            </w:r>
            <w:r>
              <w:rPr>
                <w:rFonts w:ascii="宋体" w:hAnsi="宋体" w:eastAsia="宋体"/>
                <w:lang w:eastAsia="zh-CN"/>
              </w:rPr>
              <w:t>遵守</w:t>
            </w:r>
            <w:r>
              <w:rPr>
                <w:rFonts w:hint="eastAsia" w:ascii="宋体" w:hAnsi="宋体" w:eastAsia="宋体" w:cs="微软雅黑"/>
                <w:lang w:eastAsia="zh-CN"/>
              </w:rPr>
              <w:t>时间</w:t>
            </w:r>
            <w:r>
              <w:rPr>
                <w:rFonts w:ascii="宋体" w:hAnsi="宋体" w:eastAsia="宋体"/>
                <w:lang w:eastAsia="zh-CN"/>
              </w:rPr>
              <w:t>表以避免延</w:t>
            </w:r>
            <w:r>
              <w:rPr>
                <w:rFonts w:hint="eastAsia" w:ascii="宋体" w:hAnsi="宋体" w:eastAsia="宋体" w:cs="微软雅黑"/>
                <w:lang w:eastAsia="zh-CN"/>
              </w:rPr>
              <w:t>误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34F3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A78A94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70. Live up to</w:t>
            </w:r>
          </w:p>
        </w:tc>
        <w:tc>
          <w:tcPr>
            <w:tcW w:w="1985" w:type="dxa"/>
            <w:shd w:val="clear" w:color="auto" w:fill="auto"/>
          </w:tcPr>
          <w:p w14:paraId="2201F07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不辜</w:t>
            </w:r>
            <w:r>
              <w:rPr>
                <w:rFonts w:hint="eastAsia" w:ascii="宋体" w:hAnsi="宋体" w:eastAsia="宋体" w:cs="微软雅黑"/>
              </w:rPr>
              <w:t>负</w:t>
            </w:r>
            <w:r>
              <w:rPr>
                <w:rFonts w:ascii="宋体" w:hAnsi="宋体" w:eastAsia="宋体"/>
              </w:rPr>
              <w:t>，符合</w:t>
            </w:r>
          </w:p>
        </w:tc>
        <w:tc>
          <w:tcPr>
            <w:tcW w:w="4536" w:type="dxa"/>
            <w:shd w:val="clear" w:color="auto" w:fill="auto"/>
          </w:tcPr>
          <w:p w14:paraId="5689E464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film didn’t live up to the high expectations.</w:t>
            </w:r>
          </w:p>
          <w:p w14:paraId="3F72D481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部</w:t>
            </w:r>
            <w:r>
              <w:rPr>
                <w:rFonts w:hint="eastAsia" w:ascii="宋体" w:hAnsi="宋体" w:eastAsia="宋体" w:cs="微软雅黑"/>
                <w:lang w:eastAsia="zh-CN"/>
              </w:rPr>
              <w:t>电</w:t>
            </w:r>
            <w:r>
              <w:rPr>
                <w:rFonts w:ascii="宋体" w:hAnsi="宋体" w:eastAsia="宋体"/>
                <w:lang w:eastAsia="zh-CN"/>
              </w:rPr>
              <w:t>影未达到人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的高度期待。</w:t>
            </w:r>
          </w:p>
        </w:tc>
      </w:tr>
      <w:tr w14:paraId="466EE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15BA96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71. Make out</w:t>
            </w:r>
          </w:p>
        </w:tc>
        <w:tc>
          <w:tcPr>
            <w:tcW w:w="1985" w:type="dxa"/>
            <w:shd w:val="clear" w:color="auto" w:fill="auto"/>
          </w:tcPr>
          <w:p w14:paraId="347F7A5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辨</w:t>
            </w:r>
            <w:r>
              <w:rPr>
                <w:rFonts w:hint="eastAsia" w:ascii="宋体" w:hAnsi="宋体" w:eastAsia="宋体" w:cs="微软雅黑"/>
              </w:rPr>
              <w:t>认</w:t>
            </w:r>
            <w:r>
              <w:rPr>
                <w:rFonts w:ascii="宋体" w:hAnsi="宋体" w:eastAsia="宋体"/>
              </w:rPr>
              <w:t>出，理解</w:t>
            </w:r>
          </w:p>
        </w:tc>
        <w:tc>
          <w:tcPr>
            <w:tcW w:w="4536" w:type="dxa"/>
            <w:shd w:val="clear" w:color="auto" w:fill="auto"/>
          </w:tcPr>
          <w:p w14:paraId="2BD617CC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 could barely make out the writing on the old sign.</w:t>
            </w:r>
          </w:p>
          <w:p w14:paraId="19860B5E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我几乎看不清旧招牌上的字。</w:t>
            </w:r>
          </w:p>
        </w:tc>
      </w:tr>
      <w:tr w14:paraId="452C3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6EED76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72. Pass by</w:t>
            </w:r>
          </w:p>
        </w:tc>
        <w:tc>
          <w:tcPr>
            <w:tcW w:w="1985" w:type="dxa"/>
            <w:shd w:val="clear" w:color="auto" w:fill="auto"/>
          </w:tcPr>
          <w:p w14:paraId="33C947E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路</w:t>
            </w:r>
            <w:r>
              <w:rPr>
                <w:rFonts w:hint="eastAsia" w:ascii="宋体" w:hAnsi="宋体" w:eastAsia="宋体" w:cs="微软雅黑"/>
              </w:rPr>
              <w:t>过</w:t>
            </w:r>
            <w:r>
              <w:rPr>
                <w:rFonts w:ascii="宋体" w:hAnsi="宋体" w:eastAsia="宋体"/>
              </w:rPr>
              <w:t>，忽略</w:t>
            </w:r>
          </w:p>
        </w:tc>
        <w:tc>
          <w:tcPr>
            <w:tcW w:w="4536" w:type="dxa"/>
            <w:shd w:val="clear" w:color="auto" w:fill="auto"/>
          </w:tcPr>
          <w:p w14:paraId="400B5C85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 passed by the store on my way home.</w:t>
            </w:r>
          </w:p>
          <w:p w14:paraId="4BD85471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我在回家路上路</w:t>
            </w:r>
            <w:r>
              <w:rPr>
                <w:rFonts w:hint="eastAsia" w:ascii="宋体" w:hAnsi="宋体" w:eastAsia="宋体" w:cs="微软雅黑"/>
                <w:lang w:eastAsia="zh-CN"/>
              </w:rPr>
              <w:t>过</w:t>
            </w:r>
            <w:r>
              <w:rPr>
                <w:rFonts w:ascii="宋体" w:hAnsi="宋体" w:eastAsia="宋体"/>
                <w:lang w:eastAsia="zh-CN"/>
              </w:rPr>
              <w:t>了那家店。</w:t>
            </w:r>
          </w:p>
        </w:tc>
      </w:tr>
      <w:tr w14:paraId="45B9E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D91CF6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73. Pick up on</w:t>
            </w:r>
          </w:p>
        </w:tc>
        <w:tc>
          <w:tcPr>
            <w:tcW w:w="1985" w:type="dxa"/>
            <w:shd w:val="clear" w:color="auto" w:fill="auto"/>
          </w:tcPr>
          <w:p w14:paraId="6DCE093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察</w:t>
            </w:r>
            <w:r>
              <w:rPr>
                <w:rFonts w:hint="eastAsia" w:ascii="宋体" w:hAnsi="宋体" w:eastAsia="宋体" w:cs="微软雅黑"/>
              </w:rPr>
              <w:t>觉</w:t>
            </w:r>
            <w:r>
              <w:rPr>
                <w:rFonts w:ascii="宋体" w:hAnsi="宋体" w:eastAsia="宋体"/>
              </w:rPr>
              <w:t>，理解</w:t>
            </w:r>
          </w:p>
        </w:tc>
        <w:tc>
          <w:tcPr>
            <w:tcW w:w="4536" w:type="dxa"/>
            <w:shd w:val="clear" w:color="auto" w:fill="auto"/>
          </w:tcPr>
          <w:p w14:paraId="172A31EB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quickly picked up on the tension in the room.</w:t>
            </w:r>
          </w:p>
          <w:p w14:paraId="1445682B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她很快察</w:t>
            </w:r>
            <w:r>
              <w:rPr>
                <w:rFonts w:hint="eastAsia" w:ascii="宋体" w:hAnsi="宋体" w:eastAsia="宋体" w:cs="微软雅黑"/>
                <w:lang w:eastAsia="zh-CN"/>
              </w:rPr>
              <w:t>觉</w:t>
            </w:r>
            <w:r>
              <w:rPr>
                <w:rFonts w:ascii="宋体" w:hAnsi="宋体" w:eastAsia="宋体"/>
                <w:lang w:eastAsia="zh-CN"/>
              </w:rPr>
              <w:t>到房</w:t>
            </w:r>
            <w:r>
              <w:rPr>
                <w:rFonts w:hint="eastAsia" w:ascii="宋体" w:hAnsi="宋体" w:eastAsia="宋体" w:cs="微软雅黑"/>
                <w:lang w:eastAsia="zh-CN"/>
              </w:rPr>
              <w:t>间</w:t>
            </w:r>
            <w:r>
              <w:rPr>
                <w:rFonts w:ascii="宋体" w:hAnsi="宋体" w:eastAsia="宋体"/>
                <w:lang w:eastAsia="zh-CN"/>
              </w:rPr>
              <w:t>里的</w:t>
            </w:r>
            <w:r>
              <w:rPr>
                <w:rFonts w:hint="eastAsia" w:ascii="宋体" w:hAnsi="宋体" w:eastAsia="宋体" w:cs="微软雅黑"/>
                <w:lang w:eastAsia="zh-CN"/>
              </w:rPr>
              <w:t>紧张</w:t>
            </w:r>
            <w:r>
              <w:rPr>
                <w:rFonts w:ascii="宋体" w:hAnsi="宋体" w:eastAsia="宋体"/>
                <w:lang w:eastAsia="zh-CN"/>
              </w:rPr>
              <w:t>气氛。</w:t>
            </w:r>
          </w:p>
        </w:tc>
      </w:tr>
      <w:tr w14:paraId="55717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81D318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74. Put off</w:t>
            </w:r>
          </w:p>
        </w:tc>
        <w:tc>
          <w:tcPr>
            <w:tcW w:w="1985" w:type="dxa"/>
            <w:shd w:val="clear" w:color="auto" w:fill="auto"/>
          </w:tcPr>
          <w:p w14:paraId="6301591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使反感，推</w:t>
            </w:r>
            <w:r>
              <w:rPr>
                <w:rFonts w:hint="eastAsia" w:ascii="宋体" w:hAnsi="宋体" w:eastAsia="宋体" w:cs="微软雅黑"/>
              </w:rPr>
              <w:t>迟</w:t>
            </w:r>
          </w:p>
        </w:tc>
        <w:tc>
          <w:tcPr>
            <w:tcW w:w="4536" w:type="dxa"/>
            <w:shd w:val="clear" w:color="auto" w:fill="auto"/>
          </w:tcPr>
          <w:p w14:paraId="2068B61F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smell of the food really put me off.</w:t>
            </w:r>
          </w:p>
          <w:p w14:paraId="45C298EC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食物的气味</w:t>
            </w:r>
            <w:r>
              <w:rPr>
                <w:rFonts w:hint="eastAsia" w:ascii="宋体" w:hAnsi="宋体" w:eastAsia="宋体" w:cs="微软雅黑"/>
                <w:lang w:eastAsia="zh-CN"/>
              </w:rPr>
              <w:t>让</w:t>
            </w:r>
            <w:r>
              <w:rPr>
                <w:rFonts w:ascii="宋体" w:hAnsi="宋体" w:eastAsia="宋体"/>
                <w:lang w:eastAsia="zh-CN"/>
              </w:rPr>
              <w:t>我非常反感。</w:t>
            </w:r>
          </w:p>
        </w:tc>
      </w:tr>
      <w:tr w14:paraId="66F3F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CA122C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75. See to</w:t>
            </w:r>
          </w:p>
        </w:tc>
        <w:tc>
          <w:tcPr>
            <w:tcW w:w="1985" w:type="dxa"/>
            <w:shd w:val="clear" w:color="auto" w:fill="auto"/>
          </w:tcPr>
          <w:p w14:paraId="4CBF766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照料，</w:t>
            </w:r>
            <w:r>
              <w:rPr>
                <w:rFonts w:hint="eastAsia" w:ascii="宋体" w:hAnsi="宋体" w:eastAsia="宋体" w:cs="微软雅黑"/>
              </w:rPr>
              <w:t>处</w:t>
            </w:r>
            <w:r>
              <w:rPr>
                <w:rFonts w:ascii="宋体" w:hAnsi="宋体" w:eastAsia="宋体"/>
              </w:rPr>
              <w:t>理</w:t>
            </w:r>
          </w:p>
        </w:tc>
        <w:tc>
          <w:tcPr>
            <w:tcW w:w="4536" w:type="dxa"/>
            <w:shd w:val="clear" w:color="auto" w:fill="auto"/>
          </w:tcPr>
          <w:p w14:paraId="35560947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I’ll see to the arrangements for the party.</w:t>
            </w:r>
          </w:p>
          <w:p w14:paraId="682ED025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我会</w:t>
            </w:r>
            <w:r>
              <w:rPr>
                <w:rFonts w:hint="eastAsia" w:ascii="宋体" w:hAnsi="宋体" w:eastAsia="宋体" w:cs="微软雅黑"/>
                <w:lang w:eastAsia="zh-CN"/>
              </w:rPr>
              <w:t>负责</w:t>
            </w:r>
            <w:r>
              <w:rPr>
                <w:rFonts w:ascii="宋体" w:hAnsi="宋体" w:eastAsia="宋体"/>
                <w:lang w:eastAsia="zh-CN"/>
              </w:rPr>
              <w:t>安排</w:t>
            </w: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次聚会。</w:t>
            </w:r>
          </w:p>
        </w:tc>
      </w:tr>
      <w:tr w14:paraId="1A27D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9436F4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76. Step down</w:t>
            </w:r>
          </w:p>
        </w:tc>
        <w:tc>
          <w:tcPr>
            <w:tcW w:w="1985" w:type="dxa"/>
            <w:shd w:val="clear" w:color="auto" w:fill="auto"/>
          </w:tcPr>
          <w:p w14:paraId="6B0FB8E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辞</w:t>
            </w:r>
            <w:r>
              <w:rPr>
                <w:rFonts w:hint="eastAsia" w:ascii="宋体" w:hAnsi="宋体" w:eastAsia="宋体" w:cs="微软雅黑"/>
              </w:rPr>
              <w:t>职</w:t>
            </w:r>
            <w:r>
              <w:rPr>
                <w:rFonts w:ascii="宋体" w:hAnsi="宋体" w:eastAsia="宋体"/>
              </w:rPr>
              <w:t>，下台</w:t>
            </w:r>
          </w:p>
        </w:tc>
        <w:tc>
          <w:tcPr>
            <w:tcW w:w="4536" w:type="dxa"/>
            <w:shd w:val="clear" w:color="auto" w:fill="auto"/>
          </w:tcPr>
          <w:p w14:paraId="731EDF16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He stepped down as CEO after the scandal.</w:t>
            </w:r>
          </w:p>
          <w:p w14:paraId="55362B4C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他因丑</w:t>
            </w:r>
            <w:r>
              <w:rPr>
                <w:rFonts w:hint="eastAsia" w:ascii="宋体" w:hAnsi="宋体" w:eastAsia="宋体" w:cs="微软雅黑"/>
                <w:lang w:eastAsia="zh-CN"/>
              </w:rPr>
              <w:t>闻</w:t>
            </w:r>
            <w:r>
              <w:rPr>
                <w:rFonts w:ascii="宋体" w:hAnsi="宋体" w:eastAsia="宋体"/>
                <w:lang w:eastAsia="zh-CN"/>
              </w:rPr>
              <w:t>辞去了首席</w:t>
            </w:r>
            <w:r>
              <w:rPr>
                <w:rFonts w:hint="eastAsia" w:ascii="宋体" w:hAnsi="宋体" w:eastAsia="宋体" w:cs="微软雅黑"/>
                <w:lang w:eastAsia="zh-CN"/>
              </w:rPr>
              <w:t>执</w:t>
            </w:r>
            <w:r>
              <w:rPr>
                <w:rFonts w:ascii="宋体" w:hAnsi="宋体" w:eastAsia="宋体"/>
                <w:lang w:eastAsia="zh-CN"/>
              </w:rPr>
              <w:t>行官</w:t>
            </w:r>
            <w:r>
              <w:rPr>
                <w:rFonts w:hint="eastAsia" w:ascii="宋体" w:hAnsi="宋体" w:eastAsia="宋体" w:cs="微软雅黑"/>
                <w:lang w:eastAsia="zh-CN"/>
              </w:rPr>
              <w:t>职</w:t>
            </w:r>
            <w:r>
              <w:rPr>
                <w:rFonts w:ascii="宋体" w:hAnsi="宋体" w:eastAsia="宋体"/>
                <w:lang w:eastAsia="zh-CN"/>
              </w:rPr>
              <w:t>位。</w:t>
            </w:r>
          </w:p>
        </w:tc>
      </w:tr>
      <w:tr w14:paraId="072FD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63B39B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77. Take over</w:t>
            </w:r>
          </w:p>
        </w:tc>
        <w:tc>
          <w:tcPr>
            <w:tcW w:w="1985" w:type="dxa"/>
            <w:shd w:val="clear" w:color="auto" w:fill="auto"/>
          </w:tcPr>
          <w:p w14:paraId="2921B66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接管，接任</w:t>
            </w:r>
          </w:p>
        </w:tc>
        <w:tc>
          <w:tcPr>
            <w:tcW w:w="4536" w:type="dxa"/>
            <w:shd w:val="clear" w:color="auto" w:fill="auto"/>
          </w:tcPr>
          <w:p w14:paraId="2B6AB349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took over the company after her father retired.</w:t>
            </w:r>
          </w:p>
          <w:p w14:paraId="0D5EC172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她在父</w:t>
            </w:r>
            <w:r>
              <w:rPr>
                <w:rFonts w:hint="eastAsia" w:ascii="宋体" w:hAnsi="宋体" w:eastAsia="宋体" w:cs="微软雅黑"/>
                <w:lang w:eastAsia="zh-CN"/>
              </w:rPr>
              <w:t>亲</w:t>
            </w:r>
            <w:r>
              <w:rPr>
                <w:rFonts w:ascii="宋体" w:hAnsi="宋体" w:eastAsia="宋体"/>
                <w:lang w:eastAsia="zh-CN"/>
              </w:rPr>
              <w:t>退休后接管了公司。</w:t>
            </w:r>
          </w:p>
        </w:tc>
      </w:tr>
      <w:tr w14:paraId="635EA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284F9A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78. Try on</w:t>
            </w:r>
          </w:p>
        </w:tc>
        <w:tc>
          <w:tcPr>
            <w:tcW w:w="1985" w:type="dxa"/>
            <w:shd w:val="clear" w:color="auto" w:fill="auto"/>
          </w:tcPr>
          <w:p w14:paraId="526A7F2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试</w:t>
            </w:r>
            <w:r>
              <w:rPr>
                <w:rFonts w:ascii="宋体" w:hAnsi="宋体" w:eastAsia="宋体"/>
              </w:rPr>
              <w:t>穿</w:t>
            </w:r>
          </w:p>
        </w:tc>
        <w:tc>
          <w:tcPr>
            <w:tcW w:w="4536" w:type="dxa"/>
            <w:shd w:val="clear" w:color="auto" w:fill="auto"/>
          </w:tcPr>
          <w:p w14:paraId="44F9CAA8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tried on several dresses before choosing one.</w:t>
            </w:r>
          </w:p>
          <w:p w14:paraId="5A9D65FE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试</w:t>
            </w:r>
            <w:r>
              <w:rPr>
                <w:rFonts w:ascii="宋体" w:hAnsi="宋体" w:eastAsia="宋体"/>
                <w:lang w:eastAsia="zh-CN"/>
              </w:rPr>
              <w:t>穿了几件裙子后</w:t>
            </w:r>
            <w:r>
              <w:rPr>
                <w:rFonts w:hint="eastAsia" w:ascii="宋体" w:hAnsi="宋体" w:eastAsia="宋体" w:cs="微软雅黑"/>
                <w:lang w:eastAsia="zh-CN"/>
              </w:rPr>
              <w:t>选</w:t>
            </w:r>
            <w:r>
              <w:rPr>
                <w:rFonts w:ascii="宋体" w:hAnsi="宋体" w:eastAsia="宋体"/>
                <w:lang w:eastAsia="zh-CN"/>
              </w:rPr>
              <w:t>了一件。</w:t>
            </w:r>
          </w:p>
        </w:tc>
      </w:tr>
      <w:tr w14:paraId="734A5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0F2A7E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79. Warm up to</w:t>
            </w:r>
          </w:p>
        </w:tc>
        <w:tc>
          <w:tcPr>
            <w:tcW w:w="1985" w:type="dxa"/>
            <w:shd w:val="clear" w:color="auto" w:fill="auto"/>
          </w:tcPr>
          <w:p w14:paraId="381F2CF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对</w:t>
            </w:r>
            <w:r>
              <w:rPr>
                <w:rFonts w:ascii="宋体" w:hAnsi="宋体" w:eastAsia="宋体"/>
              </w:rPr>
              <w:t>...逐</w:t>
            </w:r>
            <w:r>
              <w:rPr>
                <w:rFonts w:hint="eastAsia" w:ascii="宋体" w:hAnsi="宋体" w:eastAsia="宋体" w:cs="微软雅黑"/>
              </w:rPr>
              <w:t>渐产</w:t>
            </w:r>
            <w:r>
              <w:rPr>
                <w:rFonts w:ascii="宋体" w:hAnsi="宋体" w:eastAsia="宋体"/>
              </w:rPr>
              <w:t>生好感</w:t>
            </w:r>
          </w:p>
        </w:tc>
        <w:tc>
          <w:tcPr>
            <w:tcW w:w="4536" w:type="dxa"/>
            <w:shd w:val="clear" w:color="auto" w:fill="auto"/>
          </w:tcPr>
          <w:p w14:paraId="340D8C9A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It took a while, but she’s finally warming up to the idea.</w:t>
            </w:r>
          </w:p>
          <w:p w14:paraId="1F0DE657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过</w:t>
            </w:r>
            <w:r>
              <w:rPr>
                <w:rFonts w:ascii="宋体" w:hAnsi="宋体" w:eastAsia="宋体"/>
                <w:lang w:eastAsia="zh-CN"/>
              </w:rPr>
              <w:t>了一段</w:t>
            </w:r>
            <w:r>
              <w:rPr>
                <w:rFonts w:hint="eastAsia" w:ascii="宋体" w:hAnsi="宋体" w:eastAsia="宋体" w:cs="微软雅黑"/>
                <w:lang w:eastAsia="zh-CN"/>
              </w:rPr>
              <w:t>时间</w:t>
            </w:r>
            <w:r>
              <w:rPr>
                <w:rFonts w:ascii="宋体" w:hAnsi="宋体" w:eastAsia="宋体"/>
                <w:lang w:eastAsia="zh-CN"/>
              </w:rPr>
              <w:t>，她</w:t>
            </w:r>
            <w:r>
              <w:rPr>
                <w:rFonts w:hint="eastAsia" w:ascii="宋体" w:hAnsi="宋体" w:eastAsia="宋体" w:cs="微软雅黑"/>
                <w:lang w:eastAsia="zh-CN"/>
              </w:rPr>
              <w:t>终</w:t>
            </w:r>
            <w:r>
              <w:rPr>
                <w:rFonts w:ascii="宋体" w:hAnsi="宋体" w:eastAsia="宋体"/>
                <w:lang w:eastAsia="zh-CN"/>
              </w:rPr>
              <w:t>于开始接受</w:t>
            </w: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个想法。</w:t>
            </w:r>
          </w:p>
        </w:tc>
      </w:tr>
      <w:tr w14:paraId="70201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617E05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80. Write off</w:t>
            </w:r>
          </w:p>
        </w:tc>
        <w:tc>
          <w:tcPr>
            <w:tcW w:w="1985" w:type="dxa"/>
            <w:shd w:val="clear" w:color="auto" w:fill="auto"/>
          </w:tcPr>
          <w:p w14:paraId="5D0552C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注</w:t>
            </w:r>
            <w:r>
              <w:rPr>
                <w:rFonts w:hint="eastAsia" w:ascii="宋体" w:hAnsi="宋体" w:eastAsia="宋体" w:cs="微软雅黑"/>
              </w:rPr>
              <w:t>销</w:t>
            </w:r>
            <w:r>
              <w:rPr>
                <w:rFonts w:ascii="宋体" w:hAnsi="宋体" w:eastAsia="宋体"/>
              </w:rPr>
              <w:t>，勾</w:t>
            </w:r>
            <w:r>
              <w:rPr>
                <w:rFonts w:hint="eastAsia" w:ascii="宋体" w:hAnsi="宋体" w:eastAsia="宋体" w:cs="微软雅黑"/>
              </w:rPr>
              <w:t>销</w:t>
            </w:r>
          </w:p>
        </w:tc>
        <w:tc>
          <w:tcPr>
            <w:tcW w:w="4536" w:type="dxa"/>
            <w:shd w:val="clear" w:color="auto" w:fill="auto"/>
          </w:tcPr>
          <w:p w14:paraId="36E678A3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bank wrote off the bad loan.</w:t>
            </w:r>
          </w:p>
          <w:p w14:paraId="30455D7B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银</w:t>
            </w:r>
            <w:r>
              <w:rPr>
                <w:rFonts w:ascii="宋体" w:hAnsi="宋体" w:eastAsia="宋体"/>
                <w:lang w:eastAsia="zh-CN"/>
              </w:rPr>
              <w:t>行决定注</w:t>
            </w:r>
            <w:r>
              <w:rPr>
                <w:rFonts w:hint="eastAsia" w:ascii="宋体" w:hAnsi="宋体" w:eastAsia="宋体" w:cs="微软雅黑"/>
                <w:lang w:eastAsia="zh-CN"/>
              </w:rPr>
              <w:t>销</w:t>
            </w:r>
            <w:r>
              <w:rPr>
                <w:rFonts w:ascii="宋体" w:hAnsi="宋体" w:eastAsia="宋体"/>
                <w:lang w:eastAsia="zh-CN"/>
              </w:rPr>
              <w:t>不良</w:t>
            </w:r>
            <w:r>
              <w:rPr>
                <w:rFonts w:hint="eastAsia" w:ascii="宋体" w:hAnsi="宋体" w:eastAsia="宋体" w:cs="微软雅黑"/>
                <w:lang w:eastAsia="zh-CN"/>
              </w:rPr>
              <w:t>贷</w:t>
            </w:r>
            <w:r>
              <w:rPr>
                <w:rFonts w:ascii="宋体" w:hAnsi="宋体" w:eastAsia="宋体"/>
                <w:lang w:eastAsia="zh-CN"/>
              </w:rPr>
              <w:t>款。</w:t>
            </w:r>
          </w:p>
        </w:tc>
      </w:tr>
      <w:tr w14:paraId="721B4E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975518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81. Zero in on</w:t>
            </w:r>
          </w:p>
        </w:tc>
        <w:tc>
          <w:tcPr>
            <w:tcW w:w="1985" w:type="dxa"/>
            <w:shd w:val="clear" w:color="auto" w:fill="auto"/>
          </w:tcPr>
          <w:p w14:paraId="44C6078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集中注意力于</w:t>
            </w:r>
          </w:p>
        </w:tc>
        <w:tc>
          <w:tcPr>
            <w:tcW w:w="4536" w:type="dxa"/>
            <w:shd w:val="clear" w:color="auto" w:fill="auto"/>
          </w:tcPr>
          <w:p w14:paraId="33D2D471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police zeroed in on the suspect.</w:t>
            </w:r>
          </w:p>
          <w:p w14:paraId="7C1CA60D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警方集中注意力于嫌疑人。</w:t>
            </w:r>
          </w:p>
        </w:tc>
      </w:tr>
      <w:tr w14:paraId="193C24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C963ED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82. Call out</w:t>
            </w:r>
          </w:p>
        </w:tc>
        <w:tc>
          <w:tcPr>
            <w:tcW w:w="1985" w:type="dxa"/>
            <w:shd w:val="clear" w:color="auto" w:fill="auto"/>
          </w:tcPr>
          <w:p w14:paraId="4AF5007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大声叫喊，点名</w:t>
            </w:r>
          </w:p>
        </w:tc>
        <w:tc>
          <w:tcPr>
            <w:tcW w:w="4536" w:type="dxa"/>
            <w:shd w:val="clear" w:color="auto" w:fill="auto"/>
          </w:tcPr>
          <w:p w14:paraId="12A1842A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called out for help when she got lost.</w:t>
            </w:r>
          </w:p>
          <w:p w14:paraId="341EB615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她迷路</w:t>
            </w:r>
            <w:r>
              <w:rPr>
                <w:rFonts w:hint="eastAsia" w:ascii="宋体" w:hAnsi="宋体" w:eastAsia="宋体" w:cs="微软雅黑"/>
              </w:rPr>
              <w:t>时</w:t>
            </w:r>
            <w:r>
              <w:rPr>
                <w:rFonts w:ascii="宋体" w:hAnsi="宋体" w:eastAsia="宋体"/>
              </w:rPr>
              <w:t>大声呼救。</w:t>
            </w:r>
          </w:p>
        </w:tc>
      </w:tr>
      <w:tr w14:paraId="2C17C6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362C95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83. Back up</w:t>
            </w:r>
          </w:p>
        </w:tc>
        <w:tc>
          <w:tcPr>
            <w:tcW w:w="1985" w:type="dxa"/>
            <w:shd w:val="clear" w:color="auto" w:fill="auto"/>
          </w:tcPr>
          <w:p w14:paraId="6FD2A52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支持，</w:t>
            </w:r>
            <w:r>
              <w:rPr>
                <w:rFonts w:hint="eastAsia" w:ascii="宋体" w:hAnsi="宋体" w:eastAsia="宋体" w:cs="微软雅黑"/>
              </w:rPr>
              <w:t>备</w:t>
            </w:r>
            <w:r>
              <w:rPr>
                <w:rFonts w:ascii="宋体" w:hAnsi="宋体" w:eastAsia="宋体"/>
              </w:rPr>
              <w:t>份</w:t>
            </w:r>
          </w:p>
        </w:tc>
        <w:tc>
          <w:tcPr>
            <w:tcW w:w="4536" w:type="dxa"/>
            <w:shd w:val="clear" w:color="auto" w:fill="auto"/>
          </w:tcPr>
          <w:p w14:paraId="425D484B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Make sure to back up your data.</w:t>
            </w:r>
          </w:p>
          <w:p w14:paraId="7F16E338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确保</w:t>
            </w:r>
            <w:r>
              <w:rPr>
                <w:rFonts w:hint="eastAsia" w:ascii="宋体" w:hAnsi="宋体" w:eastAsia="宋体" w:cs="微软雅黑"/>
              </w:rPr>
              <w:t>备</w:t>
            </w:r>
            <w:r>
              <w:rPr>
                <w:rFonts w:ascii="宋体" w:hAnsi="宋体" w:eastAsia="宋体"/>
              </w:rPr>
              <w:t>份你的数据。</w:t>
            </w:r>
          </w:p>
        </w:tc>
      </w:tr>
      <w:tr w14:paraId="5404A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7297FD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84. Break into</w:t>
            </w:r>
          </w:p>
        </w:tc>
        <w:tc>
          <w:tcPr>
            <w:tcW w:w="1985" w:type="dxa"/>
            <w:shd w:val="clear" w:color="auto" w:fill="auto"/>
          </w:tcPr>
          <w:p w14:paraId="7E19584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闯</w:t>
            </w:r>
            <w:r>
              <w:rPr>
                <w:rFonts w:ascii="宋体" w:hAnsi="宋体" w:eastAsia="宋体"/>
              </w:rPr>
              <w:t>入，打断</w:t>
            </w:r>
          </w:p>
        </w:tc>
        <w:tc>
          <w:tcPr>
            <w:tcW w:w="4536" w:type="dxa"/>
            <w:shd w:val="clear" w:color="auto" w:fill="auto"/>
          </w:tcPr>
          <w:p w14:paraId="32092AAA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Someone broke into my car last night.</w:t>
            </w:r>
          </w:p>
          <w:p w14:paraId="2D5C9674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昨晚有人</w:t>
            </w:r>
            <w:r>
              <w:rPr>
                <w:rFonts w:hint="eastAsia" w:ascii="宋体" w:hAnsi="宋体" w:eastAsia="宋体" w:cs="微软雅黑"/>
                <w:lang w:eastAsia="zh-CN"/>
              </w:rPr>
              <w:t>闯进</w:t>
            </w:r>
            <w:r>
              <w:rPr>
                <w:rFonts w:ascii="宋体" w:hAnsi="宋体" w:eastAsia="宋体"/>
                <w:lang w:eastAsia="zh-CN"/>
              </w:rPr>
              <w:t>了我的</w:t>
            </w:r>
            <w:r>
              <w:rPr>
                <w:rFonts w:hint="eastAsia" w:ascii="宋体" w:hAnsi="宋体" w:eastAsia="宋体" w:cs="微软雅黑"/>
                <w:lang w:eastAsia="zh-CN"/>
              </w:rPr>
              <w:t>车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E0B2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09F8F0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85. Bring about</w:t>
            </w:r>
          </w:p>
        </w:tc>
        <w:tc>
          <w:tcPr>
            <w:tcW w:w="1985" w:type="dxa"/>
            <w:shd w:val="clear" w:color="auto" w:fill="auto"/>
          </w:tcPr>
          <w:p w14:paraId="143FBA7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引起，</w:t>
            </w:r>
            <w:r>
              <w:rPr>
                <w:rFonts w:hint="eastAsia" w:ascii="宋体" w:hAnsi="宋体" w:eastAsia="宋体" w:cs="微软雅黑"/>
              </w:rPr>
              <w:t>带</w:t>
            </w:r>
            <w:r>
              <w:rPr>
                <w:rFonts w:ascii="宋体" w:hAnsi="宋体" w:eastAsia="宋体"/>
              </w:rPr>
              <w:t>来</w:t>
            </w:r>
          </w:p>
        </w:tc>
        <w:tc>
          <w:tcPr>
            <w:tcW w:w="4536" w:type="dxa"/>
            <w:shd w:val="clear" w:color="auto" w:fill="auto"/>
          </w:tcPr>
          <w:p w14:paraId="53555594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new policy brought about significant changes.</w:t>
            </w:r>
          </w:p>
          <w:p w14:paraId="6BE151C7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新政策</w:t>
            </w:r>
            <w:r>
              <w:rPr>
                <w:rFonts w:hint="eastAsia" w:ascii="宋体" w:hAnsi="宋体" w:eastAsia="宋体" w:cs="微软雅黑"/>
                <w:lang w:eastAsia="zh-CN"/>
              </w:rPr>
              <w:t>带</w:t>
            </w:r>
            <w:r>
              <w:rPr>
                <w:rFonts w:ascii="宋体" w:hAnsi="宋体" w:eastAsia="宋体"/>
                <w:lang w:eastAsia="zh-CN"/>
              </w:rPr>
              <w:t>来了</w:t>
            </w:r>
            <w:r>
              <w:rPr>
                <w:rFonts w:hint="eastAsia" w:ascii="宋体" w:hAnsi="宋体" w:eastAsia="宋体" w:cs="微软雅黑"/>
                <w:lang w:eastAsia="zh-CN"/>
              </w:rPr>
              <w:t>显</w:t>
            </w:r>
            <w:r>
              <w:rPr>
                <w:rFonts w:ascii="宋体" w:hAnsi="宋体" w:eastAsia="宋体"/>
                <w:lang w:eastAsia="zh-CN"/>
              </w:rPr>
              <w:t>著</w:t>
            </w:r>
            <w:r>
              <w:rPr>
                <w:rFonts w:hint="eastAsia" w:ascii="宋体" w:hAnsi="宋体" w:eastAsia="宋体" w:cs="微软雅黑"/>
                <w:lang w:eastAsia="zh-CN"/>
              </w:rPr>
              <w:t>变</w:t>
            </w:r>
            <w:r>
              <w:rPr>
                <w:rFonts w:ascii="宋体" w:hAnsi="宋体" w:eastAsia="宋体"/>
                <w:lang w:eastAsia="zh-CN"/>
              </w:rPr>
              <w:t>化。</w:t>
            </w:r>
          </w:p>
        </w:tc>
      </w:tr>
      <w:tr w14:paraId="094B0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C7F2BB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86. fiup on</w:t>
            </w:r>
          </w:p>
        </w:tc>
        <w:tc>
          <w:tcPr>
            <w:tcW w:w="1985" w:type="dxa"/>
            <w:shd w:val="clear" w:color="auto" w:fill="auto"/>
          </w:tcPr>
          <w:p w14:paraId="45BC4E0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复</w:t>
            </w:r>
            <w:r>
              <w:rPr>
                <w:rFonts w:hint="eastAsia" w:ascii="宋体" w:hAnsi="宋体" w:eastAsia="宋体" w:cs="微软雅黑"/>
              </w:rPr>
              <w:t>习</w:t>
            </w:r>
            <w:r>
              <w:rPr>
                <w:rFonts w:ascii="宋体" w:hAnsi="宋体" w:eastAsia="宋体"/>
              </w:rPr>
              <w:t>，温</w:t>
            </w:r>
            <w:r>
              <w:rPr>
                <w:rFonts w:hint="eastAsia" w:ascii="宋体" w:hAnsi="宋体" w:eastAsia="宋体" w:cs="微软雅黑"/>
              </w:rPr>
              <w:t>习</w:t>
            </w:r>
          </w:p>
        </w:tc>
        <w:tc>
          <w:tcPr>
            <w:tcW w:w="4536" w:type="dxa"/>
            <w:shd w:val="clear" w:color="auto" w:fill="auto"/>
          </w:tcPr>
          <w:p w14:paraId="39BFBE28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 need to brush up on my French before the trip.</w:t>
            </w:r>
          </w:p>
          <w:p w14:paraId="640AB191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我需要在旅行前复</w:t>
            </w:r>
            <w:r>
              <w:rPr>
                <w:rFonts w:hint="eastAsia" w:ascii="宋体" w:hAnsi="宋体" w:eastAsia="宋体" w:cs="微软雅黑"/>
                <w:lang w:eastAsia="zh-CN"/>
              </w:rPr>
              <w:t>习</w:t>
            </w:r>
            <w:r>
              <w:rPr>
                <w:rFonts w:ascii="宋体" w:hAnsi="宋体" w:eastAsia="宋体"/>
                <w:lang w:eastAsia="zh-CN"/>
              </w:rPr>
              <w:t>我的法</w:t>
            </w:r>
            <w:r>
              <w:rPr>
                <w:rFonts w:hint="eastAsia" w:ascii="宋体" w:hAnsi="宋体" w:eastAsia="宋体" w:cs="微软雅黑"/>
                <w:lang w:eastAsia="zh-CN"/>
              </w:rPr>
              <w:t>语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C8A9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DBF3CD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87. Come up with</w:t>
            </w:r>
          </w:p>
        </w:tc>
        <w:tc>
          <w:tcPr>
            <w:tcW w:w="1985" w:type="dxa"/>
            <w:shd w:val="clear" w:color="auto" w:fill="auto"/>
          </w:tcPr>
          <w:p w14:paraId="4C8CF6A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想出，提出</w:t>
            </w:r>
          </w:p>
        </w:tc>
        <w:tc>
          <w:tcPr>
            <w:tcW w:w="4536" w:type="dxa"/>
            <w:shd w:val="clear" w:color="auto" w:fill="auto"/>
          </w:tcPr>
          <w:p w14:paraId="28DC3ECB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He came up with a brilliant idea.</w:t>
            </w:r>
          </w:p>
          <w:p w14:paraId="56DECDD0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他想出了一个</w:t>
            </w:r>
            <w:r>
              <w:rPr>
                <w:rFonts w:hint="eastAsia" w:ascii="宋体" w:hAnsi="宋体" w:eastAsia="宋体" w:cs="微软雅黑"/>
                <w:lang w:eastAsia="zh-CN"/>
              </w:rPr>
              <w:t>绝</w:t>
            </w:r>
            <w:r>
              <w:rPr>
                <w:rFonts w:ascii="宋体" w:hAnsi="宋体" w:eastAsia="宋体"/>
                <w:lang w:eastAsia="zh-CN"/>
              </w:rPr>
              <w:t>妙的主意。</w:t>
            </w:r>
          </w:p>
        </w:tc>
      </w:tr>
      <w:tr w14:paraId="61833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B927F6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88. Cut off</w:t>
            </w:r>
          </w:p>
        </w:tc>
        <w:tc>
          <w:tcPr>
            <w:tcW w:w="1985" w:type="dxa"/>
            <w:shd w:val="clear" w:color="auto" w:fill="auto"/>
          </w:tcPr>
          <w:p w14:paraId="2E2DD32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切断，打断</w:t>
            </w:r>
          </w:p>
        </w:tc>
        <w:tc>
          <w:tcPr>
            <w:tcW w:w="4536" w:type="dxa"/>
            <w:shd w:val="clear" w:color="auto" w:fill="auto"/>
          </w:tcPr>
          <w:p w14:paraId="25D4042A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electricity was cut off after the storm.</w:t>
            </w:r>
          </w:p>
          <w:p w14:paraId="2F0B59DD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风</w:t>
            </w:r>
            <w:r>
              <w:rPr>
                <w:rFonts w:ascii="宋体" w:hAnsi="宋体" w:eastAsia="宋体"/>
                <w:lang w:eastAsia="zh-CN"/>
              </w:rPr>
              <w:t>暴后</w:t>
            </w:r>
            <w:r>
              <w:rPr>
                <w:rFonts w:hint="eastAsia" w:ascii="宋体" w:hAnsi="宋体" w:eastAsia="宋体" w:cs="微软雅黑"/>
                <w:lang w:eastAsia="zh-CN"/>
              </w:rPr>
              <w:t>电</w:t>
            </w:r>
            <w:r>
              <w:rPr>
                <w:rFonts w:ascii="宋体" w:hAnsi="宋体" w:eastAsia="宋体"/>
                <w:lang w:eastAsia="zh-CN"/>
              </w:rPr>
              <w:t>力被切断了。</w:t>
            </w:r>
          </w:p>
        </w:tc>
      </w:tr>
      <w:tr w14:paraId="7E01D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20ADAA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89. Drop off</w:t>
            </w:r>
          </w:p>
        </w:tc>
        <w:tc>
          <w:tcPr>
            <w:tcW w:w="1985" w:type="dxa"/>
            <w:shd w:val="clear" w:color="auto" w:fill="auto"/>
          </w:tcPr>
          <w:p w14:paraId="75727FB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让</w:t>
            </w:r>
            <w:r>
              <w:rPr>
                <w:rFonts w:ascii="宋体" w:hAnsi="宋体" w:eastAsia="宋体"/>
              </w:rPr>
              <w:t>...下</w:t>
            </w:r>
            <w:r>
              <w:rPr>
                <w:rFonts w:hint="eastAsia" w:ascii="宋体" w:hAnsi="宋体" w:eastAsia="宋体" w:cs="微软雅黑"/>
              </w:rPr>
              <w:t>车</w:t>
            </w:r>
            <w:r>
              <w:rPr>
                <w:rFonts w:ascii="宋体" w:hAnsi="宋体" w:eastAsia="宋体"/>
              </w:rPr>
              <w:t>，减少</w:t>
            </w:r>
          </w:p>
        </w:tc>
        <w:tc>
          <w:tcPr>
            <w:tcW w:w="4536" w:type="dxa"/>
            <w:shd w:val="clear" w:color="auto" w:fill="auto"/>
          </w:tcPr>
          <w:p w14:paraId="2C5B8E0D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I’ll drop you off at the station.</w:t>
            </w:r>
          </w:p>
          <w:p w14:paraId="449AB440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我会送你到</w:t>
            </w:r>
            <w:r>
              <w:rPr>
                <w:rFonts w:hint="eastAsia" w:ascii="宋体" w:hAnsi="宋体" w:eastAsia="宋体" w:cs="微软雅黑"/>
              </w:rPr>
              <w:t>车</w:t>
            </w:r>
            <w:r>
              <w:rPr>
                <w:rFonts w:ascii="宋体" w:hAnsi="宋体" w:eastAsia="宋体"/>
              </w:rPr>
              <w:t>站。</w:t>
            </w:r>
          </w:p>
        </w:tc>
      </w:tr>
      <w:tr w14:paraId="6FBB4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780E33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90. Fall for</w:t>
            </w:r>
          </w:p>
        </w:tc>
        <w:tc>
          <w:tcPr>
            <w:tcW w:w="1985" w:type="dxa"/>
            <w:shd w:val="clear" w:color="auto" w:fill="auto"/>
          </w:tcPr>
          <w:p w14:paraId="1699A16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爱</w:t>
            </w:r>
            <w:r>
              <w:rPr>
                <w:rFonts w:ascii="宋体" w:hAnsi="宋体" w:eastAsia="宋体"/>
              </w:rPr>
              <w:t>上，受</w:t>
            </w:r>
            <w:r>
              <w:rPr>
                <w:rFonts w:hint="eastAsia" w:ascii="宋体" w:hAnsi="宋体" w:eastAsia="宋体" w:cs="微软雅黑"/>
              </w:rPr>
              <w:t>骗</w:t>
            </w:r>
          </w:p>
        </w:tc>
        <w:tc>
          <w:tcPr>
            <w:tcW w:w="4536" w:type="dxa"/>
            <w:shd w:val="clear" w:color="auto" w:fill="auto"/>
          </w:tcPr>
          <w:p w14:paraId="7DC2D2B8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fell for the scam.</w:t>
            </w:r>
          </w:p>
          <w:p w14:paraId="1ED1BFE4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她上当受</w:t>
            </w:r>
            <w:r>
              <w:rPr>
                <w:rFonts w:hint="eastAsia" w:ascii="宋体" w:hAnsi="宋体" w:eastAsia="宋体" w:cs="微软雅黑"/>
              </w:rPr>
              <w:t>骗</w:t>
            </w:r>
            <w:r>
              <w:rPr>
                <w:rFonts w:ascii="宋体" w:hAnsi="宋体" w:eastAsia="宋体"/>
              </w:rPr>
              <w:t>了。</w:t>
            </w:r>
          </w:p>
        </w:tc>
      </w:tr>
      <w:tr w14:paraId="6C13A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FC4C7F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91. Fill out</w:t>
            </w:r>
          </w:p>
        </w:tc>
        <w:tc>
          <w:tcPr>
            <w:tcW w:w="1985" w:type="dxa"/>
            <w:shd w:val="clear" w:color="auto" w:fill="auto"/>
          </w:tcPr>
          <w:p w14:paraId="3B3909A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填写</w:t>
            </w:r>
          </w:p>
        </w:tc>
        <w:tc>
          <w:tcPr>
            <w:tcW w:w="4536" w:type="dxa"/>
            <w:shd w:val="clear" w:color="auto" w:fill="auto"/>
          </w:tcPr>
          <w:p w14:paraId="7DD4FA70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Please fill out this form before the interview.</w:t>
            </w:r>
          </w:p>
          <w:p w14:paraId="1634364B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请</w:t>
            </w:r>
            <w:r>
              <w:rPr>
                <w:rFonts w:ascii="宋体" w:hAnsi="宋体" w:eastAsia="宋体"/>
                <w:lang w:eastAsia="zh-CN"/>
              </w:rPr>
              <w:t>在面</w:t>
            </w:r>
            <w:r>
              <w:rPr>
                <w:rFonts w:hint="eastAsia" w:ascii="宋体" w:hAnsi="宋体" w:eastAsia="宋体" w:cs="微软雅黑"/>
                <w:lang w:eastAsia="zh-CN"/>
              </w:rPr>
              <w:t>试</w:t>
            </w:r>
            <w:r>
              <w:rPr>
                <w:rFonts w:ascii="宋体" w:hAnsi="宋体" w:eastAsia="宋体"/>
                <w:lang w:eastAsia="zh-CN"/>
              </w:rPr>
              <w:t>前填写此表。</w:t>
            </w:r>
          </w:p>
        </w:tc>
      </w:tr>
      <w:tr w14:paraId="7F4B1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811A17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92. Get along with</w:t>
            </w:r>
          </w:p>
        </w:tc>
        <w:tc>
          <w:tcPr>
            <w:tcW w:w="1985" w:type="dxa"/>
            <w:shd w:val="clear" w:color="auto" w:fill="auto"/>
          </w:tcPr>
          <w:p w14:paraId="676BB4A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与...相</w:t>
            </w:r>
            <w:r>
              <w:rPr>
                <w:rFonts w:hint="eastAsia" w:ascii="宋体" w:hAnsi="宋体" w:eastAsia="宋体" w:cs="微软雅黑"/>
              </w:rPr>
              <w:t>处</w:t>
            </w:r>
          </w:p>
        </w:tc>
        <w:tc>
          <w:tcPr>
            <w:tcW w:w="4536" w:type="dxa"/>
            <w:shd w:val="clear" w:color="auto" w:fill="auto"/>
          </w:tcPr>
          <w:p w14:paraId="79C17F49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 get along well with my colleagues.</w:t>
            </w:r>
          </w:p>
          <w:p w14:paraId="29FD8E5C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我和我的同事相</w:t>
            </w:r>
            <w:r>
              <w:rPr>
                <w:rFonts w:hint="eastAsia" w:ascii="宋体" w:hAnsi="宋体" w:eastAsia="宋体" w:cs="微软雅黑"/>
                <w:lang w:eastAsia="zh-CN"/>
              </w:rPr>
              <w:t>处</w:t>
            </w:r>
            <w:r>
              <w:rPr>
                <w:rFonts w:ascii="宋体" w:hAnsi="宋体" w:eastAsia="宋体"/>
                <w:lang w:eastAsia="zh-CN"/>
              </w:rPr>
              <w:t>得很好。</w:t>
            </w:r>
          </w:p>
        </w:tc>
      </w:tr>
      <w:tr w14:paraId="63E733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F62C4B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93. Get rid of</w:t>
            </w:r>
          </w:p>
        </w:tc>
        <w:tc>
          <w:tcPr>
            <w:tcW w:w="1985" w:type="dxa"/>
            <w:shd w:val="clear" w:color="auto" w:fill="auto"/>
          </w:tcPr>
          <w:p w14:paraId="0B22855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摆</w:t>
            </w:r>
            <w:r>
              <w:rPr>
                <w:rFonts w:ascii="宋体" w:hAnsi="宋体" w:eastAsia="宋体"/>
              </w:rPr>
              <w:t>脱</w:t>
            </w:r>
          </w:p>
        </w:tc>
        <w:tc>
          <w:tcPr>
            <w:tcW w:w="4536" w:type="dxa"/>
            <w:shd w:val="clear" w:color="auto" w:fill="auto"/>
          </w:tcPr>
          <w:p w14:paraId="2BCF63DB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We need to get rid of the old furniture.</w:t>
            </w:r>
          </w:p>
          <w:p w14:paraId="4663209E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需要</w:t>
            </w:r>
            <w:r>
              <w:rPr>
                <w:rFonts w:hint="eastAsia" w:ascii="宋体" w:hAnsi="宋体" w:eastAsia="宋体" w:cs="微软雅黑"/>
                <w:lang w:eastAsia="zh-CN"/>
              </w:rPr>
              <w:t>摆</w:t>
            </w:r>
            <w:r>
              <w:rPr>
                <w:rFonts w:ascii="宋体" w:hAnsi="宋体" w:eastAsia="宋体"/>
                <w:lang w:eastAsia="zh-CN"/>
              </w:rPr>
              <w:t>脱旧家具。</w:t>
            </w:r>
          </w:p>
        </w:tc>
      </w:tr>
      <w:tr w14:paraId="275E0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7ADABC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94. Give in to</w:t>
            </w:r>
          </w:p>
        </w:tc>
        <w:tc>
          <w:tcPr>
            <w:tcW w:w="1985" w:type="dxa"/>
            <w:shd w:val="clear" w:color="auto" w:fill="auto"/>
          </w:tcPr>
          <w:p w14:paraId="1CA2D0F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屈服于</w:t>
            </w:r>
          </w:p>
        </w:tc>
        <w:tc>
          <w:tcPr>
            <w:tcW w:w="4536" w:type="dxa"/>
            <w:shd w:val="clear" w:color="auto" w:fill="auto"/>
          </w:tcPr>
          <w:p w14:paraId="6747ACA8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finally gave in to his demands.</w:t>
            </w:r>
          </w:p>
          <w:p w14:paraId="2D36B8D8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终</w:t>
            </w:r>
            <w:r>
              <w:rPr>
                <w:rFonts w:ascii="宋体" w:hAnsi="宋体" w:eastAsia="宋体"/>
                <w:lang w:eastAsia="zh-CN"/>
              </w:rPr>
              <w:t>于屈服于他的要求。</w:t>
            </w:r>
          </w:p>
        </w:tc>
      </w:tr>
      <w:tr w14:paraId="55E13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CBEAE3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95. Hang up</w:t>
            </w:r>
          </w:p>
        </w:tc>
        <w:tc>
          <w:tcPr>
            <w:tcW w:w="1985" w:type="dxa"/>
            <w:shd w:val="clear" w:color="auto" w:fill="auto"/>
          </w:tcPr>
          <w:p w14:paraId="1A2EC66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挂</w:t>
            </w:r>
            <w:r>
              <w:rPr>
                <w:rFonts w:hint="eastAsia" w:ascii="宋体" w:hAnsi="宋体" w:eastAsia="宋体" w:cs="微软雅黑"/>
              </w:rPr>
              <w:t>电话</w:t>
            </w:r>
          </w:p>
        </w:tc>
        <w:tc>
          <w:tcPr>
            <w:tcW w:w="4536" w:type="dxa"/>
            <w:shd w:val="clear" w:color="auto" w:fill="auto"/>
          </w:tcPr>
          <w:p w14:paraId="4BE162E4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He hung up before I could say goodbye.</w:t>
            </w:r>
          </w:p>
          <w:p w14:paraId="0F7D52E1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在我</w:t>
            </w:r>
            <w:r>
              <w:rPr>
                <w:rFonts w:hint="eastAsia" w:ascii="宋体" w:hAnsi="宋体" w:eastAsia="宋体" w:cs="微软雅黑"/>
                <w:lang w:eastAsia="zh-CN"/>
              </w:rPr>
              <w:t>说</w:t>
            </w:r>
            <w:r>
              <w:rPr>
                <w:rFonts w:ascii="宋体" w:hAnsi="宋体" w:eastAsia="宋体"/>
                <w:lang w:eastAsia="zh-CN"/>
              </w:rPr>
              <w:t>再</w:t>
            </w:r>
            <w:r>
              <w:rPr>
                <w:rFonts w:hint="eastAsia" w:ascii="宋体" w:hAnsi="宋体" w:eastAsia="宋体" w:cs="微软雅黑"/>
                <w:lang w:eastAsia="zh-CN"/>
              </w:rPr>
              <w:t>见</w:t>
            </w:r>
            <w:r>
              <w:rPr>
                <w:rFonts w:ascii="宋体" w:hAnsi="宋体" w:eastAsia="宋体"/>
                <w:lang w:eastAsia="zh-CN"/>
              </w:rPr>
              <w:t>之前，他就挂断了</w:t>
            </w:r>
            <w:r>
              <w:rPr>
                <w:rFonts w:hint="eastAsia" w:ascii="宋体" w:hAnsi="宋体" w:eastAsia="宋体" w:cs="微软雅黑"/>
                <w:lang w:eastAsia="zh-CN"/>
              </w:rPr>
              <w:t>电话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518F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C9AE6F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96. Look up</w:t>
            </w:r>
          </w:p>
        </w:tc>
        <w:tc>
          <w:tcPr>
            <w:tcW w:w="1985" w:type="dxa"/>
            <w:shd w:val="clear" w:color="auto" w:fill="auto"/>
          </w:tcPr>
          <w:p w14:paraId="1D9AF5D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查阅</w:t>
            </w:r>
            <w:r>
              <w:rPr>
                <w:rFonts w:ascii="宋体" w:hAnsi="宋体" w:eastAsia="宋体"/>
              </w:rPr>
              <w:t>，抬</w:t>
            </w:r>
            <w:r>
              <w:rPr>
                <w:rFonts w:hint="eastAsia" w:ascii="宋体" w:hAnsi="宋体" w:eastAsia="宋体" w:cs="微软雅黑"/>
              </w:rPr>
              <w:t>头</w:t>
            </w:r>
            <w:r>
              <w:rPr>
                <w:rFonts w:ascii="宋体" w:hAnsi="宋体" w:eastAsia="宋体"/>
              </w:rPr>
              <w:t>看</w:t>
            </w:r>
          </w:p>
        </w:tc>
        <w:tc>
          <w:tcPr>
            <w:tcW w:w="4536" w:type="dxa"/>
            <w:shd w:val="clear" w:color="auto" w:fill="auto"/>
          </w:tcPr>
          <w:p w14:paraId="02169CD2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You should look up the meaning in a dictionary.</w:t>
            </w:r>
          </w:p>
          <w:p w14:paraId="5CD6BCE1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你</w:t>
            </w:r>
            <w:r>
              <w:rPr>
                <w:rFonts w:hint="eastAsia" w:ascii="宋体" w:hAnsi="宋体" w:eastAsia="宋体" w:cs="微软雅黑"/>
                <w:lang w:eastAsia="zh-CN"/>
              </w:rPr>
              <w:t>应该</w:t>
            </w:r>
            <w:r>
              <w:rPr>
                <w:rFonts w:ascii="宋体" w:hAnsi="宋体" w:eastAsia="宋体"/>
                <w:lang w:eastAsia="zh-CN"/>
              </w:rPr>
              <w:t>在字典里</w:t>
            </w:r>
            <w:r>
              <w:rPr>
                <w:rFonts w:hint="eastAsia" w:ascii="宋体" w:hAnsi="宋体" w:eastAsia="宋体" w:cs="微软雅黑"/>
                <w:lang w:eastAsia="zh-CN"/>
              </w:rPr>
              <w:t>查这</w:t>
            </w:r>
            <w:r>
              <w:rPr>
                <w:rFonts w:ascii="宋体" w:hAnsi="宋体" w:eastAsia="宋体"/>
                <w:lang w:eastAsia="zh-CN"/>
              </w:rPr>
              <w:t>个意思。</w:t>
            </w:r>
          </w:p>
        </w:tc>
      </w:tr>
      <w:tr w14:paraId="41E9F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A4636E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97. Pay off</w:t>
            </w:r>
          </w:p>
        </w:tc>
        <w:tc>
          <w:tcPr>
            <w:tcW w:w="1985" w:type="dxa"/>
            <w:shd w:val="clear" w:color="auto" w:fill="auto"/>
          </w:tcPr>
          <w:p w14:paraId="12B5363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还</w:t>
            </w:r>
            <w:r>
              <w:rPr>
                <w:rFonts w:ascii="宋体" w:hAnsi="宋体" w:eastAsia="宋体"/>
              </w:rPr>
              <w:t>清，取得成功</w:t>
            </w:r>
          </w:p>
        </w:tc>
        <w:tc>
          <w:tcPr>
            <w:tcW w:w="4536" w:type="dxa"/>
            <w:shd w:val="clear" w:color="auto" w:fill="auto"/>
          </w:tcPr>
          <w:p w14:paraId="639D72AA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Her hard work finally paid off.</w:t>
            </w:r>
          </w:p>
          <w:p w14:paraId="4CED2D26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她的努力最</w:t>
            </w:r>
            <w:r>
              <w:rPr>
                <w:rFonts w:hint="eastAsia" w:ascii="宋体" w:hAnsi="宋体" w:eastAsia="宋体" w:cs="微软雅黑"/>
                <w:lang w:eastAsia="zh-CN"/>
              </w:rPr>
              <w:t>终</w:t>
            </w:r>
            <w:r>
              <w:rPr>
                <w:rFonts w:ascii="宋体" w:hAnsi="宋体" w:eastAsia="宋体"/>
                <w:lang w:eastAsia="zh-CN"/>
              </w:rPr>
              <w:t>得到了回</w:t>
            </w:r>
            <w:r>
              <w:rPr>
                <w:rFonts w:hint="eastAsia" w:ascii="宋体" w:hAnsi="宋体" w:eastAsia="宋体" w:cs="微软雅黑"/>
                <w:lang w:eastAsia="zh-CN"/>
              </w:rPr>
              <w:t>报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512C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7AFE03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98. Run into</w:t>
            </w:r>
          </w:p>
        </w:tc>
        <w:tc>
          <w:tcPr>
            <w:tcW w:w="1985" w:type="dxa"/>
            <w:shd w:val="clear" w:color="auto" w:fill="auto"/>
          </w:tcPr>
          <w:p w14:paraId="413866D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偶遇，撞上</w:t>
            </w:r>
          </w:p>
        </w:tc>
        <w:tc>
          <w:tcPr>
            <w:tcW w:w="4536" w:type="dxa"/>
            <w:shd w:val="clear" w:color="auto" w:fill="auto"/>
          </w:tcPr>
          <w:p w14:paraId="47719EEB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 ran into an old friend at the mall.</w:t>
            </w:r>
          </w:p>
          <w:p w14:paraId="2BCEBC19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我在</w:t>
            </w:r>
            <w:r>
              <w:rPr>
                <w:rFonts w:hint="eastAsia" w:ascii="宋体" w:hAnsi="宋体" w:eastAsia="宋体"/>
                <w:lang w:eastAsia="zh-CN"/>
              </w:rPr>
              <w:t>商场</w:t>
            </w:r>
            <w:r>
              <w:rPr>
                <w:rFonts w:ascii="宋体" w:hAnsi="宋体" w:eastAsia="宋体"/>
              </w:rPr>
              <w:t>偶遇了一位老朋友。</w:t>
            </w:r>
          </w:p>
        </w:tc>
      </w:tr>
      <w:tr w14:paraId="5399E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D05500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99. Stand up for</w:t>
            </w:r>
          </w:p>
        </w:tc>
        <w:tc>
          <w:tcPr>
            <w:tcW w:w="1985" w:type="dxa"/>
            <w:shd w:val="clear" w:color="auto" w:fill="auto"/>
          </w:tcPr>
          <w:p w14:paraId="3FDBD1E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为</w:t>
            </w:r>
            <w:r>
              <w:rPr>
                <w:rFonts w:ascii="宋体" w:hAnsi="宋体" w:eastAsia="宋体"/>
              </w:rPr>
              <w:t>...</w:t>
            </w:r>
            <w:r>
              <w:rPr>
                <w:rFonts w:hint="eastAsia" w:ascii="宋体" w:hAnsi="宋体" w:eastAsia="宋体" w:cs="微软雅黑"/>
              </w:rPr>
              <w:t>辩护</w:t>
            </w:r>
            <w:r>
              <w:rPr>
                <w:rFonts w:ascii="宋体" w:hAnsi="宋体" w:eastAsia="宋体"/>
              </w:rPr>
              <w:t>，</w:t>
            </w:r>
            <w:r>
              <w:rPr>
                <w:rFonts w:hint="eastAsia" w:ascii="宋体" w:hAnsi="宋体" w:eastAsia="宋体" w:cs="微软雅黑"/>
              </w:rPr>
              <w:t>维护</w:t>
            </w:r>
          </w:p>
        </w:tc>
        <w:tc>
          <w:tcPr>
            <w:tcW w:w="4536" w:type="dxa"/>
            <w:shd w:val="clear" w:color="auto" w:fill="auto"/>
          </w:tcPr>
          <w:p w14:paraId="071055BD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It’s important to stand up for your rights.</w:t>
            </w:r>
          </w:p>
          <w:p w14:paraId="6F0FFE41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维护</w:t>
            </w:r>
            <w:r>
              <w:rPr>
                <w:rFonts w:ascii="宋体" w:hAnsi="宋体" w:eastAsia="宋体"/>
                <w:lang w:eastAsia="zh-CN"/>
              </w:rPr>
              <w:t>自己的</w:t>
            </w:r>
            <w:r>
              <w:rPr>
                <w:rFonts w:hint="eastAsia" w:ascii="宋体" w:hAnsi="宋体" w:eastAsia="宋体" w:cs="微软雅黑"/>
                <w:lang w:eastAsia="zh-CN"/>
              </w:rPr>
              <w:t>权</w:t>
            </w:r>
            <w:r>
              <w:rPr>
                <w:rFonts w:ascii="宋体" w:hAnsi="宋体" w:eastAsia="宋体"/>
                <w:lang w:eastAsia="zh-CN"/>
              </w:rPr>
              <w:t>利很重要。</w:t>
            </w:r>
          </w:p>
        </w:tc>
      </w:tr>
      <w:tr w14:paraId="1B86C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28F08E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100. Take back</w:t>
            </w:r>
          </w:p>
        </w:tc>
        <w:tc>
          <w:tcPr>
            <w:tcW w:w="1985" w:type="dxa"/>
            <w:shd w:val="clear" w:color="auto" w:fill="auto"/>
          </w:tcPr>
          <w:p w14:paraId="5455EDB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收回，撤回</w:t>
            </w:r>
          </w:p>
        </w:tc>
        <w:tc>
          <w:tcPr>
            <w:tcW w:w="4536" w:type="dxa"/>
            <w:shd w:val="clear" w:color="auto" w:fill="auto"/>
          </w:tcPr>
          <w:p w14:paraId="3DAB82F1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He took back his words after realizing his mistake.</w:t>
            </w:r>
          </w:p>
          <w:p w14:paraId="7F8E9213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他意</w:t>
            </w:r>
            <w:r>
              <w:rPr>
                <w:rFonts w:hint="eastAsia" w:ascii="宋体" w:hAnsi="宋体" w:eastAsia="宋体" w:cs="微软雅黑"/>
                <w:lang w:eastAsia="zh-CN"/>
              </w:rPr>
              <w:t>识</w:t>
            </w:r>
            <w:r>
              <w:rPr>
                <w:rFonts w:ascii="宋体" w:hAnsi="宋体" w:eastAsia="宋体"/>
                <w:lang w:eastAsia="zh-CN"/>
              </w:rPr>
              <w:t>到自己的</w:t>
            </w:r>
            <w:r>
              <w:rPr>
                <w:rFonts w:hint="eastAsia" w:ascii="宋体" w:hAnsi="宋体" w:eastAsia="宋体" w:cs="微软雅黑"/>
                <w:lang w:eastAsia="zh-CN"/>
              </w:rPr>
              <w:t>错误</w:t>
            </w:r>
            <w:r>
              <w:rPr>
                <w:rFonts w:ascii="宋体" w:hAnsi="宋体" w:eastAsia="宋体"/>
                <w:lang w:eastAsia="zh-CN"/>
              </w:rPr>
              <w:t>后收回了</w:t>
            </w:r>
            <w:r>
              <w:rPr>
                <w:rFonts w:hint="eastAsia" w:ascii="宋体" w:hAnsi="宋体" w:eastAsia="宋体" w:cs="微软雅黑"/>
                <w:lang w:eastAsia="zh-CN"/>
              </w:rPr>
              <w:t>话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45B6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D735AA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101. Take up</w:t>
            </w:r>
          </w:p>
        </w:tc>
        <w:tc>
          <w:tcPr>
            <w:tcW w:w="1985" w:type="dxa"/>
            <w:shd w:val="clear" w:color="auto" w:fill="auto"/>
          </w:tcPr>
          <w:p w14:paraId="6D68C65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占据，开始从事</w:t>
            </w:r>
          </w:p>
        </w:tc>
        <w:tc>
          <w:tcPr>
            <w:tcW w:w="4536" w:type="dxa"/>
            <w:shd w:val="clear" w:color="auto" w:fill="auto"/>
          </w:tcPr>
          <w:p w14:paraId="3CACA73C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took up painting as a hobby.</w:t>
            </w:r>
          </w:p>
          <w:p w14:paraId="678D574F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她开始以</w:t>
            </w:r>
            <w:r>
              <w:rPr>
                <w:rFonts w:hint="eastAsia" w:ascii="宋体" w:hAnsi="宋体" w:eastAsia="宋体" w:cs="微软雅黑"/>
                <w:lang w:eastAsia="zh-CN"/>
              </w:rPr>
              <w:t>绘</w:t>
            </w:r>
            <w:r>
              <w:rPr>
                <w:rFonts w:ascii="宋体" w:hAnsi="宋体" w:eastAsia="宋体"/>
                <w:lang w:eastAsia="zh-CN"/>
              </w:rPr>
              <w:t>画</w:t>
            </w:r>
            <w:r>
              <w:rPr>
                <w:rFonts w:hint="eastAsia" w:ascii="宋体" w:hAnsi="宋体" w:eastAsia="宋体" w:cs="微软雅黑"/>
                <w:lang w:eastAsia="zh-CN"/>
              </w:rPr>
              <w:t>为业</w:t>
            </w:r>
            <w:r>
              <w:rPr>
                <w:rFonts w:ascii="宋体" w:hAnsi="宋体" w:eastAsia="宋体"/>
                <w:lang w:eastAsia="zh-CN"/>
              </w:rPr>
              <w:t>余</w:t>
            </w:r>
            <w:r>
              <w:rPr>
                <w:rFonts w:hint="eastAsia" w:ascii="宋体" w:hAnsi="宋体" w:eastAsia="宋体" w:cs="微软雅黑"/>
                <w:lang w:eastAsia="zh-CN"/>
              </w:rPr>
              <w:t>爱</w:t>
            </w:r>
            <w:r>
              <w:rPr>
                <w:rFonts w:ascii="宋体" w:hAnsi="宋体" w:eastAsia="宋体"/>
                <w:lang w:eastAsia="zh-CN"/>
              </w:rPr>
              <w:t>好。</w:t>
            </w:r>
          </w:p>
        </w:tc>
      </w:tr>
      <w:tr w14:paraId="3A756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189CF7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102. Turn down</w:t>
            </w:r>
          </w:p>
        </w:tc>
        <w:tc>
          <w:tcPr>
            <w:tcW w:w="1985" w:type="dxa"/>
            <w:shd w:val="clear" w:color="auto" w:fill="auto"/>
          </w:tcPr>
          <w:p w14:paraId="0EE9223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拒</w:t>
            </w:r>
            <w:r>
              <w:rPr>
                <w:rFonts w:hint="eastAsia" w:ascii="宋体" w:hAnsi="宋体" w:eastAsia="宋体" w:cs="微软雅黑"/>
              </w:rPr>
              <w:t>绝</w:t>
            </w:r>
            <w:r>
              <w:rPr>
                <w:rFonts w:ascii="宋体" w:hAnsi="宋体" w:eastAsia="宋体"/>
              </w:rPr>
              <w:t>，</w:t>
            </w:r>
            <w:r>
              <w:rPr>
                <w:rFonts w:hint="eastAsia" w:ascii="宋体" w:hAnsi="宋体" w:eastAsia="宋体" w:cs="微软雅黑"/>
              </w:rPr>
              <w:t>调</w:t>
            </w:r>
            <w:r>
              <w:rPr>
                <w:rFonts w:ascii="宋体" w:hAnsi="宋体" w:eastAsia="宋体"/>
              </w:rPr>
              <w:t>低</w:t>
            </w:r>
          </w:p>
        </w:tc>
        <w:tc>
          <w:tcPr>
            <w:tcW w:w="4536" w:type="dxa"/>
            <w:shd w:val="clear" w:color="auto" w:fill="auto"/>
          </w:tcPr>
          <w:p w14:paraId="134EED57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He turned down the job offer.</w:t>
            </w:r>
          </w:p>
          <w:p w14:paraId="20D22F83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他拒</w:t>
            </w:r>
            <w:r>
              <w:rPr>
                <w:rFonts w:hint="eastAsia" w:ascii="宋体" w:hAnsi="宋体" w:eastAsia="宋体" w:cs="微软雅黑"/>
              </w:rPr>
              <w:t>绝</w:t>
            </w:r>
            <w:r>
              <w:rPr>
                <w:rFonts w:ascii="宋体" w:hAnsi="宋体" w:eastAsia="宋体"/>
              </w:rPr>
              <w:t>了工作邀</w:t>
            </w:r>
            <w:r>
              <w:rPr>
                <w:rFonts w:hint="eastAsia" w:ascii="宋体" w:hAnsi="宋体" w:eastAsia="宋体" w:cs="微软雅黑"/>
              </w:rPr>
              <w:t>请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30FC4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559E38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103. Zoom in on</w:t>
            </w:r>
          </w:p>
        </w:tc>
        <w:tc>
          <w:tcPr>
            <w:tcW w:w="1985" w:type="dxa"/>
            <w:shd w:val="clear" w:color="auto" w:fill="auto"/>
          </w:tcPr>
          <w:p w14:paraId="247A414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聚焦，放大</w:t>
            </w:r>
          </w:p>
        </w:tc>
        <w:tc>
          <w:tcPr>
            <w:tcW w:w="4536" w:type="dxa"/>
            <w:shd w:val="clear" w:color="auto" w:fill="auto"/>
          </w:tcPr>
          <w:p w14:paraId="31B624E5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camera zoomed in on the actor’s face.</w:t>
            </w:r>
          </w:p>
          <w:p w14:paraId="01262F96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摄</w:t>
            </w:r>
            <w:r>
              <w:rPr>
                <w:rFonts w:ascii="宋体" w:hAnsi="宋体" w:eastAsia="宋体"/>
                <w:lang w:eastAsia="zh-CN"/>
              </w:rPr>
              <w:t>像机聚焦在演</w:t>
            </w:r>
            <w:r>
              <w:rPr>
                <w:rFonts w:hint="eastAsia" w:ascii="宋体" w:hAnsi="宋体" w:eastAsia="宋体" w:cs="微软雅黑"/>
                <w:lang w:eastAsia="zh-CN"/>
              </w:rPr>
              <w:t>员</w:t>
            </w:r>
            <w:r>
              <w:rPr>
                <w:rFonts w:ascii="宋体" w:hAnsi="宋体" w:eastAsia="宋体"/>
                <w:lang w:eastAsia="zh-CN"/>
              </w:rPr>
              <w:t>的</w:t>
            </w:r>
            <w:r>
              <w:rPr>
                <w:rFonts w:hint="eastAsia" w:ascii="宋体" w:hAnsi="宋体" w:eastAsia="宋体" w:cs="微软雅黑"/>
                <w:lang w:eastAsia="zh-CN"/>
              </w:rPr>
              <w:t>脸</w:t>
            </w:r>
            <w:r>
              <w:rPr>
                <w:rFonts w:ascii="宋体" w:hAnsi="宋体" w:eastAsia="宋体"/>
                <w:lang w:eastAsia="zh-CN"/>
              </w:rPr>
              <w:t>上。</w:t>
            </w:r>
          </w:p>
        </w:tc>
      </w:tr>
      <w:tr w14:paraId="545AA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8387D0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104. Be into</w:t>
            </w:r>
          </w:p>
        </w:tc>
        <w:tc>
          <w:tcPr>
            <w:tcW w:w="1985" w:type="dxa"/>
            <w:shd w:val="clear" w:color="auto" w:fill="auto"/>
          </w:tcPr>
          <w:p w14:paraId="0A22903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对</w:t>
            </w:r>
            <w:r>
              <w:rPr>
                <w:rFonts w:ascii="宋体" w:hAnsi="宋体" w:eastAsia="宋体"/>
              </w:rPr>
              <w:t>...感</w:t>
            </w:r>
            <w:r>
              <w:rPr>
                <w:rFonts w:hint="eastAsia" w:ascii="宋体" w:hAnsi="宋体" w:eastAsia="宋体" w:cs="微软雅黑"/>
              </w:rPr>
              <w:t>兴</w:t>
            </w:r>
            <w:r>
              <w:rPr>
                <w:rFonts w:ascii="宋体" w:hAnsi="宋体" w:eastAsia="宋体"/>
              </w:rPr>
              <w:t>趣</w:t>
            </w:r>
          </w:p>
        </w:tc>
        <w:tc>
          <w:tcPr>
            <w:tcW w:w="4536" w:type="dxa"/>
            <w:shd w:val="clear" w:color="auto" w:fill="auto"/>
          </w:tcPr>
          <w:p w14:paraId="17465DC5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She’s really into jazz music.</w:t>
            </w:r>
          </w:p>
          <w:p w14:paraId="6B025A9A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对</w:t>
            </w:r>
            <w:r>
              <w:rPr>
                <w:rFonts w:ascii="宋体" w:hAnsi="宋体" w:eastAsia="宋体"/>
                <w:lang w:eastAsia="zh-CN"/>
              </w:rPr>
              <w:t>爵士音</w:t>
            </w:r>
            <w:r>
              <w:rPr>
                <w:rFonts w:hint="eastAsia" w:ascii="宋体" w:hAnsi="宋体" w:eastAsia="宋体" w:cs="微软雅黑"/>
                <w:lang w:eastAsia="zh-CN"/>
              </w:rPr>
              <w:t>乐</w:t>
            </w:r>
            <w:r>
              <w:rPr>
                <w:rFonts w:ascii="宋体" w:hAnsi="宋体" w:eastAsia="宋体"/>
                <w:lang w:eastAsia="zh-CN"/>
              </w:rPr>
              <w:t>非常感</w:t>
            </w:r>
            <w:r>
              <w:rPr>
                <w:rFonts w:hint="eastAsia" w:ascii="宋体" w:hAnsi="宋体" w:eastAsia="宋体" w:cs="微软雅黑"/>
                <w:lang w:eastAsia="zh-CN"/>
              </w:rPr>
              <w:t>兴</w:t>
            </w:r>
            <w:r>
              <w:rPr>
                <w:rFonts w:ascii="宋体" w:hAnsi="宋体" w:eastAsia="宋体"/>
                <w:lang w:eastAsia="zh-CN"/>
              </w:rPr>
              <w:t>趣。</w:t>
            </w:r>
          </w:p>
        </w:tc>
      </w:tr>
      <w:tr w14:paraId="32888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490E9A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105. Bring up</w:t>
            </w:r>
          </w:p>
        </w:tc>
        <w:tc>
          <w:tcPr>
            <w:tcW w:w="1985" w:type="dxa"/>
            <w:shd w:val="clear" w:color="auto" w:fill="auto"/>
          </w:tcPr>
          <w:p w14:paraId="36618A0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提出，养育</w:t>
            </w:r>
          </w:p>
        </w:tc>
        <w:tc>
          <w:tcPr>
            <w:tcW w:w="4536" w:type="dxa"/>
            <w:shd w:val="clear" w:color="auto" w:fill="auto"/>
          </w:tcPr>
          <w:p w14:paraId="5A6E1062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brought up a difficult topic during dinner.</w:t>
            </w:r>
          </w:p>
          <w:p w14:paraId="56F93C3B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她在晚餐</w:t>
            </w:r>
            <w:r>
              <w:rPr>
                <w:rFonts w:hint="eastAsia" w:ascii="宋体" w:hAnsi="宋体" w:eastAsia="宋体" w:cs="微软雅黑"/>
                <w:lang w:eastAsia="zh-CN"/>
              </w:rPr>
              <w:t>时</w:t>
            </w:r>
            <w:r>
              <w:rPr>
                <w:rFonts w:ascii="宋体" w:hAnsi="宋体" w:eastAsia="宋体"/>
                <w:lang w:eastAsia="zh-CN"/>
              </w:rPr>
              <w:t>提出了一个棘手的</w:t>
            </w:r>
            <w:r>
              <w:rPr>
                <w:rFonts w:hint="eastAsia" w:ascii="宋体" w:hAnsi="宋体" w:eastAsia="宋体" w:cs="微软雅黑"/>
                <w:lang w:eastAsia="zh-CN"/>
              </w:rPr>
              <w:t>话题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0D198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C00B82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106. Check in</w:t>
            </w:r>
          </w:p>
        </w:tc>
        <w:tc>
          <w:tcPr>
            <w:tcW w:w="1985" w:type="dxa"/>
            <w:shd w:val="clear" w:color="auto" w:fill="auto"/>
          </w:tcPr>
          <w:p w14:paraId="02A5C1D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办</w:t>
            </w:r>
            <w:r>
              <w:rPr>
                <w:rFonts w:ascii="宋体" w:hAnsi="宋体" w:eastAsia="宋体"/>
              </w:rPr>
              <w:t>理入住</w:t>
            </w:r>
          </w:p>
        </w:tc>
        <w:tc>
          <w:tcPr>
            <w:tcW w:w="4536" w:type="dxa"/>
            <w:shd w:val="clear" w:color="auto" w:fill="auto"/>
          </w:tcPr>
          <w:p w14:paraId="2DEA3CCF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We checked in at the hotel around noon.</w:t>
            </w:r>
          </w:p>
          <w:p w14:paraId="2C09C00D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中午在酒店</w:t>
            </w:r>
            <w:r>
              <w:rPr>
                <w:rFonts w:hint="eastAsia" w:ascii="宋体" w:hAnsi="宋体" w:eastAsia="宋体" w:cs="微软雅黑"/>
                <w:lang w:eastAsia="zh-CN"/>
              </w:rPr>
              <w:t>办</w:t>
            </w:r>
            <w:r>
              <w:rPr>
                <w:rFonts w:ascii="宋体" w:hAnsi="宋体" w:eastAsia="宋体"/>
                <w:lang w:eastAsia="zh-CN"/>
              </w:rPr>
              <w:t>理了入住。</w:t>
            </w:r>
          </w:p>
        </w:tc>
      </w:tr>
      <w:tr w14:paraId="5D108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7F5FBB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107. Deal with</w:t>
            </w:r>
          </w:p>
        </w:tc>
        <w:tc>
          <w:tcPr>
            <w:tcW w:w="1985" w:type="dxa"/>
            <w:shd w:val="clear" w:color="auto" w:fill="auto"/>
          </w:tcPr>
          <w:p w14:paraId="22C6028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处</w:t>
            </w:r>
            <w:r>
              <w:rPr>
                <w:rFonts w:ascii="宋体" w:hAnsi="宋体" w:eastAsia="宋体"/>
              </w:rPr>
              <w:t>理，</w:t>
            </w:r>
            <w:r>
              <w:rPr>
                <w:rFonts w:hint="eastAsia" w:ascii="宋体" w:hAnsi="宋体" w:eastAsia="宋体" w:cs="微软雅黑"/>
              </w:rPr>
              <w:t>应对</w:t>
            </w:r>
          </w:p>
        </w:tc>
        <w:tc>
          <w:tcPr>
            <w:tcW w:w="4536" w:type="dxa"/>
            <w:shd w:val="clear" w:color="auto" w:fill="auto"/>
          </w:tcPr>
          <w:p w14:paraId="068CAD61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He has to deal with a lot of stress at work.</w:t>
            </w:r>
          </w:p>
          <w:p w14:paraId="215BE297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他必</w:t>
            </w:r>
            <w:r>
              <w:rPr>
                <w:rFonts w:hint="eastAsia" w:ascii="宋体" w:hAnsi="宋体" w:eastAsia="宋体" w:cs="微软雅黑"/>
                <w:lang w:eastAsia="zh-CN"/>
              </w:rPr>
              <w:t>须应对</w:t>
            </w:r>
            <w:r>
              <w:rPr>
                <w:rFonts w:ascii="宋体" w:hAnsi="宋体" w:eastAsia="宋体"/>
                <w:lang w:eastAsia="zh-CN"/>
              </w:rPr>
              <w:t>工作中的大量</w:t>
            </w:r>
            <w:r>
              <w:rPr>
                <w:rFonts w:hint="eastAsia" w:ascii="宋体" w:hAnsi="宋体" w:eastAsia="宋体" w:cs="微软雅黑"/>
                <w:lang w:eastAsia="zh-CN"/>
              </w:rPr>
              <w:t>压</w:t>
            </w:r>
            <w:r>
              <w:rPr>
                <w:rFonts w:ascii="宋体" w:hAnsi="宋体" w:eastAsia="宋体"/>
                <w:lang w:eastAsia="zh-CN"/>
              </w:rPr>
              <w:t>力。</w:t>
            </w:r>
          </w:p>
        </w:tc>
      </w:tr>
      <w:tr w14:paraId="0BF33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D9B9F9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108. Get away with</w:t>
            </w:r>
          </w:p>
        </w:tc>
        <w:tc>
          <w:tcPr>
            <w:tcW w:w="1985" w:type="dxa"/>
            <w:shd w:val="clear" w:color="auto" w:fill="auto"/>
          </w:tcPr>
          <w:p w14:paraId="36453B5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逃脱</w:t>
            </w:r>
            <w:r>
              <w:rPr>
                <w:rFonts w:hint="eastAsia" w:ascii="宋体" w:hAnsi="宋体" w:eastAsia="宋体" w:cs="微软雅黑"/>
              </w:rPr>
              <w:t>惩罚</w:t>
            </w:r>
          </w:p>
        </w:tc>
        <w:tc>
          <w:tcPr>
            <w:tcW w:w="4536" w:type="dxa"/>
            <w:shd w:val="clear" w:color="auto" w:fill="auto"/>
          </w:tcPr>
          <w:p w14:paraId="48B00F2F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thief got away with stealing the money.</w:t>
            </w:r>
          </w:p>
          <w:p w14:paraId="19026541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小</w:t>
            </w:r>
            <w:r>
              <w:rPr>
                <w:rFonts w:hint="eastAsia" w:ascii="宋体" w:hAnsi="宋体" w:eastAsia="宋体" w:cs="微软雅黑"/>
                <w:lang w:eastAsia="zh-CN"/>
              </w:rPr>
              <w:t>偷</w:t>
            </w:r>
            <w:r>
              <w:rPr>
                <w:rFonts w:ascii="宋体" w:hAnsi="宋体" w:eastAsia="宋体"/>
                <w:lang w:eastAsia="zh-CN"/>
              </w:rPr>
              <w:t>在</w:t>
            </w:r>
            <w:r>
              <w:rPr>
                <w:rFonts w:hint="eastAsia" w:ascii="宋体" w:hAnsi="宋体" w:eastAsia="宋体" w:cs="微软雅黑"/>
                <w:lang w:eastAsia="zh-CN"/>
              </w:rPr>
              <w:t>偷</w:t>
            </w:r>
            <w:r>
              <w:rPr>
                <w:rFonts w:ascii="宋体" w:hAnsi="宋体" w:eastAsia="宋体"/>
                <w:lang w:eastAsia="zh-CN"/>
              </w:rPr>
              <w:t>窃后逃脱了</w:t>
            </w:r>
            <w:r>
              <w:rPr>
                <w:rFonts w:hint="eastAsia" w:ascii="宋体" w:hAnsi="宋体" w:eastAsia="宋体" w:cs="微软雅黑"/>
                <w:lang w:eastAsia="zh-CN"/>
              </w:rPr>
              <w:t>惩罚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0CD9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B9D44F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109. Get over</w:t>
            </w:r>
          </w:p>
        </w:tc>
        <w:tc>
          <w:tcPr>
            <w:tcW w:w="1985" w:type="dxa"/>
            <w:shd w:val="clear" w:color="auto" w:fill="auto"/>
          </w:tcPr>
          <w:p w14:paraId="2B6A8AB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恢复，克服</w:t>
            </w:r>
          </w:p>
        </w:tc>
        <w:tc>
          <w:tcPr>
            <w:tcW w:w="4536" w:type="dxa"/>
            <w:shd w:val="clear" w:color="auto" w:fill="auto"/>
          </w:tcPr>
          <w:p w14:paraId="60E60884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She’s trying to get over her cold.</w:t>
            </w:r>
          </w:p>
          <w:p w14:paraId="3158A563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她正在努力克服感冒。</w:t>
            </w:r>
          </w:p>
        </w:tc>
      </w:tr>
      <w:tr w14:paraId="301BC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A9C1C2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110. Give up on</w:t>
            </w:r>
          </w:p>
        </w:tc>
        <w:tc>
          <w:tcPr>
            <w:tcW w:w="1985" w:type="dxa"/>
            <w:shd w:val="clear" w:color="auto" w:fill="auto"/>
          </w:tcPr>
          <w:p w14:paraId="31F0AA7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放弃希望</w:t>
            </w:r>
          </w:p>
        </w:tc>
        <w:tc>
          <w:tcPr>
            <w:tcW w:w="4536" w:type="dxa"/>
            <w:shd w:val="clear" w:color="auto" w:fill="auto"/>
          </w:tcPr>
          <w:p w14:paraId="29EF8768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Don’t give up on your dreams.</w:t>
            </w:r>
          </w:p>
          <w:p w14:paraId="78C81D5F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不要放弃你的梦想。</w:t>
            </w:r>
          </w:p>
        </w:tc>
      </w:tr>
      <w:tr w14:paraId="6B4C3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3E1963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111. Go ahead</w:t>
            </w:r>
          </w:p>
        </w:tc>
        <w:tc>
          <w:tcPr>
            <w:tcW w:w="1985" w:type="dxa"/>
            <w:shd w:val="clear" w:color="auto" w:fill="auto"/>
          </w:tcPr>
          <w:p w14:paraId="704C6E5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继续</w:t>
            </w:r>
          </w:p>
        </w:tc>
        <w:tc>
          <w:tcPr>
            <w:tcW w:w="4536" w:type="dxa"/>
            <w:shd w:val="clear" w:color="auto" w:fill="auto"/>
          </w:tcPr>
          <w:p w14:paraId="7BF63814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You can go ahead with the project.</w:t>
            </w:r>
          </w:p>
          <w:p w14:paraId="3F318F1E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你可以</w:t>
            </w:r>
            <w:r>
              <w:rPr>
                <w:rFonts w:hint="eastAsia" w:ascii="宋体" w:hAnsi="宋体" w:eastAsia="宋体" w:cs="微软雅黑"/>
                <w:lang w:eastAsia="zh-CN"/>
              </w:rPr>
              <w:t>继续进</w:t>
            </w:r>
            <w:r>
              <w:rPr>
                <w:rFonts w:ascii="宋体" w:hAnsi="宋体" w:eastAsia="宋体"/>
                <w:lang w:eastAsia="zh-CN"/>
              </w:rPr>
              <w:t>行</w:t>
            </w: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个</w:t>
            </w:r>
            <w:r>
              <w:rPr>
                <w:rFonts w:hint="eastAsia" w:ascii="宋体" w:hAnsi="宋体" w:eastAsia="宋体" w:cs="微软雅黑"/>
                <w:lang w:eastAsia="zh-CN"/>
              </w:rPr>
              <w:t>项</w:t>
            </w:r>
            <w:r>
              <w:rPr>
                <w:rFonts w:ascii="宋体" w:hAnsi="宋体" w:eastAsia="宋体"/>
                <w:lang w:eastAsia="zh-CN"/>
              </w:rPr>
              <w:t>目。</w:t>
            </w:r>
          </w:p>
        </w:tc>
      </w:tr>
      <w:tr w14:paraId="0E986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6B7FDB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112. Keep away from</w:t>
            </w:r>
          </w:p>
        </w:tc>
        <w:tc>
          <w:tcPr>
            <w:tcW w:w="1985" w:type="dxa"/>
            <w:shd w:val="clear" w:color="auto" w:fill="auto"/>
          </w:tcPr>
          <w:p w14:paraId="3B8D2BB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远</w:t>
            </w:r>
            <w:r>
              <w:rPr>
                <w:rFonts w:ascii="宋体" w:hAnsi="宋体" w:eastAsia="宋体"/>
              </w:rPr>
              <w:t>离</w:t>
            </w:r>
          </w:p>
        </w:tc>
        <w:tc>
          <w:tcPr>
            <w:tcW w:w="4536" w:type="dxa"/>
            <w:shd w:val="clear" w:color="auto" w:fill="auto"/>
          </w:tcPr>
          <w:p w14:paraId="3FF0282B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You should keep away from that dangerous area.</w:t>
            </w:r>
          </w:p>
          <w:p w14:paraId="31D334AB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你</w:t>
            </w:r>
            <w:r>
              <w:rPr>
                <w:rFonts w:hint="eastAsia" w:ascii="宋体" w:hAnsi="宋体" w:eastAsia="宋体" w:cs="微软雅黑"/>
                <w:lang w:eastAsia="zh-CN"/>
              </w:rPr>
              <w:t>应该远</w:t>
            </w:r>
            <w:r>
              <w:rPr>
                <w:rFonts w:ascii="宋体" w:hAnsi="宋体" w:eastAsia="宋体"/>
                <w:lang w:eastAsia="zh-CN"/>
              </w:rPr>
              <w:t>离那个危</w:t>
            </w:r>
            <w:r>
              <w:rPr>
                <w:rFonts w:hint="eastAsia" w:ascii="宋体" w:hAnsi="宋体" w:eastAsia="宋体" w:cs="微软雅黑"/>
                <w:lang w:eastAsia="zh-CN"/>
              </w:rPr>
              <w:t>险</w:t>
            </w:r>
            <w:r>
              <w:rPr>
                <w:rFonts w:ascii="宋体" w:hAnsi="宋体" w:eastAsia="宋体"/>
                <w:lang w:eastAsia="zh-CN"/>
              </w:rPr>
              <w:t>区域。</w:t>
            </w:r>
          </w:p>
        </w:tc>
      </w:tr>
      <w:tr w14:paraId="0CC53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72E2E7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113. Kick off</w:t>
            </w:r>
          </w:p>
        </w:tc>
        <w:tc>
          <w:tcPr>
            <w:tcW w:w="1985" w:type="dxa"/>
            <w:shd w:val="clear" w:color="auto" w:fill="auto"/>
          </w:tcPr>
          <w:p w14:paraId="11B98CE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开始</w:t>
            </w:r>
          </w:p>
        </w:tc>
        <w:tc>
          <w:tcPr>
            <w:tcW w:w="4536" w:type="dxa"/>
            <w:shd w:val="clear" w:color="auto" w:fill="auto"/>
          </w:tcPr>
          <w:p w14:paraId="6629A3C6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event will kick off at 8 PM.</w:t>
            </w:r>
          </w:p>
          <w:p w14:paraId="1660706A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活</w:t>
            </w:r>
            <w:r>
              <w:rPr>
                <w:rFonts w:hint="eastAsia" w:ascii="宋体" w:hAnsi="宋体" w:eastAsia="宋体" w:cs="微软雅黑"/>
                <w:lang w:eastAsia="zh-CN"/>
              </w:rPr>
              <w:t>动</w:t>
            </w:r>
            <w:r>
              <w:rPr>
                <w:rFonts w:ascii="宋体" w:hAnsi="宋体" w:eastAsia="宋体"/>
                <w:lang w:eastAsia="zh-CN"/>
              </w:rPr>
              <w:t>将在晚上8点开始。</w:t>
            </w:r>
          </w:p>
        </w:tc>
      </w:tr>
      <w:tr w14:paraId="2A85D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62EF0D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114. Look forward to</w:t>
            </w:r>
          </w:p>
        </w:tc>
        <w:tc>
          <w:tcPr>
            <w:tcW w:w="1985" w:type="dxa"/>
            <w:shd w:val="clear" w:color="auto" w:fill="auto"/>
          </w:tcPr>
          <w:p w14:paraId="51D9A0B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期待</w:t>
            </w:r>
          </w:p>
        </w:tc>
        <w:tc>
          <w:tcPr>
            <w:tcW w:w="4536" w:type="dxa"/>
            <w:shd w:val="clear" w:color="auto" w:fill="auto"/>
          </w:tcPr>
          <w:p w14:paraId="3D8349B4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I’m looking forward to the weekend.</w:t>
            </w:r>
          </w:p>
          <w:p w14:paraId="24F6C8E6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我很期待周末的到来。</w:t>
            </w:r>
          </w:p>
        </w:tc>
      </w:tr>
      <w:tr w14:paraId="7405A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BE960F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115. Make up for</w:t>
            </w:r>
          </w:p>
        </w:tc>
        <w:tc>
          <w:tcPr>
            <w:tcW w:w="1985" w:type="dxa"/>
            <w:shd w:val="clear" w:color="auto" w:fill="auto"/>
          </w:tcPr>
          <w:p w14:paraId="733A113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弥</w:t>
            </w:r>
            <w:r>
              <w:rPr>
                <w:rFonts w:hint="eastAsia" w:ascii="宋体" w:hAnsi="宋体" w:eastAsia="宋体" w:cs="微软雅黑"/>
              </w:rPr>
              <w:t>补</w:t>
            </w:r>
          </w:p>
        </w:tc>
        <w:tc>
          <w:tcPr>
            <w:tcW w:w="4536" w:type="dxa"/>
            <w:shd w:val="clear" w:color="auto" w:fill="auto"/>
          </w:tcPr>
          <w:p w14:paraId="14BDAC9B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tried to make up for her absence.</w:t>
            </w:r>
          </w:p>
          <w:p w14:paraId="15B24B76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试图</w:t>
            </w:r>
            <w:r>
              <w:rPr>
                <w:rFonts w:ascii="宋体" w:hAnsi="宋体" w:eastAsia="宋体"/>
                <w:lang w:eastAsia="zh-CN"/>
              </w:rPr>
              <w:t>弥</w:t>
            </w:r>
            <w:r>
              <w:rPr>
                <w:rFonts w:hint="eastAsia" w:ascii="宋体" w:hAnsi="宋体" w:eastAsia="宋体" w:cs="微软雅黑"/>
                <w:lang w:eastAsia="zh-CN"/>
              </w:rPr>
              <w:t>补</w:t>
            </w:r>
            <w:r>
              <w:rPr>
                <w:rFonts w:ascii="宋体" w:hAnsi="宋体" w:eastAsia="宋体"/>
                <w:lang w:eastAsia="zh-CN"/>
              </w:rPr>
              <w:t>自己的缺席。</w:t>
            </w:r>
          </w:p>
        </w:tc>
      </w:tr>
      <w:tr w14:paraId="6560C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8B4EB8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116. Put up with</w:t>
            </w:r>
          </w:p>
        </w:tc>
        <w:tc>
          <w:tcPr>
            <w:tcW w:w="1985" w:type="dxa"/>
            <w:shd w:val="clear" w:color="auto" w:fill="auto"/>
          </w:tcPr>
          <w:p w14:paraId="6FBB6AE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忍受</w:t>
            </w:r>
          </w:p>
        </w:tc>
        <w:tc>
          <w:tcPr>
            <w:tcW w:w="4536" w:type="dxa"/>
            <w:shd w:val="clear" w:color="auto" w:fill="auto"/>
          </w:tcPr>
          <w:p w14:paraId="29A87A2D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 can’t put up with this noise any longer.</w:t>
            </w:r>
          </w:p>
          <w:p w14:paraId="04024013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我无法忍受</w:t>
            </w: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种噪音了。</w:t>
            </w:r>
          </w:p>
        </w:tc>
      </w:tr>
      <w:tr w14:paraId="7E6F8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C9C01C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117. Settle down</w:t>
            </w:r>
          </w:p>
        </w:tc>
        <w:tc>
          <w:tcPr>
            <w:tcW w:w="1985" w:type="dxa"/>
            <w:shd w:val="clear" w:color="auto" w:fill="auto"/>
          </w:tcPr>
          <w:p w14:paraId="17FCE33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安定下来</w:t>
            </w:r>
          </w:p>
        </w:tc>
        <w:tc>
          <w:tcPr>
            <w:tcW w:w="4536" w:type="dxa"/>
            <w:shd w:val="clear" w:color="auto" w:fill="auto"/>
          </w:tcPr>
          <w:p w14:paraId="412EC411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They plan to settle down in the countryside.</w:t>
            </w:r>
          </w:p>
          <w:p w14:paraId="5BA5B076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们计</w:t>
            </w:r>
            <w:r>
              <w:rPr>
                <w:rFonts w:ascii="宋体" w:hAnsi="宋体" w:eastAsia="宋体"/>
                <w:lang w:eastAsia="zh-CN"/>
              </w:rPr>
              <w:t>划在</w:t>
            </w:r>
            <w:r>
              <w:rPr>
                <w:rFonts w:hint="eastAsia" w:ascii="宋体" w:hAnsi="宋体" w:eastAsia="宋体" w:cs="微软雅黑"/>
                <w:lang w:eastAsia="zh-CN"/>
              </w:rPr>
              <w:t>乡</w:t>
            </w:r>
            <w:r>
              <w:rPr>
                <w:rFonts w:ascii="宋体" w:hAnsi="宋体" w:eastAsia="宋体"/>
                <w:lang w:eastAsia="zh-CN"/>
              </w:rPr>
              <w:t>村定居。</w:t>
            </w:r>
          </w:p>
        </w:tc>
      </w:tr>
      <w:tr w14:paraId="07279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77072A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118. Sort out</w:t>
            </w:r>
          </w:p>
        </w:tc>
        <w:tc>
          <w:tcPr>
            <w:tcW w:w="1985" w:type="dxa"/>
            <w:shd w:val="clear" w:color="auto" w:fill="auto"/>
          </w:tcPr>
          <w:p w14:paraId="4FEBC0E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整理，解决</w:t>
            </w:r>
          </w:p>
        </w:tc>
        <w:tc>
          <w:tcPr>
            <w:tcW w:w="4536" w:type="dxa"/>
            <w:shd w:val="clear" w:color="auto" w:fill="auto"/>
          </w:tcPr>
          <w:p w14:paraId="086C2879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 need to sort out my schedule.</w:t>
            </w:r>
          </w:p>
          <w:p w14:paraId="2253E291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我需要整理我的日程安排。</w:t>
            </w:r>
          </w:p>
        </w:tc>
      </w:tr>
      <w:tr w14:paraId="17F2E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420408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119. Take off</w:t>
            </w:r>
          </w:p>
        </w:tc>
        <w:tc>
          <w:tcPr>
            <w:tcW w:w="1985" w:type="dxa"/>
            <w:shd w:val="clear" w:color="auto" w:fill="auto"/>
          </w:tcPr>
          <w:p w14:paraId="3457ABD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起</w:t>
            </w:r>
            <w:r>
              <w:rPr>
                <w:rFonts w:hint="eastAsia" w:ascii="宋体" w:hAnsi="宋体" w:eastAsia="宋体" w:cs="微软雅黑"/>
              </w:rPr>
              <w:t>飞</w:t>
            </w:r>
            <w:r>
              <w:rPr>
                <w:rFonts w:ascii="宋体" w:hAnsi="宋体" w:eastAsia="宋体"/>
              </w:rPr>
              <w:t>，成功</w:t>
            </w:r>
          </w:p>
        </w:tc>
        <w:tc>
          <w:tcPr>
            <w:tcW w:w="4536" w:type="dxa"/>
            <w:shd w:val="clear" w:color="auto" w:fill="auto"/>
          </w:tcPr>
          <w:p w14:paraId="57F9E519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Her career really took off after that film.</w:t>
            </w:r>
          </w:p>
          <w:p w14:paraId="22685789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她的事</w:t>
            </w:r>
            <w:r>
              <w:rPr>
                <w:rFonts w:hint="eastAsia" w:ascii="宋体" w:hAnsi="宋体" w:eastAsia="宋体" w:cs="微软雅黑"/>
                <w:lang w:eastAsia="zh-CN"/>
              </w:rPr>
              <w:t>业</w:t>
            </w:r>
            <w:r>
              <w:rPr>
                <w:rFonts w:ascii="宋体" w:hAnsi="宋体" w:eastAsia="宋体"/>
                <w:lang w:eastAsia="zh-CN"/>
              </w:rPr>
              <w:t>在那部</w:t>
            </w:r>
            <w:r>
              <w:rPr>
                <w:rFonts w:hint="eastAsia" w:ascii="宋体" w:hAnsi="宋体" w:eastAsia="宋体" w:cs="微软雅黑"/>
                <w:lang w:eastAsia="zh-CN"/>
              </w:rPr>
              <w:t>电</w:t>
            </w:r>
            <w:r>
              <w:rPr>
                <w:rFonts w:ascii="宋体" w:hAnsi="宋体" w:eastAsia="宋体"/>
                <w:lang w:eastAsia="zh-CN"/>
              </w:rPr>
              <w:t>影之后真的起</w:t>
            </w:r>
            <w:r>
              <w:rPr>
                <w:rFonts w:hint="eastAsia" w:ascii="宋体" w:hAnsi="宋体" w:eastAsia="宋体" w:cs="微软雅黑"/>
                <w:lang w:eastAsia="zh-CN"/>
              </w:rPr>
              <w:t>飞</w:t>
            </w:r>
            <w:r>
              <w:rPr>
                <w:rFonts w:ascii="宋体" w:hAnsi="宋体" w:eastAsia="宋体"/>
                <w:lang w:eastAsia="zh-CN"/>
              </w:rPr>
              <w:t>了。</w:t>
            </w:r>
          </w:p>
        </w:tc>
      </w:tr>
      <w:tr w14:paraId="17F79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BFAAA9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120. Turn up</w:t>
            </w:r>
          </w:p>
        </w:tc>
        <w:tc>
          <w:tcPr>
            <w:tcW w:w="1985" w:type="dxa"/>
            <w:shd w:val="clear" w:color="auto" w:fill="auto"/>
          </w:tcPr>
          <w:p w14:paraId="3A6E98C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出</w:t>
            </w:r>
            <w:r>
              <w:rPr>
                <w:rFonts w:hint="eastAsia" w:ascii="宋体" w:hAnsi="宋体" w:eastAsia="宋体" w:cs="微软雅黑"/>
              </w:rPr>
              <w:t>现</w:t>
            </w:r>
          </w:p>
        </w:tc>
        <w:tc>
          <w:tcPr>
            <w:tcW w:w="4536" w:type="dxa"/>
            <w:shd w:val="clear" w:color="auto" w:fill="auto"/>
          </w:tcPr>
          <w:p w14:paraId="179C16EA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He finally turned up after an hour of waiting.</w:t>
            </w:r>
          </w:p>
          <w:p w14:paraId="3FE6E54D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等了一个小</w:t>
            </w:r>
            <w:r>
              <w:rPr>
                <w:rFonts w:hint="eastAsia" w:ascii="宋体" w:hAnsi="宋体" w:eastAsia="宋体" w:cs="微软雅黑"/>
                <w:lang w:eastAsia="zh-CN"/>
              </w:rPr>
              <w:t>时</w:t>
            </w:r>
            <w:r>
              <w:rPr>
                <w:rFonts w:ascii="宋体" w:hAnsi="宋体" w:eastAsia="宋体"/>
                <w:lang w:eastAsia="zh-CN"/>
              </w:rPr>
              <w:t>后，他</w:t>
            </w:r>
            <w:r>
              <w:rPr>
                <w:rFonts w:hint="eastAsia" w:ascii="宋体" w:hAnsi="宋体" w:eastAsia="宋体" w:cs="微软雅黑"/>
                <w:lang w:eastAsia="zh-CN"/>
              </w:rPr>
              <w:t>终</w:t>
            </w:r>
            <w:r>
              <w:rPr>
                <w:rFonts w:ascii="宋体" w:hAnsi="宋体" w:eastAsia="宋体"/>
                <w:lang w:eastAsia="zh-CN"/>
              </w:rPr>
              <w:t>于出</w:t>
            </w:r>
            <w:r>
              <w:rPr>
                <w:rFonts w:hint="eastAsia" w:ascii="宋体" w:hAnsi="宋体" w:eastAsia="宋体" w:cs="微软雅黑"/>
                <w:lang w:eastAsia="zh-CN"/>
              </w:rPr>
              <w:t>现</w:t>
            </w:r>
            <w:r>
              <w:rPr>
                <w:rFonts w:ascii="宋体" w:hAnsi="宋体" w:eastAsia="宋体"/>
                <w:lang w:eastAsia="zh-CN"/>
              </w:rPr>
              <w:t>了。</w:t>
            </w:r>
          </w:p>
        </w:tc>
      </w:tr>
      <w:tr w14:paraId="2D204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03CFF6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121. Write down</w:t>
            </w:r>
          </w:p>
        </w:tc>
        <w:tc>
          <w:tcPr>
            <w:tcW w:w="1985" w:type="dxa"/>
            <w:shd w:val="clear" w:color="auto" w:fill="auto"/>
          </w:tcPr>
          <w:p w14:paraId="0F1FBEA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写下</w:t>
            </w:r>
          </w:p>
        </w:tc>
        <w:tc>
          <w:tcPr>
            <w:tcW w:w="4536" w:type="dxa"/>
            <w:shd w:val="clear" w:color="auto" w:fill="auto"/>
          </w:tcPr>
          <w:p w14:paraId="3980FED6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Write down your thoughts on paper.</w:t>
            </w:r>
          </w:p>
          <w:p w14:paraId="4FE20680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把你的想法写在</w:t>
            </w:r>
            <w:r>
              <w:rPr>
                <w:rFonts w:hint="eastAsia" w:ascii="宋体" w:hAnsi="宋体" w:eastAsia="宋体" w:cs="微软雅黑"/>
                <w:lang w:eastAsia="zh-CN"/>
              </w:rPr>
              <w:t>纸</w:t>
            </w:r>
            <w:r>
              <w:rPr>
                <w:rFonts w:ascii="宋体" w:hAnsi="宋体" w:eastAsia="宋体"/>
                <w:lang w:eastAsia="zh-CN"/>
              </w:rPr>
              <w:t>上。</w:t>
            </w:r>
          </w:p>
        </w:tc>
      </w:tr>
      <w:tr w14:paraId="27B36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9D1224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122. Bump into</w:t>
            </w:r>
          </w:p>
        </w:tc>
        <w:tc>
          <w:tcPr>
            <w:tcW w:w="1985" w:type="dxa"/>
            <w:shd w:val="clear" w:color="auto" w:fill="auto"/>
          </w:tcPr>
          <w:p w14:paraId="771C12B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偶然遇</w:t>
            </w:r>
            <w:r>
              <w:rPr>
                <w:rFonts w:hint="eastAsia" w:ascii="宋体" w:hAnsi="宋体" w:eastAsia="宋体" w:cs="微软雅黑"/>
              </w:rPr>
              <w:t>见</w:t>
            </w:r>
          </w:p>
        </w:tc>
        <w:tc>
          <w:tcPr>
            <w:tcW w:w="4536" w:type="dxa"/>
            <w:shd w:val="clear" w:color="auto" w:fill="auto"/>
          </w:tcPr>
          <w:p w14:paraId="7D8B90BD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 bumped into my professor at the cafe.</w:t>
            </w:r>
          </w:p>
          <w:p w14:paraId="0B070765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我在咖啡</w:t>
            </w:r>
            <w:r>
              <w:rPr>
                <w:rFonts w:hint="eastAsia" w:ascii="宋体" w:hAnsi="宋体" w:eastAsia="宋体" w:cs="微软雅黑"/>
                <w:lang w:eastAsia="zh-CN"/>
              </w:rPr>
              <w:t>馆</w:t>
            </w:r>
            <w:r>
              <w:rPr>
                <w:rFonts w:ascii="宋体" w:hAnsi="宋体" w:eastAsia="宋体"/>
                <w:lang w:eastAsia="zh-CN"/>
              </w:rPr>
              <w:t>偶然遇到了我的教授。</w:t>
            </w:r>
          </w:p>
        </w:tc>
      </w:tr>
      <w:tr w14:paraId="683EC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9586CA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123. Come across</w:t>
            </w:r>
          </w:p>
        </w:tc>
        <w:tc>
          <w:tcPr>
            <w:tcW w:w="1985" w:type="dxa"/>
            <w:shd w:val="clear" w:color="auto" w:fill="auto"/>
          </w:tcPr>
          <w:p w14:paraId="404C760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偶然</w:t>
            </w:r>
            <w:r>
              <w:rPr>
                <w:rFonts w:hint="eastAsia" w:ascii="宋体" w:hAnsi="宋体" w:eastAsia="宋体" w:cs="微软雅黑"/>
              </w:rPr>
              <w:t>发现</w:t>
            </w:r>
          </w:p>
        </w:tc>
        <w:tc>
          <w:tcPr>
            <w:tcW w:w="4536" w:type="dxa"/>
            <w:shd w:val="clear" w:color="auto" w:fill="auto"/>
          </w:tcPr>
          <w:p w14:paraId="3D663D29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 came across an interesting article.</w:t>
            </w:r>
          </w:p>
          <w:p w14:paraId="50585843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我偶然</w:t>
            </w:r>
            <w:r>
              <w:rPr>
                <w:rFonts w:hint="eastAsia" w:ascii="宋体" w:hAnsi="宋体" w:eastAsia="宋体" w:cs="微软雅黑"/>
                <w:lang w:eastAsia="zh-CN"/>
              </w:rPr>
              <w:t>发现</w:t>
            </w:r>
            <w:r>
              <w:rPr>
                <w:rFonts w:ascii="宋体" w:hAnsi="宋体" w:eastAsia="宋体"/>
                <w:lang w:eastAsia="zh-CN"/>
              </w:rPr>
              <w:t>了一篇有趣的文章。</w:t>
            </w:r>
          </w:p>
        </w:tc>
      </w:tr>
      <w:tr w14:paraId="33F29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CBA379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124. Drop by</w:t>
            </w:r>
          </w:p>
        </w:tc>
        <w:tc>
          <w:tcPr>
            <w:tcW w:w="1985" w:type="dxa"/>
            <w:shd w:val="clear" w:color="auto" w:fill="auto"/>
          </w:tcPr>
          <w:p w14:paraId="1EF38CE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顺</w:t>
            </w:r>
            <w:r>
              <w:rPr>
                <w:rFonts w:ascii="宋体" w:hAnsi="宋体" w:eastAsia="宋体"/>
              </w:rPr>
              <w:t>便拜</w:t>
            </w:r>
            <w:r>
              <w:rPr>
                <w:rFonts w:hint="eastAsia" w:ascii="宋体" w:hAnsi="宋体" w:eastAsia="宋体" w:cs="微软雅黑"/>
              </w:rPr>
              <w:t>访</w:t>
            </w:r>
          </w:p>
        </w:tc>
        <w:tc>
          <w:tcPr>
            <w:tcW w:w="4536" w:type="dxa"/>
            <w:shd w:val="clear" w:color="auto" w:fill="auto"/>
          </w:tcPr>
          <w:p w14:paraId="767D383F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He dropped by to say hello.</w:t>
            </w:r>
          </w:p>
          <w:p w14:paraId="00721740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他</w:t>
            </w:r>
            <w:r>
              <w:rPr>
                <w:rFonts w:hint="eastAsia" w:ascii="宋体" w:hAnsi="宋体" w:eastAsia="宋体" w:cs="微软雅黑"/>
              </w:rPr>
              <w:t>顺</w:t>
            </w:r>
            <w:r>
              <w:rPr>
                <w:rFonts w:ascii="宋体" w:hAnsi="宋体" w:eastAsia="宋体"/>
              </w:rPr>
              <w:t>便来打招呼。</w:t>
            </w:r>
          </w:p>
        </w:tc>
      </w:tr>
      <w:tr w14:paraId="2911A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D00B6E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125. Figure out</w:t>
            </w:r>
          </w:p>
        </w:tc>
        <w:tc>
          <w:tcPr>
            <w:tcW w:w="1985" w:type="dxa"/>
            <w:shd w:val="clear" w:color="auto" w:fill="auto"/>
          </w:tcPr>
          <w:p w14:paraId="1F76DAE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弄清楚</w:t>
            </w:r>
          </w:p>
        </w:tc>
        <w:tc>
          <w:tcPr>
            <w:tcW w:w="4536" w:type="dxa"/>
            <w:shd w:val="clear" w:color="auto" w:fill="auto"/>
          </w:tcPr>
          <w:p w14:paraId="2338F642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 need to figure out how this works.</w:t>
            </w:r>
          </w:p>
          <w:p w14:paraId="2DB8E40D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我需要弄清楚</w:t>
            </w: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是如何运作的。</w:t>
            </w:r>
          </w:p>
        </w:tc>
      </w:tr>
      <w:tr w14:paraId="789EE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4E1DF2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126. Get back to</w:t>
            </w:r>
          </w:p>
        </w:tc>
        <w:tc>
          <w:tcPr>
            <w:tcW w:w="1985" w:type="dxa"/>
            <w:shd w:val="clear" w:color="auto" w:fill="auto"/>
          </w:tcPr>
          <w:p w14:paraId="0839DA2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回到</w:t>
            </w:r>
          </w:p>
        </w:tc>
        <w:tc>
          <w:tcPr>
            <w:tcW w:w="4536" w:type="dxa"/>
            <w:shd w:val="clear" w:color="auto" w:fill="auto"/>
          </w:tcPr>
          <w:p w14:paraId="03AB7F3F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Let me get back to you on that.</w:t>
            </w:r>
          </w:p>
          <w:p w14:paraId="2E727929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我稍后会回你</w:t>
            </w: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个</w:t>
            </w:r>
            <w:r>
              <w:rPr>
                <w:rFonts w:hint="eastAsia" w:ascii="宋体" w:hAnsi="宋体" w:eastAsia="宋体" w:cs="微软雅黑"/>
                <w:lang w:eastAsia="zh-CN"/>
              </w:rPr>
              <w:t>问题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5D2C3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3A3345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127. Look into</w:t>
            </w:r>
          </w:p>
        </w:tc>
        <w:tc>
          <w:tcPr>
            <w:tcW w:w="1985" w:type="dxa"/>
            <w:shd w:val="clear" w:color="auto" w:fill="auto"/>
          </w:tcPr>
          <w:p w14:paraId="271C7E9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调查</w:t>
            </w:r>
          </w:p>
        </w:tc>
        <w:tc>
          <w:tcPr>
            <w:tcW w:w="4536" w:type="dxa"/>
            <w:shd w:val="clear" w:color="auto" w:fill="auto"/>
          </w:tcPr>
          <w:p w14:paraId="7A0CF0EE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We need to look into the issue further.</w:t>
            </w:r>
          </w:p>
          <w:p w14:paraId="0B307604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需要</w:t>
            </w:r>
            <w:r>
              <w:rPr>
                <w:rFonts w:hint="eastAsia" w:ascii="宋体" w:hAnsi="宋体" w:eastAsia="宋体" w:cs="微软雅黑"/>
                <w:lang w:eastAsia="zh-CN"/>
              </w:rPr>
              <w:t>进</w:t>
            </w:r>
            <w:r>
              <w:rPr>
                <w:rFonts w:ascii="宋体" w:hAnsi="宋体" w:eastAsia="宋体"/>
                <w:lang w:eastAsia="zh-CN"/>
              </w:rPr>
              <w:t>一步</w:t>
            </w:r>
            <w:r>
              <w:rPr>
                <w:rFonts w:hint="eastAsia" w:ascii="宋体" w:hAnsi="宋体" w:eastAsia="宋体" w:cs="微软雅黑"/>
                <w:lang w:eastAsia="zh-CN"/>
              </w:rPr>
              <w:t>调查这</w:t>
            </w:r>
            <w:r>
              <w:rPr>
                <w:rFonts w:ascii="宋体" w:hAnsi="宋体" w:eastAsia="宋体"/>
                <w:lang w:eastAsia="zh-CN"/>
              </w:rPr>
              <w:t>个</w:t>
            </w:r>
            <w:r>
              <w:rPr>
                <w:rFonts w:hint="eastAsia" w:ascii="宋体" w:hAnsi="宋体" w:eastAsia="宋体" w:cs="微软雅黑"/>
                <w:lang w:eastAsia="zh-CN"/>
              </w:rPr>
              <w:t>问题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0FEA9B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50CE06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128. Turn off</w:t>
            </w:r>
          </w:p>
        </w:tc>
        <w:tc>
          <w:tcPr>
            <w:tcW w:w="1985" w:type="dxa"/>
            <w:shd w:val="clear" w:color="auto" w:fill="auto"/>
          </w:tcPr>
          <w:p w14:paraId="5A091A9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关掉</w:t>
            </w:r>
          </w:p>
        </w:tc>
        <w:tc>
          <w:tcPr>
            <w:tcW w:w="4536" w:type="dxa"/>
            <w:shd w:val="clear" w:color="auto" w:fill="auto"/>
          </w:tcPr>
          <w:p w14:paraId="281C4D4D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Don’t forget to turn off the lights before leaving.</w:t>
            </w:r>
          </w:p>
          <w:p w14:paraId="2A4E10E3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离开前不要忘</w:t>
            </w:r>
            <w:r>
              <w:rPr>
                <w:rFonts w:hint="eastAsia" w:ascii="宋体" w:hAnsi="宋体" w:eastAsia="宋体" w:cs="微软雅黑"/>
                <w:lang w:eastAsia="zh-CN"/>
              </w:rPr>
              <w:t>记</w:t>
            </w:r>
            <w:r>
              <w:rPr>
                <w:rFonts w:ascii="宋体" w:hAnsi="宋体" w:eastAsia="宋体"/>
                <w:lang w:eastAsia="zh-CN"/>
              </w:rPr>
              <w:t>关灯。</w:t>
            </w:r>
          </w:p>
        </w:tc>
      </w:tr>
      <w:tr w14:paraId="6D3F0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66A97D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129. Blow over</w:t>
            </w:r>
          </w:p>
        </w:tc>
        <w:tc>
          <w:tcPr>
            <w:tcW w:w="1985" w:type="dxa"/>
            <w:shd w:val="clear" w:color="auto" w:fill="auto"/>
          </w:tcPr>
          <w:p w14:paraId="324F3D0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平息，</w:t>
            </w:r>
            <w:r>
              <w:rPr>
                <w:rFonts w:hint="eastAsia" w:ascii="宋体" w:hAnsi="宋体" w:eastAsia="宋体" w:cs="微软雅黑"/>
              </w:rPr>
              <w:t>过</w:t>
            </w:r>
            <w:r>
              <w:rPr>
                <w:rFonts w:ascii="宋体" w:hAnsi="宋体" w:eastAsia="宋体"/>
              </w:rPr>
              <w:t>去</w:t>
            </w:r>
          </w:p>
        </w:tc>
        <w:tc>
          <w:tcPr>
            <w:tcW w:w="4536" w:type="dxa"/>
            <w:shd w:val="clear" w:color="auto" w:fill="auto"/>
          </w:tcPr>
          <w:p w14:paraId="5B89B0C8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storm will blow over soon.</w:t>
            </w:r>
          </w:p>
          <w:p w14:paraId="24E4813F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暴</w:t>
            </w:r>
            <w:r>
              <w:rPr>
                <w:rFonts w:hint="eastAsia" w:ascii="宋体" w:hAnsi="宋体" w:eastAsia="宋体" w:cs="微软雅黑"/>
                <w:lang w:eastAsia="zh-CN"/>
              </w:rPr>
              <w:t>风</w:t>
            </w:r>
            <w:r>
              <w:rPr>
                <w:rFonts w:ascii="宋体" w:hAnsi="宋体" w:eastAsia="宋体"/>
                <w:lang w:eastAsia="zh-CN"/>
              </w:rPr>
              <w:t>雨很快就会平息。</w:t>
            </w:r>
          </w:p>
        </w:tc>
      </w:tr>
      <w:tr w14:paraId="158D6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660503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130. Call off</w:t>
            </w:r>
          </w:p>
        </w:tc>
        <w:tc>
          <w:tcPr>
            <w:tcW w:w="1985" w:type="dxa"/>
            <w:shd w:val="clear" w:color="auto" w:fill="auto"/>
          </w:tcPr>
          <w:p w14:paraId="57F2C7D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取消</w:t>
            </w:r>
          </w:p>
        </w:tc>
        <w:tc>
          <w:tcPr>
            <w:tcW w:w="4536" w:type="dxa"/>
            <w:shd w:val="clear" w:color="auto" w:fill="auto"/>
          </w:tcPr>
          <w:p w14:paraId="19DE8AD2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They called off the event due to rain.</w:t>
            </w:r>
          </w:p>
          <w:p w14:paraId="17EA60B9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由于下雨，他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取消了活</w:t>
            </w:r>
            <w:r>
              <w:rPr>
                <w:rFonts w:hint="eastAsia" w:ascii="宋体" w:hAnsi="宋体" w:eastAsia="宋体" w:cs="微软雅黑"/>
                <w:lang w:eastAsia="zh-CN"/>
              </w:rPr>
              <w:t>动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0013B5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BD743C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131. Eat out</w:t>
            </w:r>
          </w:p>
        </w:tc>
        <w:tc>
          <w:tcPr>
            <w:tcW w:w="1985" w:type="dxa"/>
            <w:shd w:val="clear" w:color="auto" w:fill="auto"/>
          </w:tcPr>
          <w:p w14:paraId="3C514B5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外出吃</w:t>
            </w:r>
            <w:r>
              <w:rPr>
                <w:rFonts w:hint="eastAsia" w:ascii="宋体" w:hAnsi="宋体" w:eastAsia="宋体" w:cs="微软雅黑"/>
              </w:rPr>
              <w:t>饭</w:t>
            </w:r>
          </w:p>
        </w:tc>
        <w:tc>
          <w:tcPr>
            <w:tcW w:w="4536" w:type="dxa"/>
            <w:shd w:val="clear" w:color="auto" w:fill="auto"/>
          </w:tcPr>
          <w:p w14:paraId="30268794">
            <w:pPr>
              <w:adjustRightInd w:val="0"/>
              <w:snapToGrid w:val="0"/>
              <w:spacing w:after="0" w:line="480" w:lineRule="auto"/>
              <w:jc w:val="both"/>
            </w:pPr>
            <w:r>
              <w:t>We decided to eat out instead of cooking.</w:t>
            </w:r>
          </w:p>
          <w:p w14:paraId="15C34AA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决定外出吃</w:t>
            </w:r>
            <w:r>
              <w:rPr>
                <w:rFonts w:hint="eastAsia" w:ascii="宋体" w:hAnsi="宋体" w:eastAsia="宋体" w:cs="微软雅黑"/>
                <w:lang w:eastAsia="zh-CN"/>
              </w:rPr>
              <w:t>饭</w:t>
            </w:r>
            <w:r>
              <w:rPr>
                <w:rFonts w:ascii="宋体" w:hAnsi="宋体" w:eastAsia="宋体"/>
                <w:lang w:eastAsia="zh-CN"/>
              </w:rPr>
              <w:t>而不是在家做</w:t>
            </w:r>
            <w:r>
              <w:rPr>
                <w:rFonts w:hint="eastAsia" w:ascii="宋体" w:hAnsi="宋体" w:eastAsia="宋体" w:cs="微软雅黑"/>
                <w:lang w:eastAsia="zh-CN"/>
              </w:rPr>
              <w:t>饭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6C52B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F287D4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132. Fall behind</w:t>
            </w:r>
          </w:p>
        </w:tc>
        <w:tc>
          <w:tcPr>
            <w:tcW w:w="1985" w:type="dxa"/>
            <w:shd w:val="clear" w:color="auto" w:fill="auto"/>
          </w:tcPr>
          <w:p w14:paraId="1F5AAFD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落后</w:t>
            </w:r>
          </w:p>
        </w:tc>
        <w:tc>
          <w:tcPr>
            <w:tcW w:w="4536" w:type="dxa"/>
            <w:shd w:val="clear" w:color="auto" w:fill="auto"/>
          </w:tcPr>
          <w:p w14:paraId="7D4349C7">
            <w:pPr>
              <w:adjustRightInd w:val="0"/>
              <w:snapToGrid w:val="0"/>
              <w:spacing w:after="0" w:line="480" w:lineRule="auto"/>
              <w:jc w:val="both"/>
            </w:pPr>
            <w:r>
              <w:t>He fell behind in his studies after being sick.</w:t>
            </w:r>
          </w:p>
          <w:p w14:paraId="751972B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他生病后在学</w:t>
            </w:r>
            <w:r>
              <w:rPr>
                <w:rFonts w:hint="eastAsia" w:ascii="宋体" w:hAnsi="宋体" w:eastAsia="宋体" w:cs="微软雅黑"/>
                <w:lang w:eastAsia="zh-CN"/>
              </w:rPr>
              <w:t>业</w:t>
            </w:r>
            <w:r>
              <w:rPr>
                <w:rFonts w:ascii="宋体" w:hAnsi="宋体" w:eastAsia="宋体"/>
                <w:lang w:eastAsia="zh-CN"/>
              </w:rPr>
              <w:t>上落后了。</w:t>
            </w:r>
          </w:p>
        </w:tc>
      </w:tr>
      <w:tr w14:paraId="07B82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D5F733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133. Get back</w:t>
            </w:r>
          </w:p>
        </w:tc>
        <w:tc>
          <w:tcPr>
            <w:tcW w:w="1985" w:type="dxa"/>
            <w:shd w:val="clear" w:color="auto" w:fill="auto"/>
          </w:tcPr>
          <w:p w14:paraId="11D42AA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回来，取回</w:t>
            </w:r>
          </w:p>
        </w:tc>
        <w:tc>
          <w:tcPr>
            <w:tcW w:w="4536" w:type="dxa"/>
            <w:shd w:val="clear" w:color="auto" w:fill="auto"/>
          </w:tcPr>
          <w:p w14:paraId="1F549A08">
            <w:pPr>
              <w:adjustRightInd w:val="0"/>
              <w:snapToGrid w:val="0"/>
              <w:spacing w:after="0" w:line="480" w:lineRule="auto"/>
              <w:jc w:val="both"/>
            </w:pPr>
            <w:r>
              <w:t>I’ll get back to you as soon as possible.</w:t>
            </w:r>
          </w:p>
          <w:p w14:paraId="1374ED1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我会尽快回复你。</w:t>
            </w:r>
          </w:p>
        </w:tc>
      </w:tr>
      <w:tr w14:paraId="37B00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E27B2E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134. Hand in</w:t>
            </w:r>
          </w:p>
        </w:tc>
        <w:tc>
          <w:tcPr>
            <w:tcW w:w="1985" w:type="dxa"/>
            <w:shd w:val="clear" w:color="auto" w:fill="auto"/>
          </w:tcPr>
          <w:p w14:paraId="1407179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提交</w:t>
            </w:r>
          </w:p>
        </w:tc>
        <w:tc>
          <w:tcPr>
            <w:tcW w:w="4536" w:type="dxa"/>
            <w:shd w:val="clear" w:color="auto" w:fill="auto"/>
          </w:tcPr>
          <w:p w14:paraId="6E508FE6">
            <w:pPr>
              <w:adjustRightInd w:val="0"/>
              <w:snapToGrid w:val="0"/>
              <w:spacing w:after="0" w:line="480" w:lineRule="auto"/>
              <w:jc w:val="both"/>
            </w:pPr>
            <w:r>
              <w:t>Please hand in your assignments by Friday.</w:t>
            </w:r>
          </w:p>
          <w:p w14:paraId="6F1FF2B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请</w:t>
            </w:r>
            <w:r>
              <w:rPr>
                <w:rFonts w:ascii="宋体" w:hAnsi="宋体" w:eastAsia="宋体"/>
                <w:lang w:eastAsia="zh-CN"/>
              </w:rPr>
              <w:t>在周五前提交你的作</w:t>
            </w:r>
            <w:r>
              <w:rPr>
                <w:rFonts w:hint="eastAsia" w:ascii="宋体" w:hAnsi="宋体" w:eastAsia="宋体" w:cs="微软雅黑"/>
                <w:lang w:eastAsia="zh-CN"/>
              </w:rPr>
              <w:t>业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2E032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70BD8E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135. Hold back</w:t>
            </w:r>
          </w:p>
        </w:tc>
        <w:tc>
          <w:tcPr>
            <w:tcW w:w="1985" w:type="dxa"/>
            <w:shd w:val="clear" w:color="auto" w:fill="auto"/>
          </w:tcPr>
          <w:p w14:paraId="1C8C61C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抑制，克制</w:t>
            </w:r>
          </w:p>
        </w:tc>
        <w:tc>
          <w:tcPr>
            <w:tcW w:w="4536" w:type="dxa"/>
            <w:shd w:val="clear" w:color="auto" w:fill="auto"/>
          </w:tcPr>
          <w:p w14:paraId="0330847F">
            <w:pPr>
              <w:adjustRightInd w:val="0"/>
              <w:snapToGrid w:val="0"/>
              <w:spacing w:after="0" w:line="480" w:lineRule="auto"/>
              <w:jc w:val="both"/>
            </w:pPr>
            <w:r>
              <w:t>She had to hold back her tears during the speech.</w:t>
            </w:r>
          </w:p>
          <w:p w14:paraId="508F8C3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她在演</w:t>
            </w:r>
            <w:r>
              <w:rPr>
                <w:rFonts w:hint="eastAsia" w:ascii="宋体" w:hAnsi="宋体" w:eastAsia="宋体" w:cs="微软雅黑"/>
                <w:lang w:eastAsia="zh-CN"/>
              </w:rPr>
              <w:t>讲</w:t>
            </w:r>
            <w:r>
              <w:rPr>
                <w:rFonts w:ascii="宋体" w:hAnsi="宋体" w:eastAsia="宋体"/>
                <w:lang w:eastAsia="zh-CN"/>
              </w:rPr>
              <w:t>中不得不克制住泪水。</w:t>
            </w:r>
          </w:p>
        </w:tc>
      </w:tr>
      <w:tr w14:paraId="0993A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B3DCA2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136. Move on</w:t>
            </w:r>
          </w:p>
        </w:tc>
        <w:tc>
          <w:tcPr>
            <w:tcW w:w="1985" w:type="dxa"/>
            <w:shd w:val="clear" w:color="auto" w:fill="auto"/>
          </w:tcPr>
          <w:p w14:paraId="1C80DDD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继续</w:t>
            </w:r>
            <w:r>
              <w:rPr>
                <w:rFonts w:ascii="宋体" w:hAnsi="宋体" w:eastAsia="宋体"/>
              </w:rPr>
              <w:t>前</w:t>
            </w:r>
            <w:r>
              <w:rPr>
                <w:rFonts w:hint="eastAsia" w:ascii="宋体" w:hAnsi="宋体" w:eastAsia="宋体" w:cs="微软雅黑"/>
              </w:rPr>
              <w:t>进</w:t>
            </w:r>
          </w:p>
        </w:tc>
        <w:tc>
          <w:tcPr>
            <w:tcW w:w="4536" w:type="dxa"/>
            <w:shd w:val="clear" w:color="auto" w:fill="auto"/>
          </w:tcPr>
          <w:p w14:paraId="3287C54B">
            <w:pPr>
              <w:adjustRightInd w:val="0"/>
              <w:snapToGrid w:val="0"/>
              <w:spacing w:after="0" w:line="480" w:lineRule="auto"/>
              <w:jc w:val="both"/>
            </w:pPr>
            <w:r>
              <w:t>It’s time to move on to the next project.</w:t>
            </w:r>
          </w:p>
          <w:p w14:paraId="16CB1FE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是</w:t>
            </w:r>
            <w:r>
              <w:rPr>
                <w:rFonts w:hint="eastAsia" w:ascii="宋体" w:hAnsi="宋体" w:eastAsia="宋体" w:cs="微软雅黑"/>
                <w:lang w:eastAsia="zh-CN"/>
              </w:rPr>
              <w:t>时</w:t>
            </w:r>
            <w:r>
              <w:rPr>
                <w:rFonts w:ascii="宋体" w:hAnsi="宋体" w:eastAsia="宋体"/>
                <w:lang w:eastAsia="zh-CN"/>
              </w:rPr>
              <w:t>候</w:t>
            </w:r>
            <w:r>
              <w:rPr>
                <w:rFonts w:hint="eastAsia" w:ascii="宋体" w:hAnsi="宋体" w:eastAsia="宋体" w:cs="微软雅黑"/>
                <w:lang w:eastAsia="zh-CN"/>
              </w:rPr>
              <w:t>继续</w:t>
            </w:r>
            <w:r>
              <w:rPr>
                <w:rFonts w:ascii="宋体" w:hAnsi="宋体" w:eastAsia="宋体"/>
                <w:lang w:eastAsia="zh-CN"/>
              </w:rPr>
              <w:t>下一个</w:t>
            </w:r>
            <w:r>
              <w:rPr>
                <w:rFonts w:hint="eastAsia" w:ascii="宋体" w:hAnsi="宋体" w:eastAsia="宋体" w:cs="微软雅黑"/>
                <w:lang w:eastAsia="zh-CN"/>
              </w:rPr>
              <w:t>项</w:t>
            </w:r>
            <w:r>
              <w:rPr>
                <w:rFonts w:ascii="宋体" w:hAnsi="宋体" w:eastAsia="宋体"/>
                <w:lang w:eastAsia="zh-CN"/>
              </w:rPr>
              <w:t>目了。</w:t>
            </w:r>
          </w:p>
        </w:tc>
      </w:tr>
      <w:tr w14:paraId="361EF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173AD0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137. Pass up</w:t>
            </w:r>
          </w:p>
        </w:tc>
        <w:tc>
          <w:tcPr>
            <w:tcW w:w="1985" w:type="dxa"/>
            <w:shd w:val="clear" w:color="auto" w:fill="auto"/>
          </w:tcPr>
          <w:p w14:paraId="4DC2328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错过</w:t>
            </w:r>
            <w:r>
              <w:rPr>
                <w:rFonts w:ascii="宋体" w:hAnsi="宋体" w:eastAsia="宋体"/>
              </w:rPr>
              <w:t>，放弃</w:t>
            </w:r>
          </w:p>
        </w:tc>
        <w:tc>
          <w:tcPr>
            <w:tcW w:w="4536" w:type="dxa"/>
            <w:shd w:val="clear" w:color="auto" w:fill="auto"/>
          </w:tcPr>
          <w:p w14:paraId="3097C50C">
            <w:pPr>
              <w:adjustRightInd w:val="0"/>
              <w:snapToGrid w:val="0"/>
              <w:spacing w:after="0" w:line="480" w:lineRule="auto"/>
              <w:jc w:val="both"/>
            </w:pPr>
            <w:r>
              <w:t>He passed up the opportunity to travel abroad.</w:t>
            </w:r>
          </w:p>
          <w:p w14:paraId="2E19FD8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他放弃了去国外旅行的机会。</w:t>
            </w:r>
          </w:p>
        </w:tc>
      </w:tr>
      <w:tr w14:paraId="22DEB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D25DC6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138. Run out</w:t>
            </w:r>
          </w:p>
        </w:tc>
        <w:tc>
          <w:tcPr>
            <w:tcW w:w="1985" w:type="dxa"/>
            <w:shd w:val="clear" w:color="auto" w:fill="auto"/>
          </w:tcPr>
          <w:p w14:paraId="1084532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用完</w:t>
            </w:r>
          </w:p>
        </w:tc>
        <w:tc>
          <w:tcPr>
            <w:tcW w:w="4536" w:type="dxa"/>
            <w:shd w:val="clear" w:color="auto" w:fill="auto"/>
          </w:tcPr>
          <w:p w14:paraId="10103124">
            <w:pPr>
              <w:adjustRightInd w:val="0"/>
              <w:snapToGrid w:val="0"/>
              <w:spacing w:after="0" w:line="480" w:lineRule="auto"/>
              <w:jc w:val="both"/>
            </w:pPr>
            <w:r>
              <w:t>We ran out of sugar this morning.</w:t>
            </w:r>
          </w:p>
          <w:p w14:paraId="3F75BCF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今天早上用完了糖。</w:t>
            </w:r>
          </w:p>
        </w:tc>
      </w:tr>
      <w:tr w14:paraId="44C38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61F51F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139. Stand out</w:t>
            </w:r>
          </w:p>
        </w:tc>
        <w:tc>
          <w:tcPr>
            <w:tcW w:w="1985" w:type="dxa"/>
            <w:shd w:val="clear" w:color="auto" w:fill="auto"/>
          </w:tcPr>
          <w:p w14:paraId="0A9757F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突出，</w:t>
            </w:r>
            <w:r>
              <w:rPr>
                <w:rFonts w:hint="eastAsia" w:ascii="宋体" w:hAnsi="宋体" w:eastAsia="宋体" w:cs="微软雅黑"/>
              </w:rPr>
              <w:t>显</w:t>
            </w:r>
            <w:r>
              <w:rPr>
                <w:rFonts w:ascii="宋体" w:hAnsi="宋体" w:eastAsia="宋体"/>
              </w:rPr>
              <w:t>眼</w:t>
            </w:r>
          </w:p>
        </w:tc>
        <w:tc>
          <w:tcPr>
            <w:tcW w:w="4536" w:type="dxa"/>
            <w:shd w:val="clear" w:color="auto" w:fill="auto"/>
          </w:tcPr>
          <w:p w14:paraId="4666B85B">
            <w:pPr>
              <w:adjustRightInd w:val="0"/>
              <w:snapToGrid w:val="0"/>
              <w:spacing w:after="0" w:line="480" w:lineRule="auto"/>
              <w:jc w:val="both"/>
            </w:pPr>
            <w:r>
              <w:t>Her red dress made her stand out in the crowd.</w:t>
            </w:r>
          </w:p>
          <w:p w14:paraId="6B15F77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她的</w:t>
            </w:r>
            <w:r>
              <w:rPr>
                <w:rFonts w:hint="eastAsia" w:ascii="宋体" w:hAnsi="宋体" w:eastAsia="宋体" w:cs="微软雅黑"/>
                <w:lang w:eastAsia="zh-CN"/>
              </w:rPr>
              <w:t>红</w:t>
            </w:r>
            <w:r>
              <w:rPr>
                <w:rFonts w:ascii="宋体" w:hAnsi="宋体" w:eastAsia="宋体"/>
                <w:lang w:eastAsia="zh-CN"/>
              </w:rPr>
              <w:t>裙</w:t>
            </w:r>
            <w:r>
              <w:rPr>
                <w:rFonts w:hint="eastAsia" w:ascii="宋体" w:hAnsi="宋体" w:eastAsia="宋体" w:cs="微软雅黑"/>
                <w:lang w:eastAsia="zh-CN"/>
              </w:rPr>
              <w:t>让</w:t>
            </w:r>
            <w:r>
              <w:rPr>
                <w:rFonts w:ascii="宋体" w:hAnsi="宋体" w:eastAsia="宋体"/>
                <w:lang w:eastAsia="zh-CN"/>
              </w:rPr>
              <w:t>她在人群中格外</w:t>
            </w:r>
            <w:r>
              <w:rPr>
                <w:rFonts w:hint="eastAsia" w:ascii="宋体" w:hAnsi="宋体" w:eastAsia="宋体" w:cs="微软雅黑"/>
                <w:lang w:eastAsia="zh-CN"/>
              </w:rPr>
              <w:t>显</w:t>
            </w:r>
            <w:r>
              <w:rPr>
                <w:rFonts w:ascii="宋体" w:hAnsi="宋体" w:eastAsia="宋体"/>
                <w:lang w:eastAsia="zh-CN"/>
              </w:rPr>
              <w:t>眼。</w:t>
            </w:r>
          </w:p>
        </w:tc>
      </w:tr>
      <w:tr w14:paraId="41F8C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C804FF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140. Catch up</w:t>
            </w:r>
          </w:p>
        </w:tc>
        <w:tc>
          <w:tcPr>
            <w:tcW w:w="1985" w:type="dxa"/>
            <w:shd w:val="clear" w:color="auto" w:fill="auto"/>
          </w:tcPr>
          <w:p w14:paraId="0188B8F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赶上，追上</w:t>
            </w:r>
          </w:p>
        </w:tc>
        <w:tc>
          <w:tcPr>
            <w:tcW w:w="4536" w:type="dxa"/>
            <w:shd w:val="clear" w:color="auto" w:fill="auto"/>
          </w:tcPr>
          <w:p w14:paraId="33AF6B4C">
            <w:pPr>
              <w:adjustRightInd w:val="0"/>
              <w:snapToGrid w:val="0"/>
              <w:spacing w:after="0" w:line="480" w:lineRule="auto"/>
              <w:jc w:val="both"/>
            </w:pPr>
            <w:r>
              <w:t>I need to catch up on my homework.</w:t>
            </w:r>
          </w:p>
          <w:p w14:paraId="752C5D0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我需要赶上我的作</w:t>
            </w:r>
            <w:r>
              <w:rPr>
                <w:rFonts w:hint="eastAsia" w:ascii="宋体" w:hAnsi="宋体" w:eastAsia="宋体" w:cs="微软雅黑"/>
                <w:lang w:eastAsia="zh-CN"/>
              </w:rPr>
              <w:t>业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5C12A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0CD074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141. Give in</w:t>
            </w:r>
          </w:p>
        </w:tc>
        <w:tc>
          <w:tcPr>
            <w:tcW w:w="1985" w:type="dxa"/>
            <w:shd w:val="clear" w:color="auto" w:fill="auto"/>
          </w:tcPr>
          <w:p w14:paraId="549D33D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屈服，妥</w:t>
            </w:r>
            <w:r>
              <w:rPr>
                <w:rFonts w:hint="eastAsia" w:ascii="宋体" w:hAnsi="宋体" w:eastAsia="宋体" w:cs="微软雅黑"/>
              </w:rPr>
              <w:t>协</w:t>
            </w:r>
          </w:p>
        </w:tc>
        <w:tc>
          <w:tcPr>
            <w:tcW w:w="4536" w:type="dxa"/>
            <w:shd w:val="clear" w:color="auto" w:fill="auto"/>
          </w:tcPr>
          <w:p w14:paraId="4014A83B">
            <w:pPr>
              <w:adjustRightInd w:val="0"/>
              <w:snapToGrid w:val="0"/>
              <w:spacing w:after="0" w:line="480" w:lineRule="auto"/>
              <w:jc w:val="both"/>
            </w:pPr>
            <w:r>
              <w:t>He finally gave in to the pressure.</w:t>
            </w:r>
          </w:p>
          <w:p w14:paraId="2DDB95E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他最</w:t>
            </w:r>
            <w:r>
              <w:rPr>
                <w:rFonts w:hint="eastAsia" w:ascii="宋体" w:hAnsi="宋体" w:eastAsia="宋体" w:cs="微软雅黑"/>
                <w:lang w:eastAsia="zh-CN"/>
              </w:rPr>
              <w:t>终</w:t>
            </w:r>
            <w:r>
              <w:rPr>
                <w:rFonts w:ascii="宋体" w:hAnsi="宋体" w:eastAsia="宋体"/>
                <w:lang w:eastAsia="zh-CN"/>
              </w:rPr>
              <w:t>向</w:t>
            </w:r>
            <w:r>
              <w:rPr>
                <w:rFonts w:hint="eastAsia" w:ascii="宋体" w:hAnsi="宋体" w:eastAsia="宋体" w:cs="微软雅黑"/>
                <w:lang w:eastAsia="zh-CN"/>
              </w:rPr>
              <w:t>压</w:t>
            </w:r>
            <w:r>
              <w:rPr>
                <w:rFonts w:ascii="宋体" w:hAnsi="宋体" w:eastAsia="宋体"/>
                <w:lang w:eastAsia="zh-CN"/>
              </w:rPr>
              <w:t>力妥</w:t>
            </w:r>
            <w:r>
              <w:rPr>
                <w:rFonts w:hint="eastAsia" w:ascii="宋体" w:hAnsi="宋体" w:eastAsia="宋体" w:cs="微软雅黑"/>
                <w:lang w:eastAsia="zh-CN"/>
              </w:rPr>
              <w:t>协</w:t>
            </w:r>
            <w:r>
              <w:rPr>
                <w:rFonts w:ascii="宋体" w:hAnsi="宋体" w:eastAsia="宋体"/>
                <w:lang w:eastAsia="zh-CN"/>
              </w:rPr>
              <w:t>了。</w:t>
            </w:r>
          </w:p>
        </w:tc>
      </w:tr>
      <w:tr w14:paraId="7A3C5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23B87F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142. Check out</w:t>
            </w:r>
          </w:p>
        </w:tc>
        <w:tc>
          <w:tcPr>
            <w:tcW w:w="1985" w:type="dxa"/>
            <w:shd w:val="clear" w:color="auto" w:fill="auto"/>
          </w:tcPr>
          <w:p w14:paraId="50DC3E2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查</w:t>
            </w:r>
            <w:r>
              <w:rPr>
                <w:rFonts w:ascii="宋体" w:hAnsi="宋体" w:eastAsia="宋体"/>
              </w:rPr>
              <w:t>看，退房</w:t>
            </w:r>
          </w:p>
        </w:tc>
        <w:tc>
          <w:tcPr>
            <w:tcW w:w="4536" w:type="dxa"/>
            <w:shd w:val="clear" w:color="auto" w:fill="auto"/>
          </w:tcPr>
          <w:p w14:paraId="0B876B57">
            <w:pPr>
              <w:adjustRightInd w:val="0"/>
              <w:snapToGrid w:val="0"/>
              <w:spacing w:after="0" w:line="480" w:lineRule="auto"/>
              <w:jc w:val="both"/>
            </w:pPr>
            <w:r>
              <w:t>We checked out of the hotel early this morning.</w:t>
            </w:r>
          </w:p>
          <w:p w14:paraId="28A7BE0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今天早上早早地退了房。</w:t>
            </w:r>
          </w:p>
          <w:p w14:paraId="2C48A70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</w:p>
        </w:tc>
      </w:tr>
      <w:tr w14:paraId="553E4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6EE9E0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143. Come up</w:t>
            </w:r>
          </w:p>
        </w:tc>
        <w:tc>
          <w:tcPr>
            <w:tcW w:w="1985" w:type="dxa"/>
            <w:shd w:val="clear" w:color="auto" w:fill="auto"/>
          </w:tcPr>
          <w:p w14:paraId="3B30AB7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出</w:t>
            </w:r>
            <w:r>
              <w:rPr>
                <w:rFonts w:hint="eastAsia" w:ascii="宋体" w:hAnsi="宋体" w:eastAsia="宋体" w:cs="微软雅黑"/>
              </w:rPr>
              <w:t>现</w:t>
            </w:r>
            <w:r>
              <w:rPr>
                <w:rFonts w:ascii="宋体" w:hAnsi="宋体" w:eastAsia="宋体"/>
              </w:rPr>
              <w:t>，提到</w:t>
            </w:r>
          </w:p>
        </w:tc>
        <w:tc>
          <w:tcPr>
            <w:tcW w:w="4536" w:type="dxa"/>
            <w:shd w:val="clear" w:color="auto" w:fill="auto"/>
          </w:tcPr>
          <w:p w14:paraId="27225CF8">
            <w:pPr>
              <w:adjustRightInd w:val="0"/>
              <w:snapToGrid w:val="0"/>
              <w:spacing w:after="0" w:line="480" w:lineRule="auto"/>
              <w:jc w:val="both"/>
            </w:pPr>
            <w:r>
              <w:t>The topic came up during our meeting.</w:t>
            </w:r>
          </w:p>
          <w:p w14:paraId="552DB32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个</w:t>
            </w:r>
            <w:r>
              <w:rPr>
                <w:rFonts w:hint="eastAsia" w:ascii="宋体" w:hAnsi="宋体" w:eastAsia="宋体" w:cs="微软雅黑"/>
                <w:lang w:eastAsia="zh-CN"/>
              </w:rPr>
              <w:t>话题</w:t>
            </w:r>
            <w:r>
              <w:rPr>
                <w:rFonts w:ascii="宋体" w:hAnsi="宋体" w:eastAsia="宋体"/>
                <w:lang w:eastAsia="zh-CN"/>
              </w:rPr>
              <w:t>在我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的会</w:t>
            </w:r>
            <w:r>
              <w:rPr>
                <w:rFonts w:hint="eastAsia" w:ascii="宋体" w:hAnsi="宋体" w:eastAsia="宋体" w:cs="微软雅黑"/>
                <w:lang w:eastAsia="zh-CN"/>
              </w:rPr>
              <w:t>议</w:t>
            </w:r>
            <w:r>
              <w:rPr>
                <w:rFonts w:ascii="宋体" w:hAnsi="宋体" w:eastAsia="宋体"/>
                <w:lang w:eastAsia="zh-CN"/>
              </w:rPr>
              <w:t>中被提到。</w:t>
            </w:r>
          </w:p>
        </w:tc>
      </w:tr>
      <w:tr w14:paraId="56E71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08BBFD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144. End up</w:t>
            </w:r>
          </w:p>
        </w:tc>
        <w:tc>
          <w:tcPr>
            <w:tcW w:w="1985" w:type="dxa"/>
            <w:shd w:val="clear" w:color="auto" w:fill="auto"/>
          </w:tcPr>
          <w:p w14:paraId="1C4C544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结</w:t>
            </w:r>
            <w:r>
              <w:rPr>
                <w:rFonts w:ascii="宋体" w:hAnsi="宋体" w:eastAsia="宋体"/>
              </w:rPr>
              <w:t>果是</w:t>
            </w:r>
          </w:p>
        </w:tc>
        <w:tc>
          <w:tcPr>
            <w:tcW w:w="4536" w:type="dxa"/>
            <w:shd w:val="clear" w:color="auto" w:fill="auto"/>
          </w:tcPr>
          <w:p w14:paraId="7895E3E6">
            <w:pPr>
              <w:adjustRightInd w:val="0"/>
              <w:snapToGrid w:val="0"/>
              <w:spacing w:after="0" w:line="480" w:lineRule="auto"/>
              <w:jc w:val="both"/>
            </w:pPr>
            <w:r>
              <w:t>We ended up taking a taxi home.</w:t>
            </w:r>
          </w:p>
          <w:p w14:paraId="374B181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最</w:t>
            </w:r>
            <w:r>
              <w:rPr>
                <w:rFonts w:hint="eastAsia" w:ascii="宋体" w:hAnsi="宋体" w:eastAsia="宋体" w:cs="微软雅黑"/>
                <w:lang w:eastAsia="zh-CN"/>
              </w:rPr>
              <w:t>终选择</w:t>
            </w:r>
            <w:r>
              <w:rPr>
                <w:rFonts w:ascii="宋体" w:hAnsi="宋体" w:eastAsia="宋体"/>
                <w:lang w:eastAsia="zh-CN"/>
              </w:rPr>
              <w:t>打</w:t>
            </w:r>
            <w:r>
              <w:rPr>
                <w:rFonts w:hint="eastAsia" w:ascii="宋体" w:hAnsi="宋体" w:eastAsia="宋体" w:cs="微软雅黑"/>
                <w:lang w:eastAsia="zh-CN"/>
              </w:rPr>
              <w:t>车</w:t>
            </w:r>
            <w:r>
              <w:rPr>
                <w:rFonts w:ascii="宋体" w:hAnsi="宋体" w:eastAsia="宋体"/>
                <w:lang w:eastAsia="zh-CN"/>
              </w:rPr>
              <w:t>回家。</w:t>
            </w:r>
          </w:p>
        </w:tc>
      </w:tr>
      <w:tr w14:paraId="1091A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A1B80C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145. Get by</w:t>
            </w:r>
          </w:p>
        </w:tc>
        <w:tc>
          <w:tcPr>
            <w:tcW w:w="1985" w:type="dxa"/>
            <w:shd w:val="clear" w:color="auto" w:fill="auto"/>
          </w:tcPr>
          <w:p w14:paraId="0C28053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勉</w:t>
            </w:r>
            <w:r>
              <w:rPr>
                <w:rFonts w:hint="eastAsia" w:ascii="宋体" w:hAnsi="宋体" w:eastAsia="宋体" w:cs="微软雅黑"/>
              </w:rPr>
              <w:t>强维</w:t>
            </w:r>
            <w:r>
              <w:rPr>
                <w:rFonts w:ascii="宋体" w:hAnsi="宋体" w:eastAsia="宋体"/>
              </w:rPr>
              <w:t>持</w:t>
            </w:r>
          </w:p>
        </w:tc>
        <w:tc>
          <w:tcPr>
            <w:tcW w:w="4536" w:type="dxa"/>
            <w:shd w:val="clear" w:color="auto" w:fill="auto"/>
          </w:tcPr>
          <w:p w14:paraId="59EF0D3B">
            <w:pPr>
              <w:adjustRightInd w:val="0"/>
              <w:snapToGrid w:val="0"/>
              <w:spacing w:after="0" w:line="480" w:lineRule="auto"/>
              <w:jc w:val="both"/>
            </w:pPr>
            <w:r>
              <w:t>I can get by with my basic Spanish.</w:t>
            </w:r>
          </w:p>
          <w:p w14:paraId="765E092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我凭借基</w:t>
            </w:r>
            <w:r>
              <w:rPr>
                <w:rFonts w:hint="eastAsia" w:ascii="宋体" w:hAnsi="宋体" w:eastAsia="宋体" w:cs="微软雅黑"/>
                <w:lang w:eastAsia="zh-CN"/>
              </w:rPr>
              <w:t>础</w:t>
            </w:r>
            <w:r>
              <w:rPr>
                <w:rFonts w:ascii="宋体" w:hAnsi="宋体" w:eastAsia="宋体"/>
                <w:lang w:eastAsia="zh-CN"/>
              </w:rPr>
              <w:t>的西班牙</w:t>
            </w:r>
            <w:r>
              <w:rPr>
                <w:rFonts w:hint="eastAsia" w:ascii="宋体" w:hAnsi="宋体" w:eastAsia="宋体" w:cs="微软雅黑"/>
                <w:lang w:eastAsia="zh-CN"/>
              </w:rPr>
              <w:t>语</w:t>
            </w:r>
            <w:r>
              <w:rPr>
                <w:rFonts w:ascii="宋体" w:hAnsi="宋体" w:eastAsia="宋体"/>
                <w:lang w:eastAsia="zh-CN"/>
              </w:rPr>
              <w:t>勉</w:t>
            </w:r>
            <w:r>
              <w:rPr>
                <w:rFonts w:hint="eastAsia" w:ascii="宋体" w:hAnsi="宋体" w:eastAsia="宋体" w:cs="微软雅黑"/>
                <w:lang w:eastAsia="zh-CN"/>
              </w:rPr>
              <w:t>强应</w:t>
            </w:r>
            <w:r>
              <w:rPr>
                <w:rFonts w:ascii="宋体" w:hAnsi="宋体" w:eastAsia="宋体"/>
                <w:lang w:eastAsia="zh-CN"/>
              </w:rPr>
              <w:t>付。</w:t>
            </w:r>
          </w:p>
        </w:tc>
      </w:tr>
      <w:tr w14:paraId="04CC0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DC00F2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146. Give away</w:t>
            </w:r>
          </w:p>
        </w:tc>
        <w:tc>
          <w:tcPr>
            <w:tcW w:w="1985" w:type="dxa"/>
            <w:shd w:val="clear" w:color="auto" w:fill="auto"/>
          </w:tcPr>
          <w:p w14:paraId="0C1323B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赠</w:t>
            </w:r>
            <w:r>
              <w:rPr>
                <w:rFonts w:ascii="宋体" w:hAnsi="宋体" w:eastAsia="宋体"/>
              </w:rPr>
              <w:t>送，泄露</w:t>
            </w:r>
          </w:p>
        </w:tc>
        <w:tc>
          <w:tcPr>
            <w:tcW w:w="4536" w:type="dxa"/>
            <w:shd w:val="clear" w:color="auto" w:fill="auto"/>
          </w:tcPr>
          <w:p w14:paraId="0FEDE4F5">
            <w:pPr>
              <w:adjustRightInd w:val="0"/>
              <w:snapToGrid w:val="0"/>
              <w:spacing w:after="0" w:line="480" w:lineRule="auto"/>
              <w:jc w:val="both"/>
            </w:pPr>
            <w:r>
              <w:t>He gave away his old books to the library.</w:t>
            </w:r>
          </w:p>
          <w:p w14:paraId="554CF7D2">
            <w:pPr>
              <w:adjustRightInd w:val="0"/>
              <w:snapToGrid w:val="0"/>
              <w:spacing w:after="0" w:line="480" w:lineRule="auto"/>
              <w:jc w:val="both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他把旧书捐赠给了图书馆</w:t>
            </w:r>
            <w:r>
              <w:rPr>
                <w:rFonts w:hint="eastAsia" w:ascii="宋体" w:hAnsi="宋体" w:eastAsia="宋体"/>
                <w:lang w:eastAsia="zh-CN"/>
              </w:rPr>
              <w:t>。</w:t>
            </w:r>
          </w:p>
        </w:tc>
      </w:tr>
      <w:tr w14:paraId="1A379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25465D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147. Look up to</w:t>
            </w:r>
          </w:p>
        </w:tc>
        <w:tc>
          <w:tcPr>
            <w:tcW w:w="1985" w:type="dxa"/>
            <w:shd w:val="clear" w:color="auto" w:fill="auto"/>
          </w:tcPr>
          <w:p w14:paraId="1AD3DA8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敬仰，仰望</w:t>
            </w:r>
          </w:p>
        </w:tc>
        <w:tc>
          <w:tcPr>
            <w:tcW w:w="4536" w:type="dxa"/>
            <w:shd w:val="clear" w:color="auto" w:fill="auto"/>
          </w:tcPr>
          <w:p w14:paraId="0F91D5E1">
            <w:pPr>
              <w:adjustRightInd w:val="0"/>
              <w:snapToGrid w:val="0"/>
              <w:spacing w:after="0" w:line="480" w:lineRule="auto"/>
              <w:jc w:val="both"/>
            </w:pPr>
            <w:r>
              <w:t>I’ve always looked up to my older brother.</w:t>
            </w:r>
          </w:p>
          <w:p w14:paraId="4C7406D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我一直很敬仰我的哥哥。</w:t>
            </w:r>
          </w:p>
        </w:tc>
      </w:tr>
      <w:tr w14:paraId="6B282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0F9CA3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148. Make up</w:t>
            </w:r>
          </w:p>
        </w:tc>
        <w:tc>
          <w:tcPr>
            <w:tcW w:w="1985" w:type="dxa"/>
            <w:shd w:val="clear" w:color="auto" w:fill="auto"/>
          </w:tcPr>
          <w:p w14:paraId="69CED58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编</w:t>
            </w:r>
            <w:r>
              <w:rPr>
                <w:rFonts w:ascii="宋体" w:hAnsi="宋体" w:eastAsia="宋体"/>
              </w:rPr>
              <w:t>造，化</w:t>
            </w:r>
            <w:r>
              <w:rPr>
                <w:rFonts w:hint="eastAsia" w:ascii="宋体" w:hAnsi="宋体" w:eastAsia="宋体" w:cs="微软雅黑"/>
              </w:rPr>
              <w:t>妆</w:t>
            </w:r>
          </w:p>
        </w:tc>
        <w:tc>
          <w:tcPr>
            <w:tcW w:w="4536" w:type="dxa"/>
            <w:shd w:val="clear" w:color="auto" w:fill="auto"/>
          </w:tcPr>
          <w:p w14:paraId="1412385A">
            <w:pPr>
              <w:adjustRightInd w:val="0"/>
              <w:snapToGrid w:val="0"/>
              <w:spacing w:after="0" w:line="480" w:lineRule="auto"/>
              <w:jc w:val="both"/>
            </w:pPr>
            <w:r>
              <w:t>She made up a story to cover her absence.</w:t>
            </w:r>
          </w:p>
          <w:p w14:paraId="3EE17A9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编</w:t>
            </w:r>
            <w:r>
              <w:rPr>
                <w:rFonts w:ascii="宋体" w:hAnsi="宋体" w:eastAsia="宋体"/>
                <w:lang w:eastAsia="zh-CN"/>
              </w:rPr>
              <w:t>了个故事来掩盖她的缺席。</w:t>
            </w:r>
          </w:p>
        </w:tc>
      </w:tr>
      <w:tr w14:paraId="47B1C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DC1A00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149. Put down</w:t>
            </w:r>
          </w:p>
        </w:tc>
        <w:tc>
          <w:tcPr>
            <w:tcW w:w="1985" w:type="dxa"/>
            <w:shd w:val="clear" w:color="auto" w:fill="auto"/>
          </w:tcPr>
          <w:p w14:paraId="0825510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放下，</w:t>
            </w:r>
            <w:r>
              <w:rPr>
                <w:rFonts w:hint="eastAsia" w:ascii="宋体" w:hAnsi="宋体" w:eastAsia="宋体" w:cs="微软雅黑"/>
              </w:rPr>
              <w:t>镇压</w:t>
            </w:r>
          </w:p>
        </w:tc>
        <w:tc>
          <w:tcPr>
            <w:tcW w:w="4536" w:type="dxa"/>
            <w:shd w:val="clear" w:color="auto" w:fill="auto"/>
          </w:tcPr>
          <w:p w14:paraId="569C3F82">
            <w:pPr>
              <w:adjustRightInd w:val="0"/>
              <w:snapToGrid w:val="0"/>
              <w:spacing w:after="0" w:line="480" w:lineRule="auto"/>
              <w:jc w:val="both"/>
            </w:pPr>
            <w:r>
              <w:t>The government put down the rebellion quickly.</w:t>
            </w:r>
          </w:p>
          <w:p w14:paraId="1AA1AE8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政府迅速</w:t>
            </w:r>
            <w:r>
              <w:rPr>
                <w:rFonts w:hint="eastAsia" w:ascii="宋体" w:hAnsi="宋体" w:eastAsia="宋体" w:cs="微软雅黑"/>
                <w:lang w:eastAsia="zh-CN"/>
              </w:rPr>
              <w:t>镇压</w:t>
            </w:r>
            <w:r>
              <w:rPr>
                <w:rFonts w:ascii="宋体" w:hAnsi="宋体" w:eastAsia="宋体"/>
                <w:lang w:eastAsia="zh-CN"/>
              </w:rPr>
              <w:t>了叛乱。</w:t>
            </w:r>
          </w:p>
        </w:tc>
      </w:tr>
      <w:tr w14:paraId="1AAC2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9D75F5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150. Run out of</w:t>
            </w:r>
          </w:p>
        </w:tc>
        <w:tc>
          <w:tcPr>
            <w:tcW w:w="1985" w:type="dxa"/>
            <w:shd w:val="clear" w:color="auto" w:fill="auto"/>
          </w:tcPr>
          <w:p w14:paraId="26722E6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用完，耗尽</w:t>
            </w:r>
          </w:p>
        </w:tc>
        <w:tc>
          <w:tcPr>
            <w:tcW w:w="4536" w:type="dxa"/>
            <w:shd w:val="clear" w:color="auto" w:fill="auto"/>
          </w:tcPr>
          <w:p w14:paraId="5BA02EAC">
            <w:pPr>
              <w:adjustRightInd w:val="0"/>
              <w:snapToGrid w:val="0"/>
              <w:spacing w:after="0" w:line="480" w:lineRule="auto"/>
              <w:jc w:val="both"/>
            </w:pPr>
            <w:r>
              <w:t>We’ve run out of milk.</w:t>
            </w:r>
          </w:p>
          <w:p w14:paraId="056BFBE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我</w:t>
            </w:r>
            <w:r>
              <w:rPr>
                <w:rFonts w:hint="eastAsia" w:ascii="宋体" w:hAnsi="宋体" w:eastAsia="宋体" w:cs="微软雅黑"/>
              </w:rPr>
              <w:t>们</w:t>
            </w:r>
            <w:r>
              <w:rPr>
                <w:rFonts w:ascii="宋体" w:hAnsi="宋体" w:eastAsia="宋体"/>
              </w:rPr>
              <w:t>的牛奶用完了。</w:t>
            </w:r>
          </w:p>
        </w:tc>
      </w:tr>
      <w:tr w14:paraId="58B40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903790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151. Show up</w:t>
            </w:r>
          </w:p>
        </w:tc>
        <w:tc>
          <w:tcPr>
            <w:tcW w:w="1985" w:type="dxa"/>
            <w:shd w:val="clear" w:color="auto" w:fill="auto"/>
          </w:tcPr>
          <w:p w14:paraId="7546339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出</w:t>
            </w:r>
            <w:r>
              <w:rPr>
                <w:rFonts w:hint="eastAsia" w:ascii="宋体" w:hAnsi="宋体" w:eastAsia="宋体" w:cs="微软雅黑"/>
              </w:rPr>
              <w:t>现</w:t>
            </w:r>
          </w:p>
        </w:tc>
        <w:tc>
          <w:tcPr>
            <w:tcW w:w="4536" w:type="dxa"/>
            <w:shd w:val="clear" w:color="auto" w:fill="auto"/>
          </w:tcPr>
          <w:p w14:paraId="08C252B1">
            <w:pPr>
              <w:adjustRightInd w:val="0"/>
              <w:snapToGrid w:val="0"/>
              <w:spacing w:after="0" w:line="480" w:lineRule="auto"/>
              <w:jc w:val="both"/>
            </w:pPr>
            <w:r>
              <w:t>He showed up late to the party.</w:t>
            </w:r>
          </w:p>
          <w:p w14:paraId="213711D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他在聚会中</w:t>
            </w:r>
            <w:r>
              <w:rPr>
                <w:rFonts w:hint="eastAsia" w:ascii="宋体" w:hAnsi="宋体" w:eastAsia="宋体" w:cs="微软雅黑"/>
              </w:rPr>
              <w:t>迟</w:t>
            </w:r>
            <w:r>
              <w:rPr>
                <w:rFonts w:ascii="宋体" w:hAnsi="宋体" w:eastAsia="宋体"/>
              </w:rPr>
              <w:t>到了。</w:t>
            </w:r>
          </w:p>
        </w:tc>
      </w:tr>
      <w:tr w14:paraId="500C5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D4B7E6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152. Take out</w:t>
            </w:r>
          </w:p>
        </w:tc>
        <w:tc>
          <w:tcPr>
            <w:tcW w:w="1985" w:type="dxa"/>
            <w:shd w:val="clear" w:color="auto" w:fill="auto"/>
          </w:tcPr>
          <w:p w14:paraId="243C9E6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取出，</w:t>
            </w:r>
            <w:r>
              <w:rPr>
                <w:rFonts w:hint="eastAsia" w:ascii="宋体" w:hAnsi="宋体" w:eastAsia="宋体" w:cs="微软雅黑"/>
              </w:rPr>
              <w:t>带</w:t>
            </w:r>
            <w:r>
              <w:rPr>
                <w:rFonts w:ascii="宋体" w:hAnsi="宋体" w:eastAsia="宋体"/>
              </w:rPr>
              <w:t>走</w:t>
            </w:r>
          </w:p>
        </w:tc>
        <w:tc>
          <w:tcPr>
            <w:tcW w:w="4536" w:type="dxa"/>
            <w:shd w:val="clear" w:color="auto" w:fill="auto"/>
          </w:tcPr>
          <w:p w14:paraId="32064D8F">
            <w:pPr>
              <w:adjustRightInd w:val="0"/>
              <w:snapToGrid w:val="0"/>
              <w:spacing w:after="0" w:line="480" w:lineRule="auto"/>
              <w:jc w:val="both"/>
            </w:pPr>
            <w:r>
              <w:t>I’ll take out the trash later.</w:t>
            </w:r>
          </w:p>
          <w:p w14:paraId="44962B6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我稍后会把垃圾拿出去。</w:t>
            </w:r>
          </w:p>
        </w:tc>
      </w:tr>
      <w:tr w14:paraId="4766B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3C0468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153. Wake up</w:t>
            </w:r>
          </w:p>
        </w:tc>
        <w:tc>
          <w:tcPr>
            <w:tcW w:w="1985" w:type="dxa"/>
            <w:shd w:val="clear" w:color="auto" w:fill="auto"/>
          </w:tcPr>
          <w:p w14:paraId="025E57E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醒来</w:t>
            </w:r>
          </w:p>
        </w:tc>
        <w:tc>
          <w:tcPr>
            <w:tcW w:w="4536" w:type="dxa"/>
            <w:shd w:val="clear" w:color="auto" w:fill="auto"/>
          </w:tcPr>
          <w:p w14:paraId="58E69527">
            <w:pPr>
              <w:adjustRightInd w:val="0"/>
              <w:snapToGrid w:val="0"/>
              <w:spacing w:after="0" w:line="480" w:lineRule="auto"/>
              <w:jc w:val="both"/>
            </w:pPr>
            <w:r>
              <w:t>He woke up late this morning.</w:t>
            </w:r>
          </w:p>
          <w:p w14:paraId="785DF40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今天早上他起晚了。</w:t>
            </w:r>
          </w:p>
        </w:tc>
      </w:tr>
      <w:tr w14:paraId="44CCC5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B709CA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154. Work on</w:t>
            </w:r>
          </w:p>
        </w:tc>
        <w:tc>
          <w:tcPr>
            <w:tcW w:w="1985" w:type="dxa"/>
            <w:shd w:val="clear" w:color="auto" w:fill="auto"/>
          </w:tcPr>
          <w:p w14:paraId="3A35A9B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致力于，努力做</w:t>
            </w:r>
          </w:p>
        </w:tc>
        <w:tc>
          <w:tcPr>
            <w:tcW w:w="4536" w:type="dxa"/>
            <w:shd w:val="clear" w:color="auto" w:fill="auto"/>
          </w:tcPr>
          <w:p w14:paraId="497A657E">
            <w:pPr>
              <w:adjustRightInd w:val="0"/>
              <w:snapToGrid w:val="0"/>
              <w:spacing w:after="0" w:line="480" w:lineRule="auto"/>
              <w:jc w:val="both"/>
            </w:pPr>
            <w:r>
              <w:t>I’m working on my thesis right now.</w:t>
            </w:r>
          </w:p>
          <w:p w14:paraId="37BC105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现</w:t>
            </w:r>
            <w:r>
              <w:rPr>
                <w:rFonts w:ascii="宋体" w:hAnsi="宋体" w:eastAsia="宋体"/>
                <w:lang w:eastAsia="zh-CN"/>
              </w:rPr>
              <w:t>在正在写我的</w:t>
            </w:r>
            <w:r>
              <w:rPr>
                <w:rFonts w:hint="eastAsia" w:ascii="宋体" w:hAnsi="宋体" w:eastAsia="宋体" w:cs="微软雅黑"/>
                <w:lang w:eastAsia="zh-CN"/>
              </w:rPr>
              <w:t>论</w:t>
            </w:r>
            <w:r>
              <w:rPr>
                <w:rFonts w:ascii="宋体" w:hAnsi="宋体" w:eastAsia="宋体"/>
                <w:lang w:eastAsia="zh-CN"/>
              </w:rPr>
              <w:t>文。</w:t>
            </w:r>
          </w:p>
        </w:tc>
      </w:tr>
      <w:tr w14:paraId="6E7E4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ED1345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155. Break down</w:t>
            </w:r>
          </w:p>
        </w:tc>
        <w:tc>
          <w:tcPr>
            <w:tcW w:w="1985" w:type="dxa"/>
            <w:shd w:val="clear" w:color="auto" w:fill="auto"/>
          </w:tcPr>
          <w:p w14:paraId="3AD2C0E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分解，崩</w:t>
            </w:r>
            <w:r>
              <w:rPr>
                <w:rFonts w:hint="eastAsia" w:ascii="宋体" w:hAnsi="宋体" w:eastAsia="宋体" w:cs="微软雅黑"/>
              </w:rPr>
              <w:t>溃</w:t>
            </w:r>
          </w:p>
        </w:tc>
        <w:tc>
          <w:tcPr>
            <w:tcW w:w="4536" w:type="dxa"/>
            <w:shd w:val="clear" w:color="auto" w:fill="auto"/>
          </w:tcPr>
          <w:p w14:paraId="6BF12AA8">
            <w:pPr>
              <w:adjustRightInd w:val="0"/>
              <w:snapToGrid w:val="0"/>
              <w:spacing w:after="0" w:line="480" w:lineRule="auto"/>
              <w:jc w:val="both"/>
            </w:pPr>
            <w:r>
              <w:t>The machine broke down yesterday.</w:t>
            </w:r>
          </w:p>
          <w:p w14:paraId="423E638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昨天机器坏了。</w:t>
            </w:r>
          </w:p>
        </w:tc>
      </w:tr>
      <w:tr w14:paraId="49B62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E6C23D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156. Carry on</w:t>
            </w:r>
          </w:p>
        </w:tc>
        <w:tc>
          <w:tcPr>
            <w:tcW w:w="1985" w:type="dxa"/>
            <w:shd w:val="clear" w:color="auto" w:fill="auto"/>
          </w:tcPr>
          <w:p w14:paraId="15A7A43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继续</w:t>
            </w:r>
          </w:p>
        </w:tc>
        <w:tc>
          <w:tcPr>
            <w:tcW w:w="4536" w:type="dxa"/>
            <w:shd w:val="clear" w:color="auto" w:fill="auto"/>
          </w:tcPr>
          <w:p w14:paraId="011B65E6">
            <w:pPr>
              <w:adjustRightInd w:val="0"/>
              <w:snapToGrid w:val="0"/>
              <w:spacing w:after="0" w:line="480" w:lineRule="auto"/>
              <w:jc w:val="both"/>
            </w:pPr>
            <w:r>
              <w:t>They decided to carry on with the project.</w:t>
            </w:r>
          </w:p>
          <w:p w14:paraId="5B543D0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决定</w:t>
            </w:r>
            <w:r>
              <w:rPr>
                <w:rFonts w:hint="eastAsia" w:ascii="宋体" w:hAnsi="宋体" w:eastAsia="宋体" w:cs="微软雅黑"/>
                <w:lang w:eastAsia="zh-CN"/>
              </w:rPr>
              <w:t>继续这</w:t>
            </w:r>
            <w:r>
              <w:rPr>
                <w:rFonts w:ascii="宋体" w:hAnsi="宋体" w:eastAsia="宋体"/>
                <w:lang w:eastAsia="zh-CN"/>
              </w:rPr>
              <w:t>个</w:t>
            </w:r>
            <w:r>
              <w:rPr>
                <w:rFonts w:hint="eastAsia" w:ascii="宋体" w:hAnsi="宋体" w:eastAsia="宋体" w:cs="微软雅黑"/>
                <w:lang w:eastAsia="zh-CN"/>
              </w:rPr>
              <w:t>项</w:t>
            </w:r>
            <w:r>
              <w:rPr>
                <w:rFonts w:ascii="宋体" w:hAnsi="宋体" w:eastAsia="宋体"/>
                <w:lang w:eastAsia="zh-CN"/>
              </w:rPr>
              <w:t>目。</w:t>
            </w:r>
          </w:p>
        </w:tc>
      </w:tr>
      <w:tr w14:paraId="0CE87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D1C1ED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157. Check up on</w:t>
            </w:r>
          </w:p>
        </w:tc>
        <w:tc>
          <w:tcPr>
            <w:tcW w:w="1985" w:type="dxa"/>
            <w:shd w:val="clear" w:color="auto" w:fill="auto"/>
          </w:tcPr>
          <w:p w14:paraId="6AD8CFA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检查</w:t>
            </w:r>
            <w:r>
              <w:rPr>
                <w:rFonts w:ascii="宋体" w:hAnsi="宋体" w:eastAsia="宋体"/>
              </w:rPr>
              <w:t>，核</w:t>
            </w:r>
            <w:r>
              <w:rPr>
                <w:rFonts w:hint="eastAsia" w:ascii="宋体" w:hAnsi="宋体" w:eastAsia="宋体" w:cs="微软雅黑"/>
              </w:rPr>
              <w:t>实</w:t>
            </w:r>
          </w:p>
        </w:tc>
        <w:tc>
          <w:tcPr>
            <w:tcW w:w="4536" w:type="dxa"/>
            <w:shd w:val="clear" w:color="auto" w:fill="auto"/>
          </w:tcPr>
          <w:p w14:paraId="24E2D444">
            <w:pPr>
              <w:adjustRightInd w:val="0"/>
              <w:snapToGrid w:val="0"/>
              <w:spacing w:after="0" w:line="480" w:lineRule="auto"/>
              <w:jc w:val="both"/>
            </w:pPr>
            <w:r>
              <w:t>He checked up on the status of the order.</w:t>
            </w:r>
          </w:p>
          <w:p w14:paraId="1AA37C6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检查</w:t>
            </w:r>
            <w:r>
              <w:rPr>
                <w:rFonts w:ascii="宋体" w:hAnsi="宋体" w:eastAsia="宋体"/>
                <w:lang w:eastAsia="zh-CN"/>
              </w:rPr>
              <w:t>了</w:t>
            </w:r>
            <w:r>
              <w:rPr>
                <w:rFonts w:hint="eastAsia" w:ascii="宋体" w:hAnsi="宋体" w:eastAsia="宋体" w:cs="微软雅黑"/>
                <w:lang w:eastAsia="zh-CN"/>
              </w:rPr>
              <w:t>订单</w:t>
            </w:r>
            <w:r>
              <w:rPr>
                <w:rFonts w:ascii="宋体" w:hAnsi="宋体" w:eastAsia="宋体"/>
                <w:lang w:eastAsia="zh-CN"/>
              </w:rPr>
              <w:t>的状</w:t>
            </w:r>
            <w:r>
              <w:rPr>
                <w:rFonts w:hint="eastAsia" w:ascii="宋体" w:hAnsi="宋体" w:eastAsia="宋体" w:cs="微软雅黑"/>
                <w:lang w:eastAsia="zh-CN"/>
              </w:rPr>
              <w:t>态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02E33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E59CEB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158. Cut back on</w:t>
            </w:r>
          </w:p>
        </w:tc>
        <w:tc>
          <w:tcPr>
            <w:tcW w:w="1985" w:type="dxa"/>
            <w:shd w:val="clear" w:color="auto" w:fill="auto"/>
          </w:tcPr>
          <w:p w14:paraId="665D32E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减少，</w:t>
            </w:r>
            <w:r>
              <w:rPr>
                <w:rFonts w:hint="eastAsia" w:ascii="宋体" w:hAnsi="宋体" w:eastAsia="宋体" w:cs="微软雅黑"/>
              </w:rPr>
              <w:t>缩</w:t>
            </w:r>
            <w:r>
              <w:rPr>
                <w:rFonts w:ascii="宋体" w:hAnsi="宋体" w:eastAsia="宋体"/>
              </w:rPr>
              <w:t>减</w:t>
            </w:r>
          </w:p>
        </w:tc>
        <w:tc>
          <w:tcPr>
            <w:tcW w:w="4536" w:type="dxa"/>
            <w:shd w:val="clear" w:color="auto" w:fill="auto"/>
          </w:tcPr>
          <w:p w14:paraId="47A6EAE9">
            <w:pPr>
              <w:adjustRightInd w:val="0"/>
              <w:snapToGrid w:val="0"/>
              <w:spacing w:after="0" w:line="480" w:lineRule="auto"/>
              <w:jc w:val="both"/>
            </w:pPr>
            <w:r>
              <w:t>I’m trying to cut back on sugar.</w:t>
            </w:r>
          </w:p>
          <w:p w14:paraId="2076A6A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我正在</w:t>
            </w:r>
            <w:r>
              <w:rPr>
                <w:rFonts w:hint="eastAsia" w:ascii="宋体" w:hAnsi="宋体" w:eastAsia="宋体" w:cs="微软雅黑"/>
                <w:lang w:eastAsia="zh-CN"/>
              </w:rPr>
              <w:t>尝试</w:t>
            </w:r>
            <w:r>
              <w:rPr>
                <w:rFonts w:ascii="宋体" w:hAnsi="宋体" w:eastAsia="宋体"/>
                <w:lang w:eastAsia="zh-CN"/>
              </w:rPr>
              <w:t>减少糖的</w:t>
            </w:r>
            <w:r>
              <w:rPr>
                <w:rFonts w:hint="eastAsia" w:ascii="宋体" w:hAnsi="宋体" w:eastAsia="宋体" w:cs="微软雅黑"/>
                <w:lang w:eastAsia="zh-CN"/>
              </w:rPr>
              <w:t>摄</w:t>
            </w:r>
            <w:r>
              <w:rPr>
                <w:rFonts w:ascii="宋体" w:hAnsi="宋体" w:eastAsia="宋体"/>
                <w:lang w:eastAsia="zh-CN"/>
              </w:rPr>
              <w:t>入量。</w:t>
            </w:r>
          </w:p>
        </w:tc>
      </w:tr>
      <w:tr w14:paraId="233FA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204AB1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159. Do without</w:t>
            </w:r>
          </w:p>
        </w:tc>
        <w:tc>
          <w:tcPr>
            <w:tcW w:w="1985" w:type="dxa"/>
            <w:shd w:val="clear" w:color="auto" w:fill="auto"/>
          </w:tcPr>
          <w:p w14:paraId="6824519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没有...也行</w:t>
            </w:r>
          </w:p>
        </w:tc>
        <w:tc>
          <w:tcPr>
            <w:tcW w:w="4536" w:type="dxa"/>
            <w:shd w:val="clear" w:color="auto" w:fill="auto"/>
          </w:tcPr>
          <w:p w14:paraId="7DB6517E">
            <w:pPr>
              <w:adjustRightInd w:val="0"/>
              <w:snapToGrid w:val="0"/>
              <w:spacing w:after="0" w:line="480" w:lineRule="auto"/>
              <w:jc w:val="both"/>
            </w:pPr>
            <w:r>
              <w:t>We’ll have to do without air conditioning this summer.</w:t>
            </w:r>
          </w:p>
          <w:p w14:paraId="545A321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们这</w:t>
            </w:r>
            <w:r>
              <w:rPr>
                <w:rFonts w:ascii="宋体" w:hAnsi="宋体" w:eastAsia="宋体"/>
                <w:lang w:eastAsia="zh-CN"/>
              </w:rPr>
              <w:t>个夏天要没有空</w:t>
            </w:r>
            <w:r>
              <w:rPr>
                <w:rFonts w:hint="eastAsia" w:ascii="宋体" w:hAnsi="宋体" w:eastAsia="宋体" w:cs="微软雅黑"/>
                <w:lang w:eastAsia="zh-CN"/>
              </w:rPr>
              <w:t>调</w:t>
            </w:r>
            <w:r>
              <w:rPr>
                <w:rFonts w:ascii="宋体" w:hAnsi="宋体" w:eastAsia="宋体"/>
                <w:lang w:eastAsia="zh-CN"/>
              </w:rPr>
              <w:t>了。</w:t>
            </w:r>
          </w:p>
        </w:tc>
      </w:tr>
      <w:tr w14:paraId="5C5DA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B563AA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160. Drop out</w:t>
            </w:r>
          </w:p>
        </w:tc>
        <w:tc>
          <w:tcPr>
            <w:tcW w:w="1985" w:type="dxa"/>
            <w:shd w:val="clear" w:color="auto" w:fill="auto"/>
          </w:tcPr>
          <w:p w14:paraId="1615669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辍</w:t>
            </w:r>
            <w:r>
              <w:rPr>
                <w:rFonts w:ascii="宋体" w:hAnsi="宋体" w:eastAsia="宋体"/>
              </w:rPr>
              <w:t>学，退出</w:t>
            </w:r>
          </w:p>
        </w:tc>
        <w:tc>
          <w:tcPr>
            <w:tcW w:w="4536" w:type="dxa"/>
            <w:shd w:val="clear" w:color="auto" w:fill="auto"/>
          </w:tcPr>
          <w:p w14:paraId="22CB667B">
            <w:pPr>
              <w:adjustRightInd w:val="0"/>
              <w:snapToGrid w:val="0"/>
              <w:spacing w:after="0" w:line="480" w:lineRule="auto"/>
              <w:jc w:val="both"/>
            </w:pPr>
            <w:r>
              <w:t>He dropped out of college to start a business.</w:t>
            </w:r>
          </w:p>
          <w:p w14:paraId="4E0CCE9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</w:t>
            </w:r>
            <w:r>
              <w:rPr>
                <w:rFonts w:hint="eastAsia" w:ascii="宋体" w:hAnsi="宋体" w:eastAsia="宋体" w:cs="微软雅黑"/>
              </w:rPr>
              <w:t>为</w:t>
            </w:r>
            <w:r>
              <w:rPr>
                <w:rFonts w:ascii="宋体" w:hAnsi="宋体" w:eastAsia="宋体"/>
              </w:rPr>
              <w:t>了</w:t>
            </w:r>
            <w:r>
              <w:rPr>
                <w:rFonts w:hint="eastAsia" w:ascii="宋体" w:hAnsi="宋体" w:eastAsia="宋体" w:cs="微软雅黑"/>
              </w:rPr>
              <w:t>创业</w:t>
            </w:r>
            <w:r>
              <w:rPr>
                <w:rFonts w:ascii="宋体" w:hAnsi="宋体" w:eastAsia="宋体"/>
              </w:rPr>
              <w:t>而</w:t>
            </w:r>
            <w:r>
              <w:rPr>
                <w:rFonts w:hint="eastAsia" w:ascii="宋体" w:hAnsi="宋体" w:eastAsia="宋体" w:cs="微软雅黑"/>
              </w:rPr>
              <w:t>辍</w:t>
            </w:r>
            <w:r>
              <w:rPr>
                <w:rFonts w:ascii="宋体" w:hAnsi="宋体" w:eastAsia="宋体"/>
              </w:rPr>
              <w:t>学。</w:t>
            </w:r>
          </w:p>
        </w:tc>
      </w:tr>
      <w:tr w14:paraId="2B010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FF2D23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161. Find out</w:t>
            </w:r>
          </w:p>
        </w:tc>
        <w:tc>
          <w:tcPr>
            <w:tcW w:w="1985" w:type="dxa"/>
            <w:shd w:val="clear" w:color="auto" w:fill="auto"/>
          </w:tcPr>
          <w:p w14:paraId="7177BF6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发现</w:t>
            </w:r>
            <w:r>
              <w:rPr>
                <w:rFonts w:ascii="宋体" w:hAnsi="宋体" w:eastAsia="宋体"/>
              </w:rPr>
              <w:t>，</w:t>
            </w:r>
            <w:r>
              <w:rPr>
                <w:rFonts w:hint="eastAsia" w:ascii="宋体" w:hAnsi="宋体" w:eastAsia="宋体" w:cs="微软雅黑"/>
              </w:rPr>
              <w:t>查</w:t>
            </w:r>
            <w:r>
              <w:rPr>
                <w:rFonts w:ascii="宋体" w:hAnsi="宋体" w:eastAsia="宋体"/>
              </w:rPr>
              <w:t>明</w:t>
            </w:r>
          </w:p>
        </w:tc>
        <w:tc>
          <w:tcPr>
            <w:tcW w:w="4536" w:type="dxa"/>
            <w:shd w:val="clear" w:color="auto" w:fill="auto"/>
          </w:tcPr>
          <w:p w14:paraId="0DA5EE61">
            <w:pPr>
              <w:adjustRightInd w:val="0"/>
              <w:snapToGrid w:val="0"/>
              <w:spacing w:after="0" w:line="480" w:lineRule="auto"/>
              <w:jc w:val="both"/>
            </w:pPr>
            <w:r>
              <w:t>I found out that they are moving to another city.</w:t>
            </w:r>
          </w:p>
          <w:p w14:paraId="19F6C57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发现</w:t>
            </w: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要搬到另一个城市。</w:t>
            </w:r>
          </w:p>
        </w:tc>
      </w:tr>
      <w:tr w14:paraId="70EE8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15A61D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162. Get through</w:t>
            </w:r>
          </w:p>
        </w:tc>
        <w:tc>
          <w:tcPr>
            <w:tcW w:w="1985" w:type="dxa"/>
            <w:shd w:val="clear" w:color="auto" w:fill="auto"/>
          </w:tcPr>
          <w:p w14:paraId="6367D6E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完成，度</w:t>
            </w:r>
            <w:r>
              <w:rPr>
                <w:rFonts w:hint="eastAsia" w:ascii="宋体" w:hAnsi="宋体" w:eastAsia="宋体" w:cs="微软雅黑"/>
              </w:rPr>
              <w:t>过</w:t>
            </w:r>
          </w:p>
        </w:tc>
        <w:tc>
          <w:tcPr>
            <w:tcW w:w="4536" w:type="dxa"/>
            <w:shd w:val="clear" w:color="auto" w:fill="auto"/>
          </w:tcPr>
          <w:p w14:paraId="7546A3F4">
            <w:pPr>
              <w:adjustRightInd w:val="0"/>
              <w:snapToGrid w:val="0"/>
              <w:spacing w:after="0" w:line="480" w:lineRule="auto"/>
              <w:jc w:val="both"/>
            </w:pPr>
            <w:r>
              <w:t>She managed to get through the difficult times.</w:t>
            </w:r>
          </w:p>
          <w:p w14:paraId="21AC7AC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设</w:t>
            </w:r>
            <w:r>
              <w:rPr>
                <w:rFonts w:ascii="宋体" w:hAnsi="宋体" w:eastAsia="宋体"/>
                <w:lang w:eastAsia="zh-CN"/>
              </w:rPr>
              <w:t>法度</w:t>
            </w:r>
            <w:r>
              <w:rPr>
                <w:rFonts w:hint="eastAsia" w:ascii="宋体" w:hAnsi="宋体" w:eastAsia="宋体" w:cs="微软雅黑"/>
                <w:lang w:eastAsia="zh-CN"/>
              </w:rPr>
              <w:t>过</w:t>
            </w:r>
            <w:r>
              <w:rPr>
                <w:rFonts w:ascii="宋体" w:hAnsi="宋体" w:eastAsia="宋体"/>
                <w:lang w:eastAsia="zh-CN"/>
              </w:rPr>
              <w:t>了</w:t>
            </w:r>
            <w:r>
              <w:rPr>
                <w:rFonts w:hint="eastAsia" w:ascii="宋体" w:hAnsi="宋体" w:eastAsia="宋体" w:cs="微软雅黑"/>
                <w:lang w:eastAsia="zh-CN"/>
              </w:rPr>
              <w:t>艰难</w:t>
            </w:r>
            <w:r>
              <w:rPr>
                <w:rFonts w:ascii="宋体" w:hAnsi="宋体" w:eastAsia="宋体"/>
                <w:lang w:eastAsia="zh-CN"/>
              </w:rPr>
              <w:t>的</w:t>
            </w:r>
            <w:r>
              <w:rPr>
                <w:rFonts w:hint="eastAsia" w:ascii="宋体" w:hAnsi="宋体" w:eastAsia="宋体" w:cs="微软雅黑"/>
                <w:lang w:eastAsia="zh-CN"/>
              </w:rPr>
              <w:t>时</w:t>
            </w:r>
            <w:r>
              <w:rPr>
                <w:rFonts w:ascii="宋体" w:hAnsi="宋体" w:eastAsia="宋体"/>
                <w:lang w:eastAsia="zh-CN"/>
              </w:rPr>
              <w:t>期。</w:t>
            </w:r>
          </w:p>
        </w:tc>
      </w:tr>
      <w:tr w14:paraId="2193B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ACBF18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163. Keep up</w:t>
            </w:r>
          </w:p>
        </w:tc>
        <w:tc>
          <w:tcPr>
            <w:tcW w:w="1985" w:type="dxa"/>
            <w:shd w:val="clear" w:color="auto" w:fill="auto"/>
          </w:tcPr>
          <w:p w14:paraId="4CFC634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保持，</w:t>
            </w:r>
            <w:r>
              <w:rPr>
                <w:rFonts w:hint="eastAsia" w:ascii="宋体" w:hAnsi="宋体" w:eastAsia="宋体" w:cs="微软雅黑"/>
              </w:rPr>
              <w:t>继续</w:t>
            </w:r>
          </w:p>
        </w:tc>
        <w:tc>
          <w:tcPr>
            <w:tcW w:w="4536" w:type="dxa"/>
            <w:shd w:val="clear" w:color="auto" w:fill="auto"/>
          </w:tcPr>
          <w:p w14:paraId="06C74AC8">
            <w:pPr>
              <w:adjustRightInd w:val="0"/>
              <w:snapToGrid w:val="0"/>
              <w:spacing w:after="0" w:line="480" w:lineRule="auto"/>
              <w:jc w:val="both"/>
            </w:pPr>
            <w:r>
              <w:t>You need to keep up with the class.</w:t>
            </w:r>
          </w:p>
          <w:p w14:paraId="49CD10C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你需要跟上</w:t>
            </w:r>
            <w:r>
              <w:rPr>
                <w:rFonts w:hint="eastAsia" w:ascii="宋体" w:hAnsi="宋体" w:eastAsia="宋体" w:cs="微软雅黑"/>
                <w:lang w:eastAsia="zh-CN"/>
              </w:rPr>
              <w:t>课</w:t>
            </w:r>
            <w:r>
              <w:rPr>
                <w:rFonts w:ascii="宋体" w:hAnsi="宋体" w:eastAsia="宋体"/>
                <w:lang w:eastAsia="zh-CN"/>
              </w:rPr>
              <w:t>程的</w:t>
            </w:r>
            <w:r>
              <w:rPr>
                <w:rFonts w:hint="eastAsia" w:ascii="宋体" w:hAnsi="宋体" w:eastAsia="宋体" w:cs="微软雅黑"/>
                <w:lang w:eastAsia="zh-CN"/>
              </w:rPr>
              <w:t>进</w:t>
            </w:r>
            <w:r>
              <w:rPr>
                <w:rFonts w:ascii="宋体" w:hAnsi="宋体" w:eastAsia="宋体"/>
                <w:lang w:eastAsia="zh-CN"/>
              </w:rPr>
              <w:t>度。</w:t>
            </w:r>
          </w:p>
          <w:p w14:paraId="0979D2A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</w:p>
        </w:tc>
      </w:tr>
      <w:tr w14:paraId="29E1E6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B5BD6D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164. Let in</w:t>
            </w:r>
          </w:p>
        </w:tc>
        <w:tc>
          <w:tcPr>
            <w:tcW w:w="1985" w:type="dxa"/>
            <w:shd w:val="clear" w:color="auto" w:fill="auto"/>
          </w:tcPr>
          <w:p w14:paraId="4D4E413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让</w:t>
            </w:r>
            <w:r>
              <w:rPr>
                <w:rFonts w:ascii="宋体" w:hAnsi="宋体" w:eastAsia="宋体"/>
              </w:rPr>
              <w:t>...</w:t>
            </w:r>
            <w:r>
              <w:rPr>
                <w:rFonts w:hint="eastAsia" w:ascii="宋体" w:hAnsi="宋体" w:eastAsia="宋体" w:cs="微软雅黑"/>
              </w:rPr>
              <w:t>进</w:t>
            </w:r>
            <w:r>
              <w:rPr>
                <w:rFonts w:ascii="宋体" w:hAnsi="宋体" w:eastAsia="宋体"/>
              </w:rPr>
              <w:t>来</w:t>
            </w:r>
          </w:p>
        </w:tc>
        <w:tc>
          <w:tcPr>
            <w:tcW w:w="4536" w:type="dxa"/>
            <w:shd w:val="clear" w:color="auto" w:fill="auto"/>
          </w:tcPr>
          <w:p w14:paraId="6D235F63">
            <w:pPr>
              <w:adjustRightInd w:val="0"/>
              <w:snapToGrid w:val="0"/>
              <w:spacing w:after="0" w:line="480" w:lineRule="auto"/>
              <w:jc w:val="both"/>
            </w:pPr>
            <w:r>
              <w:t>She let the cat in through the window.</w:t>
            </w:r>
          </w:p>
          <w:p w14:paraId="4E29850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让</w:t>
            </w:r>
            <w:r>
              <w:rPr>
                <w:rFonts w:ascii="宋体" w:hAnsi="宋体" w:eastAsia="宋体"/>
                <w:lang w:eastAsia="zh-CN"/>
              </w:rPr>
              <w:t>猫从窗</w:t>
            </w:r>
            <w:r>
              <w:rPr>
                <w:rFonts w:hint="eastAsia" w:ascii="宋体" w:hAnsi="宋体" w:eastAsia="宋体" w:cs="微软雅黑"/>
                <w:lang w:eastAsia="zh-CN"/>
              </w:rPr>
              <w:t>户进</w:t>
            </w:r>
            <w:r>
              <w:rPr>
                <w:rFonts w:ascii="宋体" w:hAnsi="宋体" w:eastAsia="宋体"/>
                <w:lang w:eastAsia="zh-CN"/>
              </w:rPr>
              <w:t>来了。</w:t>
            </w:r>
          </w:p>
        </w:tc>
      </w:tr>
      <w:tr w14:paraId="44A9E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A570DE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165. Look after</w:t>
            </w:r>
          </w:p>
        </w:tc>
        <w:tc>
          <w:tcPr>
            <w:tcW w:w="1985" w:type="dxa"/>
            <w:shd w:val="clear" w:color="auto" w:fill="auto"/>
          </w:tcPr>
          <w:p w14:paraId="58BD773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照</w:t>
            </w:r>
            <w:r>
              <w:rPr>
                <w:rFonts w:hint="eastAsia" w:ascii="宋体" w:hAnsi="宋体" w:eastAsia="宋体" w:cs="微软雅黑"/>
              </w:rPr>
              <w:t>顾</w:t>
            </w:r>
            <w:r>
              <w:rPr>
                <w:rFonts w:ascii="宋体" w:hAnsi="宋体" w:eastAsia="宋体"/>
              </w:rPr>
              <w:t>，照看</w:t>
            </w:r>
          </w:p>
        </w:tc>
        <w:tc>
          <w:tcPr>
            <w:tcW w:w="4536" w:type="dxa"/>
            <w:shd w:val="clear" w:color="auto" w:fill="auto"/>
          </w:tcPr>
          <w:p w14:paraId="052DFC83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She looks after her little brother every day. </w:t>
            </w:r>
          </w:p>
          <w:p w14:paraId="77925A9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她每天都照</w:t>
            </w:r>
            <w:r>
              <w:rPr>
                <w:rFonts w:hint="eastAsia" w:ascii="宋体" w:hAnsi="宋体" w:eastAsia="宋体" w:cs="微软雅黑"/>
                <w:lang w:eastAsia="zh-CN"/>
              </w:rPr>
              <w:t>顾</w:t>
            </w:r>
            <w:r>
              <w:rPr>
                <w:rFonts w:ascii="宋体" w:hAnsi="宋体" w:eastAsia="宋体"/>
                <w:lang w:eastAsia="zh-CN"/>
              </w:rPr>
              <w:t>她的小弟弟。</w:t>
            </w:r>
          </w:p>
        </w:tc>
      </w:tr>
      <w:tr w14:paraId="6E324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4133E1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166. Set up</w:t>
            </w:r>
          </w:p>
        </w:tc>
        <w:tc>
          <w:tcPr>
            <w:tcW w:w="1985" w:type="dxa"/>
            <w:shd w:val="clear" w:color="auto" w:fill="auto"/>
          </w:tcPr>
          <w:p w14:paraId="3140D9C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建立，</w:t>
            </w:r>
            <w:r>
              <w:rPr>
                <w:rFonts w:hint="eastAsia" w:ascii="宋体" w:hAnsi="宋体" w:eastAsia="宋体" w:cs="微软雅黑"/>
              </w:rPr>
              <w:t>设</w:t>
            </w:r>
            <w:r>
              <w:rPr>
                <w:rFonts w:ascii="宋体" w:hAnsi="宋体" w:eastAsia="宋体"/>
              </w:rPr>
              <w:t>立</w:t>
            </w:r>
          </w:p>
        </w:tc>
        <w:tc>
          <w:tcPr>
            <w:tcW w:w="4536" w:type="dxa"/>
            <w:shd w:val="clear" w:color="auto" w:fill="auto"/>
          </w:tcPr>
          <w:p w14:paraId="025484A7">
            <w:pPr>
              <w:adjustRightInd w:val="0"/>
              <w:snapToGrid w:val="0"/>
              <w:spacing w:after="0" w:line="480" w:lineRule="auto"/>
              <w:jc w:val="both"/>
            </w:pPr>
            <w:r>
              <w:t>They set up a new office downtown.</w:t>
            </w:r>
          </w:p>
          <w:p w14:paraId="1FF0A68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在市中心建立了一个新</w:t>
            </w:r>
            <w:r>
              <w:rPr>
                <w:rFonts w:hint="eastAsia" w:ascii="宋体" w:hAnsi="宋体" w:eastAsia="宋体" w:cs="微软雅黑"/>
                <w:lang w:eastAsia="zh-CN"/>
              </w:rPr>
              <w:t>办</w:t>
            </w:r>
            <w:r>
              <w:rPr>
                <w:rFonts w:ascii="宋体" w:hAnsi="宋体" w:eastAsia="宋体"/>
                <w:lang w:eastAsia="zh-CN"/>
              </w:rPr>
              <w:t>公室。</w:t>
            </w:r>
          </w:p>
        </w:tc>
      </w:tr>
      <w:tr w14:paraId="22955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AB0D66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167. Talk over</w:t>
            </w:r>
          </w:p>
        </w:tc>
        <w:tc>
          <w:tcPr>
            <w:tcW w:w="1985" w:type="dxa"/>
            <w:shd w:val="clear" w:color="auto" w:fill="auto"/>
          </w:tcPr>
          <w:p w14:paraId="0D1E2B6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讨论</w:t>
            </w:r>
          </w:p>
        </w:tc>
        <w:tc>
          <w:tcPr>
            <w:tcW w:w="4536" w:type="dxa"/>
            <w:shd w:val="clear" w:color="auto" w:fill="auto"/>
          </w:tcPr>
          <w:p w14:paraId="7A271E4C">
            <w:pPr>
              <w:adjustRightInd w:val="0"/>
              <w:snapToGrid w:val="0"/>
              <w:spacing w:after="0" w:line="480" w:lineRule="auto"/>
              <w:jc w:val="both"/>
            </w:pPr>
            <w:r>
              <w:t>We need to talk over the new proposal.</w:t>
            </w:r>
          </w:p>
          <w:p w14:paraId="5972C25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需要</w:t>
            </w:r>
            <w:r>
              <w:rPr>
                <w:rFonts w:hint="eastAsia" w:ascii="宋体" w:hAnsi="宋体" w:eastAsia="宋体" w:cs="微软雅黑"/>
                <w:lang w:eastAsia="zh-CN"/>
              </w:rPr>
              <w:t>讨论这</w:t>
            </w:r>
            <w:r>
              <w:rPr>
                <w:rFonts w:ascii="宋体" w:hAnsi="宋体" w:eastAsia="宋体"/>
                <w:lang w:eastAsia="zh-CN"/>
              </w:rPr>
              <w:t>个新提</w:t>
            </w:r>
            <w:r>
              <w:rPr>
                <w:rFonts w:hint="eastAsia" w:ascii="宋体" w:hAnsi="宋体" w:eastAsia="宋体" w:cs="微软雅黑"/>
                <w:lang w:eastAsia="zh-CN"/>
              </w:rPr>
              <w:t>议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74032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683F19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168. Turn out</w:t>
            </w:r>
          </w:p>
        </w:tc>
        <w:tc>
          <w:tcPr>
            <w:tcW w:w="1985" w:type="dxa"/>
            <w:shd w:val="clear" w:color="auto" w:fill="auto"/>
          </w:tcPr>
          <w:p w14:paraId="1ED9497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结</w:t>
            </w:r>
            <w:r>
              <w:rPr>
                <w:rFonts w:ascii="宋体" w:hAnsi="宋体" w:eastAsia="宋体"/>
              </w:rPr>
              <w:t>果是</w:t>
            </w:r>
          </w:p>
        </w:tc>
        <w:tc>
          <w:tcPr>
            <w:tcW w:w="4536" w:type="dxa"/>
            <w:shd w:val="clear" w:color="auto" w:fill="auto"/>
          </w:tcPr>
          <w:p w14:paraId="557EAD8F">
            <w:pPr>
              <w:adjustRightInd w:val="0"/>
              <w:snapToGrid w:val="0"/>
              <w:spacing w:after="0" w:line="480" w:lineRule="auto"/>
              <w:jc w:val="both"/>
            </w:pPr>
            <w:r>
              <w:t>It turned out that they were right.</w:t>
            </w:r>
          </w:p>
          <w:p w14:paraId="10E31E0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结</w:t>
            </w:r>
            <w:r>
              <w:rPr>
                <w:rFonts w:ascii="宋体" w:hAnsi="宋体" w:eastAsia="宋体"/>
              </w:rPr>
              <w:t>果是他</w:t>
            </w:r>
            <w:r>
              <w:rPr>
                <w:rFonts w:hint="eastAsia" w:ascii="宋体" w:hAnsi="宋体" w:eastAsia="宋体" w:cs="微软雅黑"/>
              </w:rPr>
              <w:t>们</w:t>
            </w:r>
            <w:r>
              <w:rPr>
                <w:rFonts w:ascii="宋体" w:hAnsi="宋体" w:eastAsia="宋体"/>
              </w:rPr>
              <w:t>是</w:t>
            </w:r>
            <w:r>
              <w:rPr>
                <w:rFonts w:hint="eastAsia" w:ascii="宋体" w:hAnsi="宋体" w:eastAsia="宋体" w:cs="微软雅黑"/>
              </w:rPr>
              <w:t>对</w:t>
            </w:r>
            <w:r>
              <w:rPr>
                <w:rFonts w:ascii="宋体" w:hAnsi="宋体" w:eastAsia="宋体"/>
              </w:rPr>
              <w:t>的。</w:t>
            </w:r>
          </w:p>
        </w:tc>
      </w:tr>
      <w:tr w14:paraId="67425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827B8C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169. Wind up</w:t>
            </w:r>
          </w:p>
        </w:tc>
        <w:tc>
          <w:tcPr>
            <w:tcW w:w="1985" w:type="dxa"/>
            <w:shd w:val="clear" w:color="auto" w:fill="auto"/>
          </w:tcPr>
          <w:p w14:paraId="66E7AFA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结</w:t>
            </w:r>
            <w:r>
              <w:rPr>
                <w:rFonts w:ascii="宋体" w:hAnsi="宋体" w:eastAsia="宋体"/>
              </w:rPr>
              <w:t>束，收尾</w:t>
            </w:r>
          </w:p>
        </w:tc>
        <w:tc>
          <w:tcPr>
            <w:tcW w:w="4536" w:type="dxa"/>
            <w:shd w:val="clear" w:color="auto" w:fill="auto"/>
          </w:tcPr>
          <w:p w14:paraId="36EBE34A">
            <w:pPr>
              <w:adjustRightInd w:val="0"/>
              <w:snapToGrid w:val="0"/>
              <w:spacing w:after="0" w:line="480" w:lineRule="auto"/>
              <w:jc w:val="both"/>
            </w:pPr>
            <w:r>
              <w:t>Let’s wind up the meeting.</w:t>
            </w:r>
          </w:p>
          <w:p w14:paraId="6149CCC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 w:cs="Times New Roman"/>
              </w:rPr>
            </w:pPr>
            <w:r>
              <w:rPr>
                <w:rFonts w:ascii="宋体" w:hAnsi="宋体" w:eastAsia="宋体" w:cs="Times New Roman"/>
              </w:rPr>
              <w:t>让我们结束会议。</w:t>
            </w:r>
          </w:p>
        </w:tc>
      </w:tr>
      <w:tr w14:paraId="5FAFB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68FE13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170. Call on</w:t>
            </w:r>
          </w:p>
        </w:tc>
        <w:tc>
          <w:tcPr>
            <w:tcW w:w="1985" w:type="dxa"/>
            <w:shd w:val="clear" w:color="auto" w:fill="auto"/>
          </w:tcPr>
          <w:p w14:paraId="08BFF9F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拜</w:t>
            </w:r>
            <w:r>
              <w:rPr>
                <w:rFonts w:hint="eastAsia" w:ascii="宋体" w:hAnsi="宋体" w:eastAsia="宋体" w:cs="微软雅黑"/>
              </w:rPr>
              <w:t>访</w:t>
            </w:r>
            <w:r>
              <w:rPr>
                <w:rFonts w:ascii="宋体" w:hAnsi="宋体" w:eastAsia="宋体"/>
              </w:rPr>
              <w:t>，号召</w:t>
            </w:r>
          </w:p>
        </w:tc>
        <w:tc>
          <w:tcPr>
            <w:tcW w:w="4536" w:type="dxa"/>
            <w:shd w:val="clear" w:color="auto" w:fill="auto"/>
          </w:tcPr>
          <w:p w14:paraId="7FDFB68E">
            <w:pPr>
              <w:adjustRightInd w:val="0"/>
              <w:snapToGrid w:val="0"/>
              <w:spacing w:after="0" w:line="480" w:lineRule="auto"/>
              <w:jc w:val="both"/>
            </w:pPr>
            <w:r>
              <w:t>She called on her neighbor for help.</w:t>
            </w:r>
          </w:p>
          <w:p w14:paraId="47E60DE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她向</w:t>
            </w:r>
            <w:r>
              <w:rPr>
                <w:rFonts w:hint="eastAsia" w:ascii="宋体" w:hAnsi="宋体" w:eastAsia="宋体" w:cs="微软雅黑"/>
              </w:rPr>
              <w:t>邻</w:t>
            </w:r>
            <w:r>
              <w:rPr>
                <w:rFonts w:ascii="宋体" w:hAnsi="宋体" w:eastAsia="宋体"/>
              </w:rPr>
              <w:t>居</w:t>
            </w:r>
            <w:r>
              <w:rPr>
                <w:rFonts w:hint="eastAsia" w:ascii="宋体" w:hAnsi="宋体" w:eastAsia="宋体" w:cs="微软雅黑"/>
              </w:rPr>
              <w:t>寻</w:t>
            </w:r>
            <w:r>
              <w:rPr>
                <w:rFonts w:ascii="宋体" w:hAnsi="宋体" w:eastAsia="宋体"/>
              </w:rPr>
              <w:t>求帮助。</w:t>
            </w:r>
          </w:p>
        </w:tc>
      </w:tr>
      <w:tr w14:paraId="0D2E0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368422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171. Carry out</w:t>
            </w:r>
          </w:p>
        </w:tc>
        <w:tc>
          <w:tcPr>
            <w:tcW w:w="1985" w:type="dxa"/>
            <w:shd w:val="clear" w:color="auto" w:fill="auto"/>
          </w:tcPr>
          <w:p w14:paraId="01BF235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执</w:t>
            </w:r>
            <w:r>
              <w:rPr>
                <w:rFonts w:ascii="宋体" w:hAnsi="宋体" w:eastAsia="宋体"/>
              </w:rPr>
              <w:t>行，</w:t>
            </w:r>
            <w:r>
              <w:rPr>
                <w:rFonts w:hint="eastAsia" w:ascii="宋体" w:hAnsi="宋体" w:eastAsia="宋体" w:cs="微软雅黑"/>
              </w:rPr>
              <w:t>实</w:t>
            </w:r>
            <w:r>
              <w:rPr>
                <w:rFonts w:ascii="宋体" w:hAnsi="宋体" w:eastAsia="宋体"/>
              </w:rPr>
              <w:t>施</w:t>
            </w:r>
          </w:p>
        </w:tc>
        <w:tc>
          <w:tcPr>
            <w:tcW w:w="4536" w:type="dxa"/>
            <w:shd w:val="clear" w:color="auto" w:fill="auto"/>
          </w:tcPr>
          <w:p w14:paraId="5693A807">
            <w:pPr>
              <w:adjustRightInd w:val="0"/>
              <w:snapToGrid w:val="0"/>
              <w:spacing w:after="0" w:line="480" w:lineRule="auto"/>
              <w:jc w:val="both"/>
            </w:pPr>
            <w:r>
              <w:t>The scientists carried out an experiment.</w:t>
            </w:r>
          </w:p>
          <w:p w14:paraId="1CBCAC6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科学家</w:t>
            </w:r>
            <w:r>
              <w:rPr>
                <w:rFonts w:hint="eastAsia" w:ascii="宋体" w:hAnsi="宋体" w:eastAsia="宋体" w:cs="微软雅黑"/>
                <w:lang w:eastAsia="zh-CN"/>
              </w:rPr>
              <w:t>们进</w:t>
            </w:r>
            <w:r>
              <w:rPr>
                <w:rFonts w:ascii="宋体" w:hAnsi="宋体" w:eastAsia="宋体"/>
                <w:lang w:eastAsia="zh-CN"/>
              </w:rPr>
              <w:t>行了</w:t>
            </w:r>
            <w:r>
              <w:rPr>
                <w:rFonts w:hint="eastAsia" w:ascii="宋体" w:hAnsi="宋体" w:eastAsia="宋体" w:cs="微软雅黑"/>
                <w:lang w:eastAsia="zh-CN"/>
              </w:rPr>
              <w:t>实验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10E15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8CD51A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172. Get along</w:t>
            </w:r>
          </w:p>
        </w:tc>
        <w:tc>
          <w:tcPr>
            <w:tcW w:w="1985" w:type="dxa"/>
            <w:shd w:val="clear" w:color="auto" w:fill="auto"/>
          </w:tcPr>
          <w:p w14:paraId="37C22D7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相</w:t>
            </w:r>
            <w:r>
              <w:rPr>
                <w:rFonts w:hint="eastAsia" w:ascii="宋体" w:hAnsi="宋体" w:eastAsia="宋体" w:cs="微软雅黑"/>
              </w:rPr>
              <w:t>处</w:t>
            </w:r>
            <w:r>
              <w:rPr>
                <w:rFonts w:ascii="宋体" w:hAnsi="宋体" w:eastAsia="宋体"/>
              </w:rPr>
              <w:t>融洽</w:t>
            </w:r>
          </w:p>
        </w:tc>
        <w:tc>
          <w:tcPr>
            <w:tcW w:w="4536" w:type="dxa"/>
            <w:shd w:val="clear" w:color="auto" w:fill="auto"/>
          </w:tcPr>
          <w:p w14:paraId="2CB16B67">
            <w:pPr>
              <w:adjustRightInd w:val="0"/>
              <w:snapToGrid w:val="0"/>
              <w:spacing w:after="0" w:line="480" w:lineRule="auto"/>
              <w:jc w:val="both"/>
            </w:pPr>
            <w:r>
              <w:t>They get along well with each other.</w:t>
            </w:r>
          </w:p>
          <w:p w14:paraId="2F55FD4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彼此相</w:t>
            </w:r>
            <w:r>
              <w:rPr>
                <w:rFonts w:hint="eastAsia" w:ascii="宋体" w:hAnsi="宋体" w:eastAsia="宋体" w:cs="微软雅黑"/>
                <w:lang w:eastAsia="zh-CN"/>
              </w:rPr>
              <w:t>处</w:t>
            </w:r>
            <w:r>
              <w:rPr>
                <w:rFonts w:ascii="宋体" w:hAnsi="宋体" w:eastAsia="宋体"/>
                <w:lang w:eastAsia="zh-CN"/>
              </w:rPr>
              <w:t>得很好。</w:t>
            </w:r>
          </w:p>
        </w:tc>
      </w:tr>
      <w:tr w14:paraId="129EF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016385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173. Hold on</w:t>
            </w:r>
          </w:p>
        </w:tc>
        <w:tc>
          <w:tcPr>
            <w:tcW w:w="1985" w:type="dxa"/>
            <w:shd w:val="clear" w:color="auto" w:fill="auto"/>
          </w:tcPr>
          <w:p w14:paraId="5F7CD1E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坚</w:t>
            </w:r>
            <w:r>
              <w:rPr>
                <w:rFonts w:ascii="宋体" w:hAnsi="宋体" w:eastAsia="宋体"/>
              </w:rPr>
              <w:t>持，稍等</w:t>
            </w:r>
          </w:p>
        </w:tc>
        <w:tc>
          <w:tcPr>
            <w:tcW w:w="4536" w:type="dxa"/>
            <w:shd w:val="clear" w:color="auto" w:fill="auto"/>
          </w:tcPr>
          <w:p w14:paraId="4F9AF2E0">
            <w:pPr>
              <w:adjustRightInd w:val="0"/>
              <w:snapToGrid w:val="0"/>
              <w:spacing w:after="0" w:line="480" w:lineRule="auto"/>
              <w:jc w:val="both"/>
            </w:pPr>
            <w:r>
              <w:t>Hold on, I’ll be right back.</w:t>
            </w:r>
          </w:p>
          <w:p w14:paraId="528D526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稍等，我</w:t>
            </w:r>
            <w:r>
              <w:rPr>
                <w:rFonts w:hint="eastAsia" w:ascii="宋体" w:hAnsi="宋体" w:eastAsia="宋体" w:cs="微软雅黑"/>
              </w:rPr>
              <w:t>马</w:t>
            </w:r>
            <w:r>
              <w:rPr>
                <w:rFonts w:ascii="宋体" w:hAnsi="宋体" w:eastAsia="宋体"/>
              </w:rPr>
              <w:t>上回来。</w:t>
            </w:r>
          </w:p>
        </w:tc>
      </w:tr>
      <w:tr w14:paraId="14418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7968BF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174. Look down on</w:t>
            </w:r>
          </w:p>
        </w:tc>
        <w:tc>
          <w:tcPr>
            <w:tcW w:w="1985" w:type="dxa"/>
            <w:shd w:val="clear" w:color="auto" w:fill="auto"/>
          </w:tcPr>
          <w:p w14:paraId="658501B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瞧不起</w:t>
            </w:r>
          </w:p>
        </w:tc>
        <w:tc>
          <w:tcPr>
            <w:tcW w:w="4536" w:type="dxa"/>
            <w:shd w:val="clear" w:color="auto" w:fill="auto"/>
          </w:tcPr>
          <w:p w14:paraId="2F18B33E">
            <w:pPr>
              <w:adjustRightInd w:val="0"/>
              <w:snapToGrid w:val="0"/>
              <w:spacing w:after="0" w:line="480" w:lineRule="auto"/>
              <w:jc w:val="both"/>
            </w:pPr>
            <w:r>
              <w:t>They look down on people without college degrees.</w:t>
            </w:r>
          </w:p>
          <w:p w14:paraId="3A9F81C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看不起没有大学学位的人。</w:t>
            </w:r>
          </w:p>
        </w:tc>
      </w:tr>
      <w:tr w14:paraId="7FDD4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1B4033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175. Pick up</w:t>
            </w:r>
          </w:p>
        </w:tc>
        <w:tc>
          <w:tcPr>
            <w:tcW w:w="1985" w:type="dxa"/>
            <w:shd w:val="clear" w:color="auto" w:fill="auto"/>
          </w:tcPr>
          <w:p w14:paraId="61ED215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接，</w:t>
            </w:r>
            <w:r>
              <w:rPr>
                <w:rFonts w:hint="eastAsia" w:ascii="宋体" w:hAnsi="宋体" w:eastAsia="宋体" w:cs="微软雅黑"/>
              </w:rPr>
              <w:t>捡</w:t>
            </w:r>
            <w:r>
              <w:rPr>
                <w:rFonts w:ascii="宋体" w:hAnsi="宋体" w:eastAsia="宋体"/>
              </w:rPr>
              <w:t>起</w:t>
            </w:r>
          </w:p>
        </w:tc>
        <w:tc>
          <w:tcPr>
            <w:tcW w:w="4536" w:type="dxa"/>
            <w:shd w:val="clear" w:color="auto" w:fill="auto"/>
          </w:tcPr>
          <w:p w14:paraId="6BD78CE3">
            <w:pPr>
              <w:adjustRightInd w:val="0"/>
              <w:snapToGrid w:val="0"/>
              <w:spacing w:after="0" w:line="480" w:lineRule="auto"/>
              <w:jc w:val="both"/>
            </w:pPr>
            <w:r>
              <w:t>I’ll pick you up at 6.</w:t>
            </w:r>
          </w:p>
          <w:p w14:paraId="6125BD5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我会在6点来接你。</w:t>
            </w:r>
          </w:p>
        </w:tc>
      </w:tr>
      <w:tr w14:paraId="08B05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766560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176. Put on</w:t>
            </w:r>
          </w:p>
        </w:tc>
        <w:tc>
          <w:tcPr>
            <w:tcW w:w="1985" w:type="dxa"/>
            <w:shd w:val="clear" w:color="auto" w:fill="auto"/>
          </w:tcPr>
          <w:p w14:paraId="5C0043A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穿上，增加</w:t>
            </w:r>
          </w:p>
        </w:tc>
        <w:tc>
          <w:tcPr>
            <w:tcW w:w="4536" w:type="dxa"/>
            <w:shd w:val="clear" w:color="auto" w:fill="auto"/>
          </w:tcPr>
          <w:p w14:paraId="71D04DD7">
            <w:pPr>
              <w:adjustRightInd w:val="0"/>
              <w:snapToGrid w:val="0"/>
              <w:spacing w:after="0" w:line="480" w:lineRule="auto"/>
              <w:jc w:val="both"/>
            </w:pPr>
            <w:r>
              <w:t>She put on a beautiful dress for the party.</w:t>
            </w:r>
          </w:p>
          <w:p w14:paraId="1130657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为</w:t>
            </w:r>
            <w:r>
              <w:rPr>
                <w:rFonts w:ascii="宋体" w:hAnsi="宋体" w:eastAsia="宋体"/>
                <w:lang w:eastAsia="zh-CN"/>
              </w:rPr>
              <w:t>派</w:t>
            </w:r>
            <w:r>
              <w:rPr>
                <w:rFonts w:hint="eastAsia" w:ascii="宋体" w:hAnsi="宋体" w:eastAsia="宋体" w:cs="微软雅黑"/>
                <w:lang w:eastAsia="zh-CN"/>
              </w:rPr>
              <w:t>对</w:t>
            </w:r>
            <w:r>
              <w:rPr>
                <w:rFonts w:ascii="宋体" w:hAnsi="宋体" w:eastAsia="宋体"/>
                <w:lang w:eastAsia="zh-CN"/>
              </w:rPr>
              <w:t>穿上了一条漂亮的裙子。</w:t>
            </w:r>
          </w:p>
        </w:tc>
      </w:tr>
      <w:tr w14:paraId="48FFE5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044AAE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177. Settle in</w:t>
            </w:r>
          </w:p>
        </w:tc>
        <w:tc>
          <w:tcPr>
            <w:tcW w:w="1985" w:type="dxa"/>
            <w:shd w:val="clear" w:color="auto" w:fill="auto"/>
          </w:tcPr>
          <w:p w14:paraId="155DED7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安</w:t>
            </w:r>
            <w:r>
              <w:rPr>
                <w:rFonts w:hint="eastAsia" w:ascii="宋体" w:hAnsi="宋体" w:eastAsia="宋体" w:cs="微软雅黑"/>
              </w:rPr>
              <w:t>顿</w:t>
            </w:r>
            <w:r>
              <w:rPr>
                <w:rFonts w:ascii="宋体" w:hAnsi="宋体" w:eastAsia="宋体"/>
              </w:rPr>
              <w:t>下来</w:t>
            </w:r>
          </w:p>
        </w:tc>
        <w:tc>
          <w:tcPr>
            <w:tcW w:w="4536" w:type="dxa"/>
            <w:shd w:val="clear" w:color="auto" w:fill="auto"/>
          </w:tcPr>
          <w:p w14:paraId="4BC741AC">
            <w:pPr>
              <w:adjustRightInd w:val="0"/>
              <w:snapToGrid w:val="0"/>
              <w:spacing w:after="0" w:line="480" w:lineRule="auto"/>
              <w:jc w:val="both"/>
            </w:pPr>
            <w:r>
              <w:t>They settled in quickly after moving.</w:t>
            </w:r>
          </w:p>
          <w:p w14:paraId="4F6AA31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搬家后很快就安</w:t>
            </w:r>
            <w:r>
              <w:rPr>
                <w:rFonts w:hint="eastAsia" w:ascii="宋体" w:hAnsi="宋体" w:eastAsia="宋体" w:cs="微软雅黑"/>
                <w:lang w:eastAsia="zh-CN"/>
              </w:rPr>
              <w:t>顿</w:t>
            </w:r>
            <w:r>
              <w:rPr>
                <w:rFonts w:ascii="宋体" w:hAnsi="宋体" w:eastAsia="宋体"/>
                <w:lang w:eastAsia="zh-CN"/>
              </w:rPr>
              <w:t>下来了。</w:t>
            </w:r>
          </w:p>
        </w:tc>
      </w:tr>
      <w:tr w14:paraId="4F6B81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C229C8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178. Turn in</w:t>
            </w:r>
          </w:p>
        </w:tc>
        <w:tc>
          <w:tcPr>
            <w:tcW w:w="1985" w:type="dxa"/>
            <w:shd w:val="clear" w:color="auto" w:fill="auto"/>
          </w:tcPr>
          <w:p w14:paraId="76DB3B2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交上，睡</w:t>
            </w:r>
            <w:r>
              <w:rPr>
                <w:rFonts w:hint="eastAsia" w:ascii="宋体" w:hAnsi="宋体" w:eastAsia="宋体" w:cs="微软雅黑"/>
              </w:rPr>
              <w:t>觉</w:t>
            </w:r>
          </w:p>
        </w:tc>
        <w:tc>
          <w:tcPr>
            <w:tcW w:w="4536" w:type="dxa"/>
            <w:shd w:val="clear" w:color="auto" w:fill="auto"/>
          </w:tcPr>
          <w:p w14:paraId="703438C8">
            <w:pPr>
              <w:adjustRightInd w:val="0"/>
              <w:snapToGrid w:val="0"/>
              <w:spacing w:after="0" w:line="480" w:lineRule="auto"/>
              <w:jc w:val="both"/>
            </w:pPr>
            <w:r>
              <w:t>She turned in her assignment late.</w:t>
            </w:r>
          </w:p>
          <w:p w14:paraId="5378769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她的作</w:t>
            </w:r>
            <w:r>
              <w:rPr>
                <w:rFonts w:hint="eastAsia" w:ascii="宋体" w:hAnsi="宋体" w:eastAsia="宋体" w:cs="微软雅黑"/>
              </w:rPr>
              <w:t>业</w:t>
            </w:r>
            <w:r>
              <w:rPr>
                <w:rFonts w:ascii="宋体" w:hAnsi="宋体" w:eastAsia="宋体"/>
              </w:rPr>
              <w:t>交晚了。</w:t>
            </w:r>
          </w:p>
        </w:tc>
      </w:tr>
      <w:tr w14:paraId="745B8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A5635F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179. Wake up to</w:t>
            </w:r>
          </w:p>
        </w:tc>
        <w:tc>
          <w:tcPr>
            <w:tcW w:w="1985" w:type="dxa"/>
            <w:shd w:val="clear" w:color="auto" w:fill="auto"/>
          </w:tcPr>
          <w:p w14:paraId="08606D7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意</w:t>
            </w:r>
            <w:r>
              <w:rPr>
                <w:rFonts w:hint="eastAsia" w:ascii="宋体" w:hAnsi="宋体" w:eastAsia="宋体" w:cs="微软雅黑"/>
              </w:rPr>
              <w:t>识</w:t>
            </w:r>
            <w:r>
              <w:rPr>
                <w:rFonts w:ascii="宋体" w:hAnsi="宋体" w:eastAsia="宋体"/>
              </w:rPr>
              <w:t>到</w:t>
            </w:r>
          </w:p>
        </w:tc>
        <w:tc>
          <w:tcPr>
            <w:tcW w:w="4536" w:type="dxa"/>
            <w:shd w:val="clear" w:color="auto" w:fill="auto"/>
          </w:tcPr>
          <w:p w14:paraId="675D6386">
            <w:pPr>
              <w:adjustRightInd w:val="0"/>
              <w:snapToGrid w:val="0"/>
              <w:spacing w:after="0" w:line="480" w:lineRule="auto"/>
              <w:jc w:val="both"/>
            </w:pPr>
            <w:r>
              <w:t>He finally woke up to the reality.</w:t>
            </w:r>
          </w:p>
          <w:p w14:paraId="76534A6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</w:t>
            </w:r>
            <w:r>
              <w:rPr>
                <w:rFonts w:hint="eastAsia" w:ascii="宋体" w:hAnsi="宋体" w:eastAsia="宋体" w:cs="微软雅黑"/>
              </w:rPr>
              <w:t>终</w:t>
            </w:r>
            <w:r>
              <w:rPr>
                <w:rFonts w:ascii="宋体" w:hAnsi="宋体" w:eastAsia="宋体"/>
              </w:rPr>
              <w:t>于意</w:t>
            </w:r>
            <w:r>
              <w:rPr>
                <w:rFonts w:hint="eastAsia" w:ascii="宋体" w:hAnsi="宋体" w:eastAsia="宋体" w:cs="微软雅黑"/>
              </w:rPr>
              <w:t>识</w:t>
            </w:r>
            <w:r>
              <w:rPr>
                <w:rFonts w:ascii="宋体" w:hAnsi="宋体" w:eastAsia="宋体"/>
              </w:rPr>
              <w:t>到</w:t>
            </w:r>
            <w:r>
              <w:rPr>
                <w:rFonts w:hint="eastAsia" w:ascii="宋体" w:hAnsi="宋体" w:eastAsia="宋体" w:cs="微软雅黑"/>
              </w:rPr>
              <w:t>现实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7DF6D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596452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180. Catch on to</w:t>
            </w:r>
          </w:p>
        </w:tc>
        <w:tc>
          <w:tcPr>
            <w:tcW w:w="1985" w:type="dxa"/>
            <w:shd w:val="clear" w:color="auto" w:fill="auto"/>
          </w:tcPr>
          <w:p w14:paraId="20E9158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理解，明白</w:t>
            </w:r>
          </w:p>
        </w:tc>
        <w:tc>
          <w:tcPr>
            <w:tcW w:w="4536" w:type="dxa"/>
            <w:shd w:val="clear" w:color="auto" w:fill="auto"/>
          </w:tcPr>
          <w:p w14:paraId="74941B32">
            <w:pPr>
              <w:adjustRightInd w:val="0"/>
              <w:snapToGrid w:val="0"/>
              <w:spacing w:after="0" w:line="480" w:lineRule="auto"/>
              <w:jc w:val="both"/>
            </w:pPr>
            <w:r>
              <w:t>He’s quick to catch on to new ideas.</w:t>
            </w:r>
          </w:p>
          <w:p w14:paraId="28EBED2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他很快就能理解新想法。</w:t>
            </w:r>
          </w:p>
        </w:tc>
      </w:tr>
      <w:tr w14:paraId="7FD4A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0C978A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181. Take up with</w:t>
            </w:r>
          </w:p>
        </w:tc>
        <w:tc>
          <w:tcPr>
            <w:tcW w:w="1985" w:type="dxa"/>
            <w:shd w:val="clear" w:color="auto" w:fill="auto"/>
          </w:tcPr>
          <w:p w14:paraId="4C258EB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与...交往，商量</w:t>
            </w:r>
          </w:p>
        </w:tc>
        <w:tc>
          <w:tcPr>
            <w:tcW w:w="4536" w:type="dxa"/>
            <w:shd w:val="clear" w:color="auto" w:fill="auto"/>
          </w:tcPr>
          <w:p w14:paraId="1EB2D01A">
            <w:pPr>
              <w:adjustRightInd w:val="0"/>
              <w:snapToGrid w:val="0"/>
              <w:spacing w:after="0" w:line="480" w:lineRule="auto"/>
              <w:jc w:val="both"/>
            </w:pPr>
            <w:r>
              <w:t>He took up with the wrong crowd.</w:t>
            </w:r>
          </w:p>
          <w:p w14:paraId="57E1786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他和一群不良分子交往。</w:t>
            </w:r>
          </w:p>
        </w:tc>
      </w:tr>
      <w:tr w14:paraId="6889A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BDF79B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182. Pull through</w:t>
            </w:r>
          </w:p>
        </w:tc>
        <w:tc>
          <w:tcPr>
            <w:tcW w:w="1985" w:type="dxa"/>
            <w:shd w:val="clear" w:color="auto" w:fill="auto"/>
          </w:tcPr>
          <w:p w14:paraId="674D78E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挺</w:t>
            </w:r>
            <w:r>
              <w:rPr>
                <w:rFonts w:hint="eastAsia" w:ascii="宋体" w:hAnsi="宋体" w:eastAsia="宋体" w:cs="微软雅黑"/>
              </w:rPr>
              <w:t>过难</w:t>
            </w:r>
            <w:r>
              <w:rPr>
                <w:rFonts w:ascii="宋体" w:hAnsi="宋体" w:eastAsia="宋体"/>
              </w:rPr>
              <w:t>关，康复</w:t>
            </w:r>
          </w:p>
        </w:tc>
        <w:tc>
          <w:tcPr>
            <w:tcW w:w="4536" w:type="dxa"/>
            <w:shd w:val="clear" w:color="auto" w:fill="auto"/>
          </w:tcPr>
          <w:p w14:paraId="714AD320">
            <w:pPr>
              <w:adjustRightInd w:val="0"/>
              <w:snapToGrid w:val="0"/>
              <w:spacing w:after="0" w:line="480" w:lineRule="auto"/>
              <w:jc w:val="both"/>
            </w:pPr>
            <w:r>
              <w:t>The doctors are confident that he’ll pull through.</w:t>
            </w:r>
          </w:p>
          <w:p w14:paraId="2224602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医生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相信他会挺</w:t>
            </w:r>
            <w:r>
              <w:rPr>
                <w:rFonts w:hint="eastAsia" w:ascii="宋体" w:hAnsi="宋体" w:eastAsia="宋体" w:cs="微软雅黑"/>
                <w:lang w:eastAsia="zh-CN"/>
              </w:rPr>
              <w:t>过</w:t>
            </w:r>
            <w:r>
              <w:rPr>
                <w:rFonts w:ascii="宋体" w:hAnsi="宋体" w:eastAsia="宋体"/>
                <w:lang w:eastAsia="zh-CN"/>
              </w:rPr>
              <w:t>来的。</w:t>
            </w:r>
          </w:p>
        </w:tc>
      </w:tr>
      <w:tr w14:paraId="60CB7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4A6FAE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183. Look over</w:t>
            </w:r>
          </w:p>
        </w:tc>
        <w:tc>
          <w:tcPr>
            <w:tcW w:w="1985" w:type="dxa"/>
            <w:shd w:val="clear" w:color="auto" w:fill="auto"/>
          </w:tcPr>
          <w:p w14:paraId="14F343F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检查</w:t>
            </w:r>
            <w:r>
              <w:rPr>
                <w:rFonts w:ascii="宋体" w:hAnsi="宋体" w:eastAsia="宋体"/>
              </w:rPr>
              <w:t>，</w:t>
            </w:r>
            <w:r>
              <w:rPr>
                <w:rFonts w:hint="eastAsia" w:ascii="宋体" w:hAnsi="宋体" w:eastAsia="宋体" w:cs="微软雅黑"/>
              </w:rPr>
              <w:t>查</w:t>
            </w:r>
            <w:r>
              <w:rPr>
                <w:rFonts w:ascii="宋体" w:hAnsi="宋体" w:eastAsia="宋体"/>
              </w:rPr>
              <w:t>看</w:t>
            </w:r>
          </w:p>
        </w:tc>
        <w:tc>
          <w:tcPr>
            <w:tcW w:w="4536" w:type="dxa"/>
            <w:shd w:val="clear" w:color="auto" w:fill="auto"/>
          </w:tcPr>
          <w:p w14:paraId="2B48075D">
            <w:pPr>
              <w:adjustRightInd w:val="0"/>
              <w:snapToGrid w:val="0"/>
              <w:spacing w:after="0" w:line="480" w:lineRule="auto"/>
              <w:jc w:val="both"/>
            </w:pPr>
            <w:r>
              <w:t>She looked over the contract before signing it.</w:t>
            </w:r>
          </w:p>
          <w:p w14:paraId="5382ED0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她在</w:t>
            </w:r>
            <w:r>
              <w:rPr>
                <w:rFonts w:hint="eastAsia" w:ascii="宋体" w:hAnsi="宋体" w:eastAsia="宋体" w:cs="微软雅黑"/>
                <w:lang w:eastAsia="zh-CN"/>
              </w:rPr>
              <w:t>签</w:t>
            </w:r>
            <w:r>
              <w:rPr>
                <w:rFonts w:ascii="宋体" w:hAnsi="宋体" w:eastAsia="宋体"/>
                <w:lang w:eastAsia="zh-CN"/>
              </w:rPr>
              <w:t>字前仔</w:t>
            </w:r>
            <w:r>
              <w:rPr>
                <w:rFonts w:hint="eastAsia" w:ascii="宋体" w:hAnsi="宋体" w:eastAsia="宋体" w:cs="微软雅黑"/>
                <w:lang w:eastAsia="zh-CN"/>
              </w:rPr>
              <w:t>细检查</w:t>
            </w:r>
            <w:r>
              <w:rPr>
                <w:rFonts w:ascii="宋体" w:hAnsi="宋体" w:eastAsia="宋体"/>
                <w:lang w:eastAsia="zh-CN"/>
              </w:rPr>
              <w:t>了合同。</w:t>
            </w:r>
          </w:p>
        </w:tc>
      </w:tr>
      <w:tr w14:paraId="40322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7E997E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184. Put aside</w:t>
            </w:r>
          </w:p>
        </w:tc>
        <w:tc>
          <w:tcPr>
            <w:tcW w:w="1985" w:type="dxa"/>
            <w:shd w:val="clear" w:color="auto" w:fill="auto"/>
          </w:tcPr>
          <w:p w14:paraId="577620C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放在一</w:t>
            </w:r>
            <w:r>
              <w:rPr>
                <w:rFonts w:hint="eastAsia" w:ascii="宋体" w:hAnsi="宋体" w:eastAsia="宋体" w:cs="微软雅黑"/>
              </w:rPr>
              <w:t>边</w:t>
            </w:r>
            <w:r>
              <w:rPr>
                <w:rFonts w:ascii="宋体" w:hAnsi="宋体" w:eastAsia="宋体"/>
              </w:rPr>
              <w:t>，</w:t>
            </w:r>
            <w:r>
              <w:rPr>
                <w:rFonts w:hint="eastAsia" w:ascii="宋体" w:hAnsi="宋体" w:eastAsia="宋体" w:cs="微软雅黑"/>
              </w:rPr>
              <w:t>储</w:t>
            </w:r>
            <w:r>
              <w:rPr>
                <w:rFonts w:ascii="宋体" w:hAnsi="宋体" w:eastAsia="宋体"/>
              </w:rPr>
              <w:t>存</w:t>
            </w:r>
          </w:p>
        </w:tc>
        <w:tc>
          <w:tcPr>
            <w:tcW w:w="4536" w:type="dxa"/>
            <w:shd w:val="clear" w:color="auto" w:fill="auto"/>
          </w:tcPr>
          <w:p w14:paraId="3BDC1CE3">
            <w:pPr>
              <w:adjustRightInd w:val="0"/>
              <w:snapToGrid w:val="0"/>
              <w:spacing w:after="0" w:line="480" w:lineRule="auto"/>
              <w:jc w:val="both"/>
            </w:pPr>
            <w:r>
              <w:t>She put aside her differences with him.</w:t>
            </w:r>
          </w:p>
          <w:p w14:paraId="69D58A9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她把与他的分歧</w:t>
            </w:r>
            <w:r>
              <w:rPr>
                <w:rFonts w:hint="eastAsia" w:ascii="宋体" w:hAnsi="宋体" w:eastAsia="宋体" w:cs="微软雅黑"/>
                <w:lang w:eastAsia="zh-CN"/>
              </w:rPr>
              <w:t>搁</w:t>
            </w:r>
            <w:r>
              <w:rPr>
                <w:rFonts w:ascii="宋体" w:hAnsi="宋体" w:eastAsia="宋体"/>
                <w:lang w:eastAsia="zh-CN"/>
              </w:rPr>
              <w:t>置一旁。</w:t>
            </w:r>
          </w:p>
        </w:tc>
      </w:tr>
      <w:tr w14:paraId="119E2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E1160E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185. See off</w:t>
            </w:r>
          </w:p>
        </w:tc>
        <w:tc>
          <w:tcPr>
            <w:tcW w:w="1985" w:type="dxa"/>
            <w:shd w:val="clear" w:color="auto" w:fill="auto"/>
          </w:tcPr>
          <w:p w14:paraId="5BBEC60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为</w:t>
            </w:r>
            <w:r>
              <w:rPr>
                <w:rFonts w:ascii="宋体" w:hAnsi="宋体" w:eastAsia="宋体"/>
              </w:rPr>
              <w:t>...送行</w:t>
            </w:r>
          </w:p>
        </w:tc>
        <w:tc>
          <w:tcPr>
            <w:tcW w:w="4536" w:type="dxa"/>
            <w:shd w:val="clear" w:color="auto" w:fill="auto"/>
          </w:tcPr>
          <w:p w14:paraId="38289113">
            <w:pPr>
              <w:adjustRightInd w:val="0"/>
              <w:snapToGrid w:val="0"/>
              <w:spacing w:after="0" w:line="480" w:lineRule="auto"/>
              <w:jc w:val="both"/>
            </w:pPr>
            <w:r>
              <w:t>We went to the airport to see them off.</w:t>
            </w:r>
          </w:p>
          <w:p w14:paraId="40BF9AB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去机</w:t>
            </w:r>
            <w:r>
              <w:rPr>
                <w:rFonts w:hint="eastAsia" w:ascii="宋体" w:hAnsi="宋体" w:eastAsia="宋体" w:cs="微软雅黑"/>
                <w:lang w:eastAsia="zh-CN"/>
              </w:rPr>
              <w:t>场为</w:t>
            </w: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送行。</w:t>
            </w:r>
          </w:p>
        </w:tc>
      </w:tr>
      <w:tr w14:paraId="27F80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B92280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186. Talk down to</w:t>
            </w:r>
          </w:p>
        </w:tc>
        <w:tc>
          <w:tcPr>
            <w:tcW w:w="1985" w:type="dxa"/>
            <w:shd w:val="clear" w:color="auto" w:fill="auto"/>
          </w:tcPr>
          <w:p w14:paraId="3115B56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居高</w:t>
            </w:r>
            <w:r>
              <w:rPr>
                <w:rFonts w:hint="eastAsia" w:ascii="宋体" w:hAnsi="宋体" w:eastAsia="宋体" w:cs="微软雅黑"/>
              </w:rPr>
              <w:t>临</w:t>
            </w:r>
            <w:r>
              <w:rPr>
                <w:rFonts w:ascii="宋体" w:hAnsi="宋体" w:eastAsia="宋体"/>
              </w:rPr>
              <w:t>下地</w:t>
            </w:r>
            <w:r>
              <w:rPr>
                <w:rFonts w:hint="eastAsia" w:ascii="宋体" w:hAnsi="宋体" w:eastAsia="宋体" w:cs="微软雅黑"/>
              </w:rPr>
              <w:t>说</w:t>
            </w:r>
          </w:p>
        </w:tc>
        <w:tc>
          <w:tcPr>
            <w:tcW w:w="4536" w:type="dxa"/>
            <w:shd w:val="clear" w:color="auto" w:fill="auto"/>
          </w:tcPr>
          <w:p w14:paraId="7B44A1AE">
            <w:pPr>
              <w:adjustRightInd w:val="0"/>
              <w:snapToGrid w:val="0"/>
              <w:spacing w:after="0" w:line="480" w:lineRule="auto"/>
              <w:jc w:val="both"/>
            </w:pPr>
            <w:r>
              <w:t>She doesn't like it when people talk down to her.</w:t>
            </w:r>
          </w:p>
          <w:p w14:paraId="28DC56B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她不喜</w:t>
            </w:r>
            <w:r>
              <w:rPr>
                <w:rFonts w:hint="eastAsia" w:ascii="宋体" w:hAnsi="宋体" w:eastAsia="宋体" w:cs="微软雅黑"/>
                <w:lang w:eastAsia="zh-CN"/>
              </w:rPr>
              <w:t>欢别</w:t>
            </w:r>
            <w:r>
              <w:rPr>
                <w:rFonts w:ascii="宋体" w:hAnsi="宋体" w:eastAsia="宋体"/>
                <w:lang w:eastAsia="zh-CN"/>
              </w:rPr>
              <w:t>人</w:t>
            </w:r>
            <w:r>
              <w:rPr>
                <w:rFonts w:hint="eastAsia" w:ascii="宋体" w:hAnsi="宋体" w:eastAsia="宋体" w:cs="微软雅黑"/>
                <w:lang w:eastAsia="zh-CN"/>
              </w:rPr>
              <w:t>对</w:t>
            </w:r>
            <w:r>
              <w:rPr>
                <w:rFonts w:ascii="宋体" w:hAnsi="宋体" w:eastAsia="宋体"/>
                <w:lang w:eastAsia="zh-CN"/>
              </w:rPr>
              <w:t>她居高</w:t>
            </w:r>
            <w:r>
              <w:rPr>
                <w:rFonts w:hint="eastAsia" w:ascii="宋体" w:hAnsi="宋体" w:eastAsia="宋体" w:cs="微软雅黑"/>
                <w:lang w:eastAsia="zh-CN"/>
              </w:rPr>
              <w:t>临</w:t>
            </w:r>
            <w:r>
              <w:rPr>
                <w:rFonts w:ascii="宋体" w:hAnsi="宋体" w:eastAsia="宋体"/>
                <w:lang w:eastAsia="zh-CN"/>
              </w:rPr>
              <w:t>下地</w:t>
            </w:r>
            <w:r>
              <w:rPr>
                <w:rFonts w:hint="eastAsia" w:ascii="宋体" w:hAnsi="宋体" w:eastAsia="宋体" w:cs="微软雅黑"/>
                <w:lang w:eastAsia="zh-CN"/>
              </w:rPr>
              <w:t>说话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2348B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22B42A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187. Walk away from</w:t>
            </w:r>
          </w:p>
        </w:tc>
        <w:tc>
          <w:tcPr>
            <w:tcW w:w="1985" w:type="dxa"/>
            <w:shd w:val="clear" w:color="auto" w:fill="auto"/>
          </w:tcPr>
          <w:p w14:paraId="00A9591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放弃，</w:t>
            </w:r>
            <w:r>
              <w:rPr>
                <w:rFonts w:hint="eastAsia" w:ascii="宋体" w:hAnsi="宋体" w:eastAsia="宋体" w:cs="微软雅黑"/>
              </w:rPr>
              <w:t>远</w:t>
            </w:r>
            <w:r>
              <w:rPr>
                <w:rFonts w:ascii="宋体" w:hAnsi="宋体" w:eastAsia="宋体"/>
              </w:rPr>
              <w:t>离</w:t>
            </w:r>
          </w:p>
        </w:tc>
        <w:tc>
          <w:tcPr>
            <w:tcW w:w="4536" w:type="dxa"/>
            <w:shd w:val="clear" w:color="auto" w:fill="auto"/>
          </w:tcPr>
          <w:p w14:paraId="7B1C31C6">
            <w:pPr>
              <w:adjustRightInd w:val="0"/>
              <w:snapToGrid w:val="0"/>
              <w:spacing w:after="0" w:line="480" w:lineRule="auto"/>
              <w:jc w:val="both"/>
            </w:pPr>
            <w:r>
              <w:t>He walked away from the deal at the last minute.</w:t>
            </w:r>
          </w:p>
          <w:p w14:paraId="7BCA847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他在最后一刻放弃了交易。</w:t>
            </w:r>
          </w:p>
        </w:tc>
      </w:tr>
      <w:tr w14:paraId="133403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7D2422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188. Get on with</w:t>
            </w:r>
          </w:p>
        </w:tc>
        <w:tc>
          <w:tcPr>
            <w:tcW w:w="1985" w:type="dxa"/>
            <w:shd w:val="clear" w:color="auto" w:fill="auto"/>
          </w:tcPr>
          <w:p w14:paraId="18409B2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继续</w:t>
            </w:r>
            <w:r>
              <w:rPr>
                <w:rFonts w:ascii="宋体" w:hAnsi="宋体" w:eastAsia="宋体"/>
              </w:rPr>
              <w:t>，融洽相</w:t>
            </w:r>
            <w:r>
              <w:rPr>
                <w:rFonts w:hint="eastAsia" w:ascii="宋体" w:hAnsi="宋体" w:eastAsia="宋体" w:cs="微软雅黑"/>
              </w:rPr>
              <w:t>处</w:t>
            </w:r>
          </w:p>
        </w:tc>
        <w:tc>
          <w:tcPr>
            <w:tcW w:w="4536" w:type="dxa"/>
            <w:shd w:val="clear" w:color="auto" w:fill="auto"/>
          </w:tcPr>
          <w:p w14:paraId="216BF2C0">
            <w:pPr>
              <w:adjustRightInd w:val="0"/>
              <w:snapToGrid w:val="0"/>
              <w:spacing w:after="0" w:line="480" w:lineRule="auto"/>
              <w:jc w:val="both"/>
            </w:pPr>
            <w:r>
              <w:t>She quickly got on with the new project.</w:t>
            </w:r>
          </w:p>
          <w:p w14:paraId="018CD78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她很快适</w:t>
            </w:r>
            <w:r>
              <w:rPr>
                <w:rFonts w:hint="eastAsia" w:ascii="宋体" w:hAnsi="宋体" w:eastAsia="宋体" w:cs="微软雅黑"/>
                <w:lang w:eastAsia="zh-CN"/>
              </w:rPr>
              <w:t>应</w:t>
            </w:r>
            <w:r>
              <w:rPr>
                <w:rFonts w:ascii="宋体" w:hAnsi="宋体" w:eastAsia="宋体"/>
                <w:lang w:eastAsia="zh-CN"/>
              </w:rPr>
              <w:t>了新</w:t>
            </w:r>
            <w:r>
              <w:rPr>
                <w:rFonts w:hint="eastAsia" w:ascii="宋体" w:hAnsi="宋体" w:eastAsia="宋体" w:cs="微软雅黑"/>
                <w:lang w:eastAsia="zh-CN"/>
              </w:rPr>
              <w:t>项</w:t>
            </w:r>
            <w:r>
              <w:rPr>
                <w:rFonts w:ascii="宋体" w:hAnsi="宋体" w:eastAsia="宋体"/>
                <w:lang w:eastAsia="zh-CN"/>
              </w:rPr>
              <w:t>目。</w:t>
            </w:r>
          </w:p>
        </w:tc>
      </w:tr>
      <w:tr w14:paraId="7CE99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D65AA0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189. Put up</w:t>
            </w:r>
          </w:p>
        </w:tc>
        <w:tc>
          <w:tcPr>
            <w:tcW w:w="1985" w:type="dxa"/>
            <w:shd w:val="clear" w:color="auto" w:fill="auto"/>
          </w:tcPr>
          <w:p w14:paraId="50384BC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张贴</w:t>
            </w:r>
            <w:r>
              <w:rPr>
                <w:rFonts w:ascii="宋体" w:hAnsi="宋体" w:eastAsia="宋体"/>
              </w:rPr>
              <w:t>，搭建</w:t>
            </w:r>
          </w:p>
        </w:tc>
        <w:tc>
          <w:tcPr>
            <w:tcW w:w="4536" w:type="dxa"/>
            <w:shd w:val="clear" w:color="auto" w:fill="auto"/>
          </w:tcPr>
          <w:p w14:paraId="2C151625">
            <w:pPr>
              <w:adjustRightInd w:val="0"/>
              <w:snapToGrid w:val="0"/>
              <w:spacing w:after="0" w:line="480" w:lineRule="auto"/>
              <w:jc w:val="both"/>
            </w:pPr>
            <w:r>
              <w:t>They put up posters around the city.</w:t>
            </w:r>
          </w:p>
          <w:p w14:paraId="1AC1190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在城里</w:t>
            </w:r>
            <w:r>
              <w:rPr>
                <w:rFonts w:hint="eastAsia" w:ascii="宋体" w:hAnsi="宋体" w:eastAsia="宋体" w:cs="微软雅黑"/>
                <w:lang w:eastAsia="zh-CN"/>
              </w:rPr>
              <w:t>张贴</w:t>
            </w:r>
            <w:r>
              <w:rPr>
                <w:rFonts w:ascii="宋体" w:hAnsi="宋体" w:eastAsia="宋体"/>
                <w:lang w:eastAsia="zh-CN"/>
              </w:rPr>
              <w:t>了海</w:t>
            </w:r>
            <w:r>
              <w:rPr>
                <w:rFonts w:hint="eastAsia" w:ascii="宋体" w:hAnsi="宋体" w:eastAsia="宋体" w:cs="微软雅黑"/>
                <w:lang w:eastAsia="zh-CN"/>
              </w:rPr>
              <w:t>报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52C96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9AACE0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190. Sit down with</w:t>
            </w:r>
          </w:p>
        </w:tc>
        <w:tc>
          <w:tcPr>
            <w:tcW w:w="1985" w:type="dxa"/>
            <w:shd w:val="clear" w:color="auto" w:fill="auto"/>
          </w:tcPr>
          <w:p w14:paraId="18AFA45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与...一起坐下</w:t>
            </w:r>
            <w:r>
              <w:rPr>
                <w:rFonts w:hint="eastAsia" w:ascii="宋体" w:hAnsi="宋体" w:eastAsia="宋体" w:cs="微软雅黑"/>
              </w:rPr>
              <w:t>讨论</w:t>
            </w:r>
          </w:p>
        </w:tc>
        <w:tc>
          <w:tcPr>
            <w:tcW w:w="4536" w:type="dxa"/>
            <w:shd w:val="clear" w:color="auto" w:fill="auto"/>
          </w:tcPr>
          <w:p w14:paraId="661B08B8">
            <w:pPr>
              <w:adjustRightInd w:val="0"/>
              <w:snapToGrid w:val="0"/>
              <w:spacing w:after="0" w:line="480" w:lineRule="auto"/>
              <w:jc w:val="both"/>
            </w:pPr>
            <w:r>
              <w:t>They sat down with the manager to discuss the plan.</w:t>
            </w:r>
          </w:p>
          <w:p w14:paraId="25413CE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坐下来与</w:t>
            </w:r>
            <w:r>
              <w:rPr>
                <w:rFonts w:hint="eastAsia" w:ascii="宋体" w:hAnsi="宋体" w:eastAsia="宋体" w:cs="微软雅黑"/>
                <w:lang w:eastAsia="zh-CN"/>
              </w:rPr>
              <w:t>经</w:t>
            </w:r>
            <w:r>
              <w:rPr>
                <w:rFonts w:ascii="宋体" w:hAnsi="宋体" w:eastAsia="宋体"/>
                <w:lang w:eastAsia="zh-CN"/>
              </w:rPr>
              <w:t>理</w:t>
            </w:r>
            <w:r>
              <w:rPr>
                <w:rFonts w:hint="eastAsia" w:ascii="宋体" w:hAnsi="宋体" w:eastAsia="宋体" w:cs="微软雅黑"/>
                <w:lang w:eastAsia="zh-CN"/>
              </w:rPr>
              <w:t>讨论计</w:t>
            </w:r>
            <w:r>
              <w:rPr>
                <w:rFonts w:ascii="宋体" w:hAnsi="宋体" w:eastAsia="宋体"/>
                <w:lang w:eastAsia="zh-CN"/>
              </w:rPr>
              <w:t>划。</w:t>
            </w:r>
          </w:p>
        </w:tc>
      </w:tr>
      <w:tr w14:paraId="07D0E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4736D4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191. Get away</w:t>
            </w:r>
          </w:p>
        </w:tc>
        <w:tc>
          <w:tcPr>
            <w:tcW w:w="1985" w:type="dxa"/>
            <w:shd w:val="clear" w:color="auto" w:fill="auto"/>
          </w:tcPr>
          <w:p w14:paraId="2B34271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逃脱，离开</w:t>
            </w:r>
          </w:p>
        </w:tc>
        <w:tc>
          <w:tcPr>
            <w:tcW w:w="4536" w:type="dxa"/>
            <w:shd w:val="clear" w:color="auto" w:fill="auto"/>
          </w:tcPr>
          <w:p w14:paraId="5C7ACF7D">
            <w:pPr>
              <w:adjustRightInd w:val="0"/>
              <w:snapToGrid w:val="0"/>
              <w:spacing w:after="0" w:line="480" w:lineRule="auto"/>
              <w:jc w:val="both"/>
            </w:pPr>
            <w:r>
              <w:t>We’re planning to get away for the weekend.</w:t>
            </w:r>
          </w:p>
          <w:p w14:paraId="0ACD7A1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打算周末外出度假。</w:t>
            </w:r>
          </w:p>
        </w:tc>
      </w:tr>
      <w:tr w14:paraId="564ED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4FB295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192. Keep up with</w:t>
            </w:r>
          </w:p>
        </w:tc>
        <w:tc>
          <w:tcPr>
            <w:tcW w:w="1985" w:type="dxa"/>
            <w:shd w:val="clear" w:color="auto" w:fill="auto"/>
          </w:tcPr>
          <w:p w14:paraId="626F0C2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跟上，保持同步</w:t>
            </w:r>
          </w:p>
        </w:tc>
        <w:tc>
          <w:tcPr>
            <w:tcW w:w="4536" w:type="dxa"/>
            <w:shd w:val="clear" w:color="auto" w:fill="auto"/>
          </w:tcPr>
          <w:p w14:paraId="65CA394C">
            <w:pPr>
              <w:adjustRightInd w:val="0"/>
              <w:snapToGrid w:val="0"/>
              <w:spacing w:after="0" w:line="480" w:lineRule="auto"/>
              <w:jc w:val="both"/>
            </w:pPr>
            <w:r>
              <w:t>I can't keep up with the fast pace of the class.</w:t>
            </w:r>
          </w:p>
          <w:p w14:paraId="5931607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我无法跟上班</w:t>
            </w:r>
            <w:r>
              <w:rPr>
                <w:rFonts w:hint="eastAsia" w:ascii="宋体" w:hAnsi="宋体" w:eastAsia="宋体" w:cs="微软雅黑"/>
                <w:lang w:eastAsia="zh-CN"/>
              </w:rPr>
              <w:t>级</w:t>
            </w:r>
            <w:r>
              <w:rPr>
                <w:rFonts w:ascii="宋体" w:hAnsi="宋体" w:eastAsia="宋体"/>
                <w:lang w:eastAsia="zh-CN"/>
              </w:rPr>
              <w:t>的快</w:t>
            </w:r>
            <w:r>
              <w:rPr>
                <w:rFonts w:hint="eastAsia" w:ascii="宋体" w:hAnsi="宋体" w:eastAsia="宋体" w:cs="微软雅黑"/>
                <w:lang w:eastAsia="zh-CN"/>
              </w:rPr>
              <w:t>节</w:t>
            </w:r>
            <w:r>
              <w:rPr>
                <w:rFonts w:ascii="宋体" w:hAnsi="宋体" w:eastAsia="宋体"/>
                <w:lang w:eastAsia="zh-CN"/>
              </w:rPr>
              <w:t>奏。</w:t>
            </w:r>
          </w:p>
        </w:tc>
      </w:tr>
      <w:tr w14:paraId="3D331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AF10BA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193. Hold out</w:t>
            </w:r>
          </w:p>
        </w:tc>
        <w:tc>
          <w:tcPr>
            <w:tcW w:w="1985" w:type="dxa"/>
            <w:shd w:val="clear" w:color="auto" w:fill="auto"/>
          </w:tcPr>
          <w:p w14:paraId="7C597C0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坚</w:t>
            </w:r>
            <w:r>
              <w:rPr>
                <w:rFonts w:ascii="宋体" w:hAnsi="宋体" w:eastAsia="宋体"/>
              </w:rPr>
              <w:t>持</w:t>
            </w:r>
          </w:p>
        </w:tc>
        <w:tc>
          <w:tcPr>
            <w:tcW w:w="4536" w:type="dxa"/>
            <w:shd w:val="clear" w:color="auto" w:fill="auto"/>
          </w:tcPr>
          <w:p w14:paraId="61EC56F2">
            <w:pPr>
              <w:adjustRightInd w:val="0"/>
              <w:snapToGrid w:val="0"/>
              <w:spacing w:after="0" w:line="480" w:lineRule="auto"/>
              <w:jc w:val="both"/>
            </w:pPr>
            <w:r>
              <w:t>The defenders held out against the enemy for months.</w:t>
            </w:r>
          </w:p>
          <w:p w14:paraId="0FF821B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防守者</w:t>
            </w:r>
            <w:r>
              <w:rPr>
                <w:rFonts w:hint="eastAsia" w:ascii="宋体" w:hAnsi="宋体" w:eastAsia="宋体" w:cs="微软雅黑"/>
                <w:lang w:eastAsia="zh-CN"/>
              </w:rPr>
              <w:t>坚</w:t>
            </w:r>
            <w:r>
              <w:rPr>
                <w:rFonts w:ascii="宋体" w:hAnsi="宋体" w:eastAsia="宋体"/>
                <w:lang w:eastAsia="zh-CN"/>
              </w:rPr>
              <w:t>持了数月</w:t>
            </w:r>
            <w:r>
              <w:rPr>
                <w:rFonts w:hint="eastAsia" w:ascii="宋体" w:hAnsi="宋体" w:eastAsia="宋体" w:cs="微软雅黑"/>
                <w:lang w:eastAsia="zh-CN"/>
              </w:rPr>
              <w:t>对</w:t>
            </w:r>
            <w:r>
              <w:rPr>
                <w:rFonts w:ascii="宋体" w:hAnsi="宋体" w:eastAsia="宋体"/>
                <w:lang w:eastAsia="zh-CN"/>
              </w:rPr>
              <w:t>抗</w:t>
            </w:r>
            <w:r>
              <w:rPr>
                <w:rFonts w:hint="eastAsia" w:ascii="宋体" w:hAnsi="宋体" w:eastAsia="宋体" w:cs="微软雅黑"/>
                <w:lang w:eastAsia="zh-CN"/>
              </w:rPr>
              <w:t>敌</w:t>
            </w:r>
            <w:r>
              <w:rPr>
                <w:rFonts w:ascii="宋体" w:hAnsi="宋体" w:eastAsia="宋体"/>
                <w:lang w:eastAsia="zh-CN"/>
              </w:rPr>
              <w:t>人。</w:t>
            </w:r>
          </w:p>
        </w:tc>
      </w:tr>
      <w:tr w14:paraId="1F9C3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C6A809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194. Lay off</w:t>
            </w:r>
          </w:p>
        </w:tc>
        <w:tc>
          <w:tcPr>
            <w:tcW w:w="1985" w:type="dxa"/>
            <w:shd w:val="clear" w:color="auto" w:fill="auto"/>
          </w:tcPr>
          <w:p w14:paraId="4CD3F18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解雇</w:t>
            </w:r>
          </w:p>
        </w:tc>
        <w:tc>
          <w:tcPr>
            <w:tcW w:w="4536" w:type="dxa"/>
            <w:shd w:val="clear" w:color="auto" w:fill="auto"/>
          </w:tcPr>
          <w:p w14:paraId="7C2D18E6">
            <w:pPr>
              <w:adjustRightInd w:val="0"/>
              <w:snapToGrid w:val="0"/>
              <w:spacing w:after="0" w:line="480" w:lineRule="auto"/>
              <w:jc w:val="both"/>
            </w:pPr>
            <w:r>
              <w:t>They had to lay off workers due to budget cuts.</w:t>
            </w:r>
          </w:p>
          <w:p w14:paraId="79E6A02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由于</w:t>
            </w:r>
            <w:r>
              <w:rPr>
                <w:rFonts w:hint="eastAsia" w:ascii="宋体" w:hAnsi="宋体" w:eastAsia="宋体" w:cs="微软雅黑"/>
                <w:lang w:eastAsia="zh-CN"/>
              </w:rPr>
              <w:t>预</w:t>
            </w:r>
            <w:r>
              <w:rPr>
                <w:rFonts w:ascii="宋体" w:hAnsi="宋体" w:eastAsia="宋体"/>
                <w:lang w:eastAsia="zh-CN"/>
              </w:rPr>
              <w:t>算削减，他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不得不裁</w:t>
            </w:r>
            <w:r>
              <w:rPr>
                <w:rFonts w:hint="eastAsia" w:ascii="宋体" w:hAnsi="宋体" w:eastAsia="宋体" w:cs="微软雅黑"/>
                <w:lang w:eastAsia="zh-CN"/>
              </w:rPr>
              <w:t>员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1F33D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6CA623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195. Blow away</w:t>
            </w:r>
          </w:p>
        </w:tc>
        <w:tc>
          <w:tcPr>
            <w:tcW w:w="1985" w:type="dxa"/>
            <w:shd w:val="clear" w:color="auto" w:fill="auto"/>
          </w:tcPr>
          <w:p w14:paraId="5D27453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使震惊，吹走</w:t>
            </w:r>
          </w:p>
        </w:tc>
        <w:tc>
          <w:tcPr>
            <w:tcW w:w="4536" w:type="dxa"/>
            <w:shd w:val="clear" w:color="auto" w:fill="auto"/>
          </w:tcPr>
          <w:p w14:paraId="5F39C12E">
            <w:pPr>
              <w:adjustRightInd w:val="0"/>
              <w:snapToGrid w:val="0"/>
              <w:spacing w:after="0" w:line="480" w:lineRule="auto"/>
              <w:jc w:val="both"/>
            </w:pPr>
            <w:r>
              <w:t>The performance blew away the audience.</w:t>
            </w:r>
          </w:p>
          <w:p w14:paraId="4696B89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表演震撼了</w:t>
            </w:r>
            <w:r>
              <w:rPr>
                <w:rFonts w:hint="eastAsia" w:ascii="宋体" w:hAnsi="宋体" w:eastAsia="宋体" w:cs="微软雅黑"/>
              </w:rPr>
              <w:t>观</w:t>
            </w:r>
            <w:r>
              <w:rPr>
                <w:rFonts w:ascii="宋体" w:hAnsi="宋体" w:eastAsia="宋体"/>
              </w:rPr>
              <w:t>众。</w:t>
            </w:r>
          </w:p>
        </w:tc>
      </w:tr>
      <w:tr w14:paraId="239F7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24D038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196. Break through</w:t>
            </w:r>
          </w:p>
        </w:tc>
        <w:tc>
          <w:tcPr>
            <w:tcW w:w="1985" w:type="dxa"/>
            <w:shd w:val="clear" w:color="auto" w:fill="auto"/>
          </w:tcPr>
          <w:p w14:paraId="7F8DC7F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突破</w:t>
            </w:r>
          </w:p>
        </w:tc>
        <w:tc>
          <w:tcPr>
            <w:tcW w:w="4536" w:type="dxa"/>
            <w:shd w:val="clear" w:color="auto" w:fill="auto"/>
          </w:tcPr>
          <w:p w14:paraId="43481980">
            <w:pPr>
              <w:adjustRightInd w:val="0"/>
              <w:snapToGrid w:val="0"/>
              <w:spacing w:after="0" w:line="480" w:lineRule="auto"/>
              <w:jc w:val="both"/>
            </w:pPr>
            <w:r>
              <w:t>The team broke through the defense and scored.</w:t>
            </w:r>
          </w:p>
          <w:p w14:paraId="7D3CE16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球</w:t>
            </w:r>
            <w:r>
              <w:rPr>
                <w:rFonts w:hint="eastAsia" w:ascii="宋体" w:hAnsi="宋体" w:eastAsia="宋体" w:cs="微软雅黑"/>
                <w:lang w:eastAsia="zh-CN"/>
              </w:rPr>
              <w:t>队</w:t>
            </w:r>
            <w:r>
              <w:rPr>
                <w:rFonts w:ascii="宋体" w:hAnsi="宋体" w:eastAsia="宋体"/>
                <w:lang w:eastAsia="zh-CN"/>
              </w:rPr>
              <w:t>突破了防</w:t>
            </w:r>
            <w:r>
              <w:rPr>
                <w:rFonts w:hint="eastAsia" w:ascii="宋体" w:hAnsi="宋体" w:eastAsia="宋体" w:cs="微软雅黑"/>
                <w:lang w:eastAsia="zh-CN"/>
              </w:rPr>
              <w:t>线</w:t>
            </w:r>
            <w:r>
              <w:rPr>
                <w:rFonts w:ascii="宋体" w:hAnsi="宋体" w:eastAsia="宋体"/>
                <w:lang w:eastAsia="zh-CN"/>
              </w:rPr>
              <w:t>并得分。</w:t>
            </w:r>
          </w:p>
        </w:tc>
      </w:tr>
      <w:tr w14:paraId="3C729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7711D5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197. Bring down</w:t>
            </w:r>
          </w:p>
        </w:tc>
        <w:tc>
          <w:tcPr>
            <w:tcW w:w="1985" w:type="dxa"/>
            <w:shd w:val="clear" w:color="auto" w:fill="auto"/>
          </w:tcPr>
          <w:p w14:paraId="097EBF9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降低，</w:t>
            </w:r>
            <w:r>
              <w:rPr>
                <w:rFonts w:hint="eastAsia" w:ascii="宋体" w:hAnsi="宋体" w:eastAsia="宋体" w:cs="微软雅黑"/>
              </w:rPr>
              <w:t>击败</w:t>
            </w:r>
          </w:p>
        </w:tc>
        <w:tc>
          <w:tcPr>
            <w:tcW w:w="4536" w:type="dxa"/>
            <w:shd w:val="clear" w:color="auto" w:fill="auto"/>
          </w:tcPr>
          <w:p w14:paraId="6FF0392B">
            <w:pPr>
              <w:adjustRightInd w:val="0"/>
              <w:snapToGrid w:val="0"/>
              <w:spacing w:after="0" w:line="480" w:lineRule="auto"/>
              <w:jc w:val="both"/>
            </w:pPr>
            <w:r>
              <w:t>The government aims to bring down inflation.</w:t>
            </w:r>
          </w:p>
          <w:p w14:paraId="5E88AD7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政府</w:t>
            </w:r>
            <w:r>
              <w:rPr>
                <w:rFonts w:hint="eastAsia" w:ascii="宋体" w:hAnsi="宋体" w:eastAsia="宋体" w:cs="微软雅黑"/>
                <w:lang w:eastAsia="zh-CN"/>
              </w:rPr>
              <w:t>计</w:t>
            </w:r>
            <w:r>
              <w:rPr>
                <w:rFonts w:ascii="宋体" w:hAnsi="宋体" w:eastAsia="宋体"/>
                <w:lang w:eastAsia="zh-CN"/>
              </w:rPr>
              <w:t>划降低通</w:t>
            </w:r>
            <w:r>
              <w:rPr>
                <w:rFonts w:hint="eastAsia" w:ascii="宋体" w:hAnsi="宋体" w:eastAsia="宋体" w:cs="微软雅黑"/>
                <w:lang w:eastAsia="zh-CN"/>
              </w:rPr>
              <w:t>货</w:t>
            </w:r>
            <w:r>
              <w:rPr>
                <w:rFonts w:ascii="宋体" w:hAnsi="宋体" w:eastAsia="宋体"/>
                <w:lang w:eastAsia="zh-CN"/>
              </w:rPr>
              <w:t>膨</w:t>
            </w:r>
            <w:r>
              <w:rPr>
                <w:rFonts w:hint="eastAsia" w:ascii="宋体" w:hAnsi="宋体" w:eastAsia="宋体" w:cs="微软雅黑"/>
                <w:lang w:eastAsia="zh-CN"/>
              </w:rPr>
              <w:t>胀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249B9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3A2A60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198. Count on</w:t>
            </w:r>
          </w:p>
        </w:tc>
        <w:tc>
          <w:tcPr>
            <w:tcW w:w="1985" w:type="dxa"/>
            <w:shd w:val="clear" w:color="auto" w:fill="auto"/>
          </w:tcPr>
          <w:p w14:paraId="61C8DD7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依</w:t>
            </w:r>
            <w:r>
              <w:rPr>
                <w:rFonts w:hint="eastAsia" w:ascii="宋体" w:hAnsi="宋体" w:eastAsia="宋体" w:cs="微软雅黑"/>
              </w:rPr>
              <w:t>赖</w:t>
            </w:r>
            <w:r>
              <w:rPr>
                <w:rFonts w:ascii="宋体" w:hAnsi="宋体" w:eastAsia="宋体"/>
              </w:rPr>
              <w:t>，指望</w:t>
            </w:r>
          </w:p>
        </w:tc>
        <w:tc>
          <w:tcPr>
            <w:tcW w:w="4536" w:type="dxa"/>
            <w:shd w:val="clear" w:color="auto" w:fill="auto"/>
          </w:tcPr>
          <w:p w14:paraId="4420DC0C">
            <w:pPr>
              <w:adjustRightInd w:val="0"/>
              <w:snapToGrid w:val="0"/>
              <w:spacing w:after="0" w:line="480" w:lineRule="auto"/>
              <w:jc w:val="both"/>
            </w:pPr>
            <w:r>
              <w:t>You can count on me to help you.</w:t>
            </w:r>
          </w:p>
          <w:p w14:paraId="71E6216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你可以指望我来帮忙。</w:t>
            </w:r>
          </w:p>
        </w:tc>
      </w:tr>
      <w:tr w14:paraId="5A648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097EB5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199. Figure on</w:t>
            </w:r>
          </w:p>
        </w:tc>
        <w:tc>
          <w:tcPr>
            <w:tcW w:w="1985" w:type="dxa"/>
            <w:shd w:val="clear" w:color="auto" w:fill="auto"/>
          </w:tcPr>
          <w:p w14:paraId="5F2B084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计</w:t>
            </w:r>
            <w:r>
              <w:rPr>
                <w:rFonts w:ascii="宋体" w:hAnsi="宋体" w:eastAsia="宋体"/>
              </w:rPr>
              <w:t>划，</w:t>
            </w:r>
            <w:r>
              <w:rPr>
                <w:rFonts w:hint="eastAsia" w:ascii="宋体" w:hAnsi="宋体" w:eastAsia="宋体" w:cs="微软雅黑"/>
              </w:rPr>
              <w:t>预</w:t>
            </w:r>
            <w:r>
              <w:rPr>
                <w:rFonts w:ascii="宋体" w:hAnsi="宋体" w:eastAsia="宋体"/>
              </w:rPr>
              <w:t>料</w:t>
            </w:r>
          </w:p>
        </w:tc>
        <w:tc>
          <w:tcPr>
            <w:tcW w:w="4536" w:type="dxa"/>
            <w:shd w:val="clear" w:color="auto" w:fill="auto"/>
          </w:tcPr>
          <w:p w14:paraId="2C3F52C5">
            <w:pPr>
              <w:adjustRightInd w:val="0"/>
              <w:snapToGrid w:val="0"/>
              <w:spacing w:after="0" w:line="480" w:lineRule="auto"/>
              <w:jc w:val="both"/>
            </w:pPr>
            <w:r>
              <w:t>We figured on arriving early for the event.</w:t>
            </w:r>
          </w:p>
          <w:p w14:paraId="10E91F5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们计</w:t>
            </w:r>
            <w:r>
              <w:rPr>
                <w:rFonts w:ascii="宋体" w:hAnsi="宋体" w:eastAsia="宋体"/>
                <w:lang w:eastAsia="zh-CN"/>
              </w:rPr>
              <w:t>划早点到达活</w:t>
            </w:r>
            <w:r>
              <w:rPr>
                <w:rFonts w:hint="eastAsia" w:ascii="宋体" w:hAnsi="宋体" w:eastAsia="宋体" w:cs="微软雅黑"/>
                <w:lang w:eastAsia="zh-CN"/>
              </w:rPr>
              <w:t>动现场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519D9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EB3C1D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200. Go off</w:t>
            </w:r>
          </w:p>
        </w:tc>
        <w:tc>
          <w:tcPr>
            <w:tcW w:w="1985" w:type="dxa"/>
            <w:shd w:val="clear" w:color="auto" w:fill="auto"/>
          </w:tcPr>
          <w:p w14:paraId="312032D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爆炸，</w:t>
            </w:r>
            <w:r>
              <w:rPr>
                <w:rFonts w:hint="eastAsia" w:ascii="宋体" w:hAnsi="宋体" w:eastAsia="宋体" w:cs="微软雅黑"/>
              </w:rPr>
              <w:t>发</w:t>
            </w:r>
            <w:r>
              <w:rPr>
                <w:rFonts w:ascii="宋体" w:hAnsi="宋体" w:eastAsia="宋体"/>
              </w:rPr>
              <w:t>出响声</w:t>
            </w:r>
          </w:p>
        </w:tc>
        <w:tc>
          <w:tcPr>
            <w:tcW w:w="4536" w:type="dxa"/>
            <w:shd w:val="clear" w:color="auto" w:fill="auto"/>
          </w:tcPr>
          <w:p w14:paraId="1E9A2457">
            <w:pPr>
              <w:adjustRightInd w:val="0"/>
              <w:snapToGrid w:val="0"/>
              <w:spacing w:after="0" w:line="480" w:lineRule="auto"/>
              <w:jc w:val="both"/>
            </w:pPr>
            <w:r>
              <w:t>The alarm went off at midnight.</w:t>
            </w:r>
          </w:p>
          <w:p w14:paraId="3B4B44D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警</w:t>
            </w:r>
            <w:r>
              <w:rPr>
                <w:rFonts w:hint="eastAsia" w:ascii="宋体" w:hAnsi="宋体" w:eastAsia="宋体" w:cs="微软雅黑"/>
              </w:rPr>
              <w:t>报</w:t>
            </w:r>
            <w:r>
              <w:rPr>
                <w:rFonts w:ascii="宋体" w:hAnsi="宋体" w:eastAsia="宋体"/>
              </w:rPr>
              <w:t>在午夜响起。</w:t>
            </w:r>
          </w:p>
        </w:tc>
      </w:tr>
      <w:tr w14:paraId="5A0D4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57180D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201. Kick in</w:t>
            </w:r>
          </w:p>
        </w:tc>
        <w:tc>
          <w:tcPr>
            <w:tcW w:w="1985" w:type="dxa"/>
            <w:shd w:val="clear" w:color="auto" w:fill="auto"/>
          </w:tcPr>
          <w:p w14:paraId="0E69BF7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生效，开始起作用</w:t>
            </w:r>
          </w:p>
        </w:tc>
        <w:tc>
          <w:tcPr>
            <w:tcW w:w="4536" w:type="dxa"/>
            <w:shd w:val="clear" w:color="auto" w:fill="auto"/>
          </w:tcPr>
          <w:p w14:paraId="4CB9180B">
            <w:pPr>
              <w:adjustRightInd w:val="0"/>
              <w:snapToGrid w:val="0"/>
              <w:spacing w:after="0" w:line="480" w:lineRule="auto"/>
              <w:jc w:val="both"/>
            </w:pPr>
            <w:r>
              <w:t>The medicine will kick in after a few minutes.</w:t>
            </w:r>
          </w:p>
          <w:p w14:paraId="09E2BA2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药</w:t>
            </w:r>
            <w:r>
              <w:rPr>
                <w:rFonts w:ascii="宋体" w:hAnsi="宋体" w:eastAsia="宋体"/>
                <w:lang w:eastAsia="zh-CN"/>
              </w:rPr>
              <w:t>物会在几分</w:t>
            </w:r>
            <w:r>
              <w:rPr>
                <w:rFonts w:hint="eastAsia" w:ascii="宋体" w:hAnsi="宋体" w:eastAsia="宋体" w:cs="微软雅黑"/>
                <w:lang w:eastAsia="zh-CN"/>
              </w:rPr>
              <w:t>钟</w:t>
            </w:r>
            <w:r>
              <w:rPr>
                <w:rFonts w:ascii="宋体" w:hAnsi="宋体" w:eastAsia="宋体"/>
                <w:lang w:eastAsia="zh-CN"/>
              </w:rPr>
              <w:t>后开始起作用。</w:t>
            </w:r>
          </w:p>
        </w:tc>
      </w:tr>
      <w:tr w14:paraId="63845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A3FD54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202. Light up</w:t>
            </w:r>
          </w:p>
        </w:tc>
        <w:tc>
          <w:tcPr>
            <w:tcW w:w="1985" w:type="dxa"/>
            <w:shd w:val="clear" w:color="auto" w:fill="auto"/>
          </w:tcPr>
          <w:p w14:paraId="0DE5281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点亮，</w:t>
            </w:r>
            <w:r>
              <w:rPr>
                <w:rFonts w:hint="eastAsia" w:ascii="宋体" w:hAnsi="宋体" w:eastAsia="宋体" w:cs="微软雅黑"/>
              </w:rPr>
              <w:t>变</w:t>
            </w:r>
            <w:r>
              <w:rPr>
                <w:rFonts w:ascii="宋体" w:hAnsi="宋体" w:eastAsia="宋体"/>
              </w:rPr>
              <w:t>得开心</w:t>
            </w:r>
          </w:p>
        </w:tc>
        <w:tc>
          <w:tcPr>
            <w:tcW w:w="4536" w:type="dxa"/>
            <w:shd w:val="clear" w:color="auto" w:fill="auto"/>
          </w:tcPr>
          <w:p w14:paraId="124D90F2">
            <w:pPr>
              <w:adjustRightInd w:val="0"/>
              <w:snapToGrid w:val="0"/>
              <w:spacing w:after="0" w:line="480" w:lineRule="auto"/>
              <w:jc w:val="both"/>
            </w:pPr>
            <w:r>
              <w:t>Her face lit up when she saw her friends.</w:t>
            </w:r>
          </w:p>
          <w:p w14:paraId="2B40799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她看到朋友</w:t>
            </w:r>
            <w:r>
              <w:rPr>
                <w:rFonts w:hint="eastAsia" w:ascii="宋体" w:hAnsi="宋体" w:eastAsia="宋体" w:cs="微软雅黑"/>
                <w:lang w:eastAsia="zh-CN"/>
              </w:rPr>
              <w:t>时脸</w:t>
            </w:r>
            <w:r>
              <w:rPr>
                <w:rFonts w:ascii="宋体" w:hAnsi="宋体" w:eastAsia="宋体"/>
                <w:lang w:eastAsia="zh-CN"/>
              </w:rPr>
              <w:t>上露出笑容。</w:t>
            </w:r>
          </w:p>
        </w:tc>
      </w:tr>
      <w:tr w14:paraId="5CDEE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6F3F6D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203. Run after</w:t>
            </w:r>
          </w:p>
        </w:tc>
        <w:tc>
          <w:tcPr>
            <w:tcW w:w="1985" w:type="dxa"/>
            <w:shd w:val="clear" w:color="auto" w:fill="auto"/>
          </w:tcPr>
          <w:p w14:paraId="3850E01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追赶</w:t>
            </w:r>
          </w:p>
        </w:tc>
        <w:tc>
          <w:tcPr>
            <w:tcW w:w="4536" w:type="dxa"/>
            <w:shd w:val="clear" w:color="auto" w:fill="auto"/>
          </w:tcPr>
          <w:p w14:paraId="2D8F82BA">
            <w:pPr>
              <w:adjustRightInd w:val="0"/>
              <w:snapToGrid w:val="0"/>
              <w:spacing w:after="0" w:line="480" w:lineRule="auto"/>
              <w:jc w:val="both"/>
            </w:pPr>
            <w:r>
              <w:t>The dog ran after the ball.</w:t>
            </w:r>
          </w:p>
          <w:p w14:paraId="11B160E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狗追着球跑去。</w:t>
            </w:r>
          </w:p>
        </w:tc>
      </w:tr>
      <w:tr w14:paraId="3BD74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F55F60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204. Set off</w:t>
            </w:r>
          </w:p>
        </w:tc>
        <w:tc>
          <w:tcPr>
            <w:tcW w:w="1985" w:type="dxa"/>
            <w:shd w:val="clear" w:color="auto" w:fill="auto"/>
          </w:tcPr>
          <w:p w14:paraId="4FCBCCC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启程，引</w:t>
            </w:r>
            <w:r>
              <w:rPr>
                <w:rFonts w:hint="eastAsia" w:ascii="宋体" w:hAnsi="宋体" w:eastAsia="宋体" w:cs="微软雅黑"/>
              </w:rPr>
              <w:t>发</w:t>
            </w:r>
          </w:p>
        </w:tc>
        <w:tc>
          <w:tcPr>
            <w:tcW w:w="4536" w:type="dxa"/>
            <w:shd w:val="clear" w:color="auto" w:fill="auto"/>
          </w:tcPr>
          <w:p w14:paraId="62DDDF76">
            <w:pPr>
              <w:adjustRightInd w:val="0"/>
              <w:snapToGrid w:val="0"/>
              <w:spacing w:after="0" w:line="480" w:lineRule="auto"/>
              <w:jc w:val="both"/>
            </w:pPr>
            <w:r>
              <w:t>They set off on their journey at sunrise.</w:t>
            </w:r>
          </w:p>
          <w:p w14:paraId="587C83C0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在日出</w:t>
            </w:r>
            <w:r>
              <w:rPr>
                <w:rFonts w:hint="eastAsia" w:ascii="宋体" w:hAnsi="宋体" w:eastAsia="宋体" w:cs="微软雅黑"/>
                <w:lang w:eastAsia="zh-CN"/>
              </w:rPr>
              <w:t>时</w:t>
            </w:r>
            <w:r>
              <w:rPr>
                <w:rFonts w:ascii="宋体" w:hAnsi="宋体" w:eastAsia="宋体"/>
                <w:lang w:eastAsia="zh-CN"/>
              </w:rPr>
              <w:t>出</w:t>
            </w:r>
            <w:r>
              <w:rPr>
                <w:rFonts w:hint="eastAsia" w:ascii="宋体" w:hAnsi="宋体" w:eastAsia="宋体" w:cs="微软雅黑"/>
                <w:lang w:eastAsia="zh-CN"/>
              </w:rPr>
              <w:t>发</w:t>
            </w:r>
            <w:r>
              <w:rPr>
                <w:rFonts w:ascii="宋体" w:hAnsi="宋体" w:eastAsia="宋体"/>
                <w:lang w:eastAsia="zh-CN"/>
              </w:rPr>
              <w:t>了</w:t>
            </w:r>
            <w:r>
              <w:rPr>
                <w:rFonts w:hint="eastAsia" w:ascii="宋体" w:hAnsi="宋体" w:eastAsia="宋体"/>
                <w:lang w:eastAsia="zh-CN"/>
              </w:rPr>
              <w:t>。</w:t>
            </w:r>
          </w:p>
        </w:tc>
      </w:tr>
      <w:tr w14:paraId="0047A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DDF87C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205. Slow down</w:t>
            </w:r>
          </w:p>
        </w:tc>
        <w:tc>
          <w:tcPr>
            <w:tcW w:w="1985" w:type="dxa"/>
            <w:shd w:val="clear" w:color="auto" w:fill="auto"/>
          </w:tcPr>
          <w:p w14:paraId="13692FF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减速</w:t>
            </w:r>
          </w:p>
        </w:tc>
        <w:tc>
          <w:tcPr>
            <w:tcW w:w="4536" w:type="dxa"/>
            <w:shd w:val="clear" w:color="auto" w:fill="auto"/>
          </w:tcPr>
          <w:p w14:paraId="74050D2C">
            <w:pPr>
              <w:adjustRightInd w:val="0"/>
              <w:snapToGrid w:val="0"/>
              <w:spacing w:after="0" w:line="480" w:lineRule="auto"/>
              <w:jc w:val="both"/>
            </w:pPr>
            <w:r>
              <w:t>You need to slow down before the corner.</w:t>
            </w:r>
          </w:p>
          <w:p w14:paraId="4562F46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在</w:t>
            </w:r>
            <w:r>
              <w:rPr>
                <w:rFonts w:hint="eastAsia" w:ascii="宋体" w:hAnsi="宋体" w:eastAsia="宋体" w:cs="微软雅黑"/>
                <w:lang w:eastAsia="zh-CN"/>
              </w:rPr>
              <w:t>转</w:t>
            </w:r>
            <w:r>
              <w:rPr>
                <w:rFonts w:ascii="宋体" w:hAnsi="宋体" w:eastAsia="宋体"/>
                <w:lang w:eastAsia="zh-CN"/>
              </w:rPr>
              <w:t>弯前你需要减速。</w:t>
            </w:r>
          </w:p>
        </w:tc>
      </w:tr>
      <w:tr w14:paraId="66692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726B65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206. Talk into</w:t>
            </w:r>
          </w:p>
        </w:tc>
        <w:tc>
          <w:tcPr>
            <w:tcW w:w="1985" w:type="dxa"/>
            <w:shd w:val="clear" w:color="auto" w:fill="auto"/>
          </w:tcPr>
          <w:p w14:paraId="032D7DA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说</w:t>
            </w:r>
            <w:r>
              <w:rPr>
                <w:rFonts w:ascii="宋体" w:hAnsi="宋体" w:eastAsia="宋体"/>
              </w:rPr>
              <w:t>服</w:t>
            </w:r>
          </w:p>
        </w:tc>
        <w:tc>
          <w:tcPr>
            <w:tcW w:w="4536" w:type="dxa"/>
            <w:shd w:val="clear" w:color="auto" w:fill="auto"/>
          </w:tcPr>
          <w:p w14:paraId="254E851D">
            <w:pPr>
              <w:adjustRightInd w:val="0"/>
              <w:snapToGrid w:val="0"/>
              <w:spacing w:after="0" w:line="480" w:lineRule="auto"/>
              <w:jc w:val="both"/>
            </w:pPr>
            <w:r>
              <w:t>He talked me into going to the party.</w:t>
            </w:r>
          </w:p>
          <w:p w14:paraId="033A15F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劝说</w:t>
            </w:r>
            <w:r>
              <w:rPr>
                <w:rFonts w:ascii="宋体" w:hAnsi="宋体" w:eastAsia="宋体"/>
                <w:lang w:eastAsia="zh-CN"/>
              </w:rPr>
              <w:t>我去参加派</w:t>
            </w:r>
            <w:r>
              <w:rPr>
                <w:rFonts w:hint="eastAsia" w:ascii="宋体" w:hAnsi="宋体" w:eastAsia="宋体" w:cs="微软雅黑"/>
                <w:lang w:eastAsia="zh-CN"/>
              </w:rPr>
              <w:t>对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057AB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B9EC02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207. Turn against</w:t>
            </w:r>
          </w:p>
        </w:tc>
        <w:tc>
          <w:tcPr>
            <w:tcW w:w="1985" w:type="dxa"/>
            <w:shd w:val="clear" w:color="auto" w:fill="auto"/>
          </w:tcPr>
          <w:p w14:paraId="443EF9E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反</w:t>
            </w:r>
            <w:r>
              <w:rPr>
                <w:rFonts w:hint="eastAsia" w:ascii="宋体" w:hAnsi="宋体" w:eastAsia="宋体" w:cs="微软雅黑"/>
              </w:rPr>
              <w:t>对</w:t>
            </w:r>
            <w:r>
              <w:rPr>
                <w:rFonts w:ascii="宋体" w:hAnsi="宋体" w:eastAsia="宋体"/>
              </w:rPr>
              <w:t>，背叛</w:t>
            </w:r>
          </w:p>
        </w:tc>
        <w:tc>
          <w:tcPr>
            <w:tcW w:w="4536" w:type="dxa"/>
            <w:shd w:val="clear" w:color="auto" w:fill="auto"/>
          </w:tcPr>
          <w:p w14:paraId="3D3B84CF">
            <w:pPr>
              <w:adjustRightInd w:val="0"/>
              <w:snapToGrid w:val="0"/>
              <w:spacing w:after="0" w:line="480" w:lineRule="auto"/>
              <w:jc w:val="both"/>
            </w:pPr>
            <w:r>
              <w:t>His friends turned against him after the argument.</w:t>
            </w:r>
          </w:p>
          <w:p w14:paraId="3F06DDE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他的朋友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在争吵后反</w:t>
            </w:r>
            <w:r>
              <w:rPr>
                <w:rFonts w:hint="eastAsia" w:ascii="宋体" w:hAnsi="宋体" w:eastAsia="宋体" w:cs="微软雅黑"/>
                <w:lang w:eastAsia="zh-CN"/>
              </w:rPr>
              <w:t>对</w:t>
            </w:r>
            <w:r>
              <w:rPr>
                <w:rFonts w:ascii="宋体" w:hAnsi="宋体" w:eastAsia="宋体"/>
                <w:lang w:eastAsia="zh-CN"/>
              </w:rPr>
              <w:t>他。</w:t>
            </w:r>
          </w:p>
        </w:tc>
      </w:tr>
      <w:tr w14:paraId="5307A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123BF5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208. Watch over</w:t>
            </w:r>
          </w:p>
        </w:tc>
        <w:tc>
          <w:tcPr>
            <w:tcW w:w="1985" w:type="dxa"/>
            <w:shd w:val="clear" w:color="auto" w:fill="auto"/>
          </w:tcPr>
          <w:p w14:paraId="637097E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看</w:t>
            </w:r>
            <w:r>
              <w:rPr>
                <w:rFonts w:hint="eastAsia" w:ascii="宋体" w:hAnsi="宋体" w:eastAsia="宋体" w:cs="微软雅黑"/>
              </w:rPr>
              <w:t>护</w:t>
            </w:r>
            <w:r>
              <w:rPr>
                <w:rFonts w:ascii="宋体" w:hAnsi="宋体" w:eastAsia="宋体"/>
              </w:rPr>
              <w:t>，守</w:t>
            </w:r>
            <w:r>
              <w:rPr>
                <w:rFonts w:hint="eastAsia" w:ascii="宋体" w:hAnsi="宋体" w:eastAsia="宋体" w:cs="微软雅黑"/>
              </w:rPr>
              <w:t>护</w:t>
            </w:r>
          </w:p>
        </w:tc>
        <w:tc>
          <w:tcPr>
            <w:tcW w:w="4536" w:type="dxa"/>
            <w:shd w:val="clear" w:color="auto" w:fill="auto"/>
          </w:tcPr>
          <w:p w14:paraId="512229A5">
            <w:pPr>
              <w:adjustRightInd w:val="0"/>
              <w:snapToGrid w:val="0"/>
              <w:spacing w:after="0" w:line="480" w:lineRule="auto"/>
              <w:jc w:val="both"/>
            </w:pPr>
            <w:r>
              <w:t>The nurse watches over the patients at night.</w:t>
            </w:r>
          </w:p>
          <w:p w14:paraId="717FE88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护</w:t>
            </w:r>
            <w:r>
              <w:rPr>
                <w:rFonts w:ascii="宋体" w:hAnsi="宋体" w:eastAsia="宋体"/>
              </w:rPr>
              <w:t>士夜</w:t>
            </w:r>
            <w:r>
              <w:rPr>
                <w:rFonts w:hint="eastAsia" w:ascii="宋体" w:hAnsi="宋体" w:eastAsia="宋体" w:cs="微软雅黑"/>
              </w:rPr>
              <w:t>间</w:t>
            </w:r>
            <w:r>
              <w:rPr>
                <w:rFonts w:ascii="宋体" w:hAnsi="宋体" w:eastAsia="宋体"/>
              </w:rPr>
              <w:t>看</w:t>
            </w:r>
            <w:r>
              <w:rPr>
                <w:rFonts w:hint="eastAsia" w:ascii="宋体" w:hAnsi="宋体" w:eastAsia="宋体" w:cs="微软雅黑"/>
              </w:rPr>
              <w:t>护</w:t>
            </w:r>
            <w:r>
              <w:rPr>
                <w:rFonts w:ascii="宋体" w:hAnsi="宋体" w:eastAsia="宋体"/>
              </w:rPr>
              <w:t>病人。</w:t>
            </w:r>
          </w:p>
        </w:tc>
      </w:tr>
      <w:tr w14:paraId="295C7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766383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209. Zoom out</w:t>
            </w:r>
          </w:p>
        </w:tc>
        <w:tc>
          <w:tcPr>
            <w:tcW w:w="1985" w:type="dxa"/>
            <w:shd w:val="clear" w:color="auto" w:fill="auto"/>
          </w:tcPr>
          <w:p w14:paraId="578829D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缩</w:t>
            </w:r>
            <w:r>
              <w:rPr>
                <w:rFonts w:ascii="宋体" w:hAnsi="宋体" w:eastAsia="宋体"/>
              </w:rPr>
              <w:t>小（画面）</w:t>
            </w:r>
          </w:p>
        </w:tc>
        <w:tc>
          <w:tcPr>
            <w:tcW w:w="4536" w:type="dxa"/>
            <w:shd w:val="clear" w:color="auto" w:fill="auto"/>
          </w:tcPr>
          <w:p w14:paraId="38954F52">
            <w:pPr>
              <w:adjustRightInd w:val="0"/>
              <w:snapToGrid w:val="0"/>
              <w:spacing w:after="0" w:line="480" w:lineRule="auto"/>
              <w:jc w:val="both"/>
            </w:pPr>
            <w:r>
              <w:t>The camera zoomed out to show the entire scene.</w:t>
            </w:r>
          </w:p>
          <w:p w14:paraId="1DBAFBD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镜头缩</w:t>
            </w:r>
            <w:r>
              <w:rPr>
                <w:rFonts w:ascii="宋体" w:hAnsi="宋体" w:eastAsia="宋体"/>
                <w:lang w:eastAsia="zh-CN"/>
              </w:rPr>
              <w:t>小</w:t>
            </w:r>
            <w:r>
              <w:rPr>
                <w:rFonts w:hint="eastAsia" w:ascii="宋体" w:hAnsi="宋体" w:eastAsia="宋体" w:cs="微软雅黑"/>
                <w:lang w:eastAsia="zh-CN"/>
              </w:rPr>
              <w:t>显</w:t>
            </w:r>
            <w:r>
              <w:rPr>
                <w:rFonts w:ascii="宋体" w:hAnsi="宋体" w:eastAsia="宋体"/>
                <w:lang w:eastAsia="zh-CN"/>
              </w:rPr>
              <w:t>示了整个</w:t>
            </w:r>
            <w:r>
              <w:rPr>
                <w:rFonts w:hint="eastAsia" w:ascii="宋体" w:hAnsi="宋体" w:eastAsia="宋体" w:cs="微软雅黑"/>
                <w:lang w:eastAsia="zh-CN"/>
              </w:rPr>
              <w:t>场</w:t>
            </w:r>
            <w:r>
              <w:rPr>
                <w:rFonts w:ascii="宋体" w:hAnsi="宋体" w:eastAsia="宋体"/>
                <w:lang w:eastAsia="zh-CN"/>
              </w:rPr>
              <w:t>景。</w:t>
            </w:r>
          </w:p>
        </w:tc>
      </w:tr>
      <w:tr w14:paraId="7D455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A72622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210. Freak out</w:t>
            </w:r>
          </w:p>
        </w:tc>
        <w:tc>
          <w:tcPr>
            <w:tcW w:w="1985" w:type="dxa"/>
            <w:shd w:val="clear" w:color="auto" w:fill="auto"/>
          </w:tcPr>
          <w:p w14:paraId="712D005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吓坏，</w:t>
            </w:r>
            <w:r>
              <w:rPr>
                <w:rFonts w:hint="eastAsia" w:ascii="宋体" w:hAnsi="宋体" w:eastAsia="宋体" w:cs="微软雅黑"/>
              </w:rPr>
              <w:t>发</w:t>
            </w:r>
            <w:r>
              <w:rPr>
                <w:rFonts w:ascii="宋体" w:hAnsi="宋体" w:eastAsia="宋体"/>
              </w:rPr>
              <w:t>狂</w:t>
            </w:r>
          </w:p>
        </w:tc>
        <w:tc>
          <w:tcPr>
            <w:tcW w:w="4536" w:type="dxa"/>
            <w:shd w:val="clear" w:color="auto" w:fill="auto"/>
          </w:tcPr>
          <w:p w14:paraId="1418BD98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She freaked out when she saw the spider. </w:t>
            </w:r>
          </w:p>
          <w:p w14:paraId="6673A31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她看到蜘蛛</w:t>
            </w:r>
            <w:r>
              <w:rPr>
                <w:rFonts w:hint="eastAsia" w:ascii="宋体" w:hAnsi="宋体" w:eastAsia="宋体" w:cs="微软雅黑"/>
                <w:lang w:eastAsia="zh-CN"/>
              </w:rPr>
              <w:t>时</w:t>
            </w:r>
            <w:r>
              <w:rPr>
                <w:rFonts w:ascii="宋体" w:hAnsi="宋体" w:eastAsia="宋体"/>
                <w:lang w:eastAsia="zh-CN"/>
              </w:rPr>
              <w:t>吓坏了。</w:t>
            </w:r>
          </w:p>
        </w:tc>
      </w:tr>
      <w:tr w14:paraId="12AD9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79B3F9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211. Jump in</w:t>
            </w:r>
          </w:p>
        </w:tc>
        <w:tc>
          <w:tcPr>
            <w:tcW w:w="1985" w:type="dxa"/>
            <w:shd w:val="clear" w:color="auto" w:fill="auto"/>
          </w:tcPr>
          <w:p w14:paraId="49E28D6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加入，插</w:t>
            </w:r>
            <w:r>
              <w:rPr>
                <w:rFonts w:hint="eastAsia" w:ascii="宋体" w:hAnsi="宋体" w:eastAsia="宋体" w:cs="微软雅黑"/>
              </w:rPr>
              <w:t>话</w:t>
            </w:r>
          </w:p>
        </w:tc>
        <w:tc>
          <w:tcPr>
            <w:tcW w:w="4536" w:type="dxa"/>
            <w:shd w:val="clear" w:color="auto" w:fill="auto"/>
          </w:tcPr>
          <w:p w14:paraId="0292E831">
            <w:pPr>
              <w:adjustRightInd w:val="0"/>
              <w:snapToGrid w:val="0"/>
              <w:spacing w:after="0" w:line="480" w:lineRule="auto"/>
              <w:jc w:val="both"/>
            </w:pPr>
            <w:r>
              <w:t>Feel free to jump in if you have any ideas.</w:t>
            </w:r>
          </w:p>
          <w:p w14:paraId="13572ED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如果你有任何想法，随</w:t>
            </w:r>
            <w:r>
              <w:rPr>
                <w:rFonts w:hint="eastAsia" w:ascii="宋体" w:hAnsi="宋体" w:eastAsia="宋体" w:cs="微软雅黑"/>
                <w:lang w:eastAsia="zh-CN"/>
              </w:rPr>
              <w:t>时</w:t>
            </w:r>
            <w:r>
              <w:rPr>
                <w:rFonts w:ascii="宋体" w:hAnsi="宋体" w:eastAsia="宋体"/>
                <w:lang w:eastAsia="zh-CN"/>
              </w:rPr>
              <w:t>加入</w:t>
            </w:r>
            <w:r>
              <w:rPr>
                <w:rFonts w:hint="eastAsia" w:ascii="宋体" w:hAnsi="宋体" w:eastAsia="宋体" w:cs="微软雅黑"/>
                <w:lang w:eastAsia="zh-CN"/>
              </w:rPr>
              <w:t>讨论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0F4B2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9D02C6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212. Keep on</w:t>
            </w:r>
          </w:p>
        </w:tc>
        <w:tc>
          <w:tcPr>
            <w:tcW w:w="1985" w:type="dxa"/>
            <w:shd w:val="clear" w:color="auto" w:fill="auto"/>
          </w:tcPr>
          <w:p w14:paraId="3243A53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继续</w:t>
            </w:r>
          </w:p>
        </w:tc>
        <w:tc>
          <w:tcPr>
            <w:tcW w:w="4536" w:type="dxa"/>
            <w:shd w:val="clear" w:color="auto" w:fill="auto"/>
          </w:tcPr>
          <w:p w14:paraId="74254342">
            <w:pPr>
              <w:adjustRightInd w:val="0"/>
              <w:snapToGrid w:val="0"/>
              <w:spacing w:after="0" w:line="480" w:lineRule="auto"/>
              <w:jc w:val="both"/>
            </w:pPr>
            <w:r>
              <w:t>She kept on talking despite the interruptions.</w:t>
            </w:r>
          </w:p>
          <w:p w14:paraId="6825DAE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尽管有打</w:t>
            </w:r>
            <w:r>
              <w:rPr>
                <w:rFonts w:hint="eastAsia" w:ascii="宋体" w:hAnsi="宋体" w:eastAsia="宋体" w:cs="微软雅黑"/>
                <w:lang w:eastAsia="zh-CN"/>
              </w:rPr>
              <w:t>扰</w:t>
            </w:r>
            <w:r>
              <w:rPr>
                <w:rFonts w:ascii="宋体" w:hAnsi="宋体" w:eastAsia="宋体"/>
                <w:lang w:eastAsia="zh-CN"/>
              </w:rPr>
              <w:t>，她</w:t>
            </w:r>
            <w:r>
              <w:rPr>
                <w:rFonts w:hint="eastAsia" w:ascii="宋体" w:hAnsi="宋体" w:eastAsia="宋体" w:cs="微软雅黑"/>
                <w:lang w:eastAsia="zh-CN"/>
              </w:rPr>
              <w:t>还</w:t>
            </w:r>
            <w:r>
              <w:rPr>
                <w:rFonts w:ascii="宋体" w:hAnsi="宋体" w:eastAsia="宋体"/>
                <w:lang w:eastAsia="zh-CN"/>
              </w:rPr>
              <w:t>是</w:t>
            </w:r>
            <w:r>
              <w:rPr>
                <w:rFonts w:hint="eastAsia" w:ascii="宋体" w:hAnsi="宋体" w:eastAsia="宋体" w:cs="微软雅黑"/>
                <w:lang w:eastAsia="zh-CN"/>
              </w:rPr>
              <w:t>继续讲</w:t>
            </w:r>
            <w:r>
              <w:rPr>
                <w:rFonts w:ascii="宋体" w:hAnsi="宋体" w:eastAsia="宋体"/>
                <w:lang w:eastAsia="zh-CN"/>
              </w:rPr>
              <w:t>了下去。</w:t>
            </w:r>
          </w:p>
        </w:tc>
      </w:tr>
      <w:tr w14:paraId="2AEA2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046F4C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213. Run over</w:t>
            </w:r>
          </w:p>
        </w:tc>
        <w:tc>
          <w:tcPr>
            <w:tcW w:w="1985" w:type="dxa"/>
            <w:shd w:val="clear" w:color="auto" w:fill="auto"/>
          </w:tcPr>
          <w:p w14:paraId="4D296B6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碾</w:t>
            </w:r>
            <w:r>
              <w:rPr>
                <w:rFonts w:hint="eastAsia" w:ascii="宋体" w:hAnsi="宋体" w:eastAsia="宋体" w:cs="微软雅黑"/>
              </w:rPr>
              <w:t>过</w:t>
            </w:r>
          </w:p>
        </w:tc>
        <w:tc>
          <w:tcPr>
            <w:tcW w:w="4536" w:type="dxa"/>
            <w:shd w:val="clear" w:color="auto" w:fill="auto"/>
          </w:tcPr>
          <w:p w14:paraId="2A03B810">
            <w:pPr>
              <w:adjustRightInd w:val="0"/>
              <w:snapToGrid w:val="0"/>
              <w:spacing w:after="0" w:line="480" w:lineRule="auto"/>
              <w:jc w:val="both"/>
            </w:pPr>
            <w:r>
              <w:t>The car ran over the puddle.</w:t>
            </w:r>
          </w:p>
          <w:p w14:paraId="490A4AF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车</w:t>
            </w:r>
            <w:r>
              <w:rPr>
                <w:rFonts w:ascii="宋体" w:hAnsi="宋体" w:eastAsia="宋体"/>
                <w:lang w:eastAsia="zh-CN"/>
              </w:rPr>
              <w:t>碾</w:t>
            </w:r>
            <w:r>
              <w:rPr>
                <w:rFonts w:hint="eastAsia" w:ascii="宋体" w:hAnsi="宋体" w:eastAsia="宋体" w:cs="微软雅黑"/>
                <w:lang w:eastAsia="zh-CN"/>
              </w:rPr>
              <w:t>过</w:t>
            </w:r>
            <w:r>
              <w:rPr>
                <w:rFonts w:ascii="宋体" w:hAnsi="宋体" w:eastAsia="宋体"/>
                <w:lang w:eastAsia="zh-CN"/>
              </w:rPr>
              <w:t>水坑</w:t>
            </w:r>
            <w:r>
              <w:rPr>
                <w:rFonts w:hint="eastAsia" w:ascii="宋体" w:hAnsi="宋体" w:eastAsia="宋体" w:cs="微软雅黑"/>
                <w:lang w:eastAsia="zh-CN"/>
              </w:rPr>
              <w:t>时溅</w:t>
            </w:r>
            <w:r>
              <w:rPr>
                <w:rFonts w:ascii="宋体" w:hAnsi="宋体" w:eastAsia="宋体"/>
                <w:lang w:eastAsia="zh-CN"/>
              </w:rPr>
              <w:t>起了水花。</w:t>
            </w:r>
          </w:p>
        </w:tc>
      </w:tr>
      <w:tr w14:paraId="012593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31E661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214. Stick to</w:t>
            </w:r>
          </w:p>
        </w:tc>
        <w:tc>
          <w:tcPr>
            <w:tcW w:w="1985" w:type="dxa"/>
            <w:shd w:val="clear" w:color="auto" w:fill="auto"/>
          </w:tcPr>
          <w:p w14:paraId="703EA2C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坚</w:t>
            </w:r>
            <w:r>
              <w:rPr>
                <w:rFonts w:ascii="宋体" w:hAnsi="宋体" w:eastAsia="宋体"/>
              </w:rPr>
              <w:t>持</w:t>
            </w:r>
          </w:p>
        </w:tc>
        <w:tc>
          <w:tcPr>
            <w:tcW w:w="4536" w:type="dxa"/>
            <w:shd w:val="clear" w:color="auto" w:fill="auto"/>
          </w:tcPr>
          <w:p w14:paraId="13D738BB">
            <w:pPr>
              <w:adjustRightInd w:val="0"/>
              <w:snapToGrid w:val="0"/>
              <w:spacing w:after="0" w:line="480" w:lineRule="auto"/>
              <w:jc w:val="both"/>
            </w:pPr>
            <w:r>
              <w:t>It’s important to stick to your goals.</w:t>
            </w:r>
          </w:p>
          <w:p w14:paraId="2DF73E8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坚</w:t>
            </w:r>
            <w:r>
              <w:rPr>
                <w:rFonts w:ascii="宋体" w:hAnsi="宋体" w:eastAsia="宋体"/>
                <w:lang w:eastAsia="zh-CN"/>
              </w:rPr>
              <w:t>持你的目</w:t>
            </w:r>
            <w:r>
              <w:rPr>
                <w:rFonts w:hint="eastAsia" w:ascii="宋体" w:hAnsi="宋体" w:eastAsia="宋体" w:cs="微软雅黑"/>
                <w:lang w:eastAsia="zh-CN"/>
              </w:rPr>
              <w:t>标</w:t>
            </w:r>
            <w:r>
              <w:rPr>
                <w:rFonts w:ascii="宋体" w:hAnsi="宋体" w:eastAsia="宋体"/>
                <w:lang w:eastAsia="zh-CN"/>
              </w:rPr>
              <w:t>很重要。</w:t>
            </w:r>
          </w:p>
        </w:tc>
      </w:tr>
      <w:tr w14:paraId="29985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9A167F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215. Call for</w:t>
            </w:r>
          </w:p>
        </w:tc>
        <w:tc>
          <w:tcPr>
            <w:tcW w:w="1985" w:type="dxa"/>
            <w:shd w:val="clear" w:color="auto" w:fill="auto"/>
          </w:tcPr>
          <w:p w14:paraId="601E524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呼吁，需要</w:t>
            </w:r>
          </w:p>
        </w:tc>
        <w:tc>
          <w:tcPr>
            <w:tcW w:w="4536" w:type="dxa"/>
            <w:shd w:val="clear" w:color="auto" w:fill="auto"/>
          </w:tcPr>
          <w:p w14:paraId="7C0263BC">
            <w:pPr>
              <w:adjustRightInd w:val="0"/>
              <w:snapToGrid w:val="0"/>
              <w:spacing w:after="0" w:line="480" w:lineRule="auto"/>
              <w:jc w:val="both"/>
            </w:pPr>
            <w:r>
              <w:t>The situation calls for immediate action.</w:t>
            </w:r>
          </w:p>
          <w:p w14:paraId="0648956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情况需要立即采取行</w:t>
            </w:r>
            <w:r>
              <w:rPr>
                <w:rFonts w:hint="eastAsia" w:ascii="宋体" w:hAnsi="宋体" w:eastAsia="宋体" w:cs="微软雅黑"/>
                <w:lang w:eastAsia="zh-CN"/>
              </w:rPr>
              <w:t>动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1C230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3C47F1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216. Check in on</w:t>
            </w:r>
          </w:p>
        </w:tc>
        <w:tc>
          <w:tcPr>
            <w:tcW w:w="1985" w:type="dxa"/>
            <w:shd w:val="clear" w:color="auto" w:fill="auto"/>
          </w:tcPr>
          <w:p w14:paraId="344C8C0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查</w:t>
            </w:r>
            <w:r>
              <w:rPr>
                <w:rFonts w:ascii="宋体" w:hAnsi="宋体" w:eastAsia="宋体"/>
              </w:rPr>
              <w:t>看情况</w:t>
            </w:r>
          </w:p>
        </w:tc>
        <w:tc>
          <w:tcPr>
            <w:tcW w:w="4536" w:type="dxa"/>
            <w:shd w:val="clear" w:color="auto" w:fill="auto"/>
          </w:tcPr>
          <w:p w14:paraId="646B7B03">
            <w:pPr>
              <w:adjustRightInd w:val="0"/>
              <w:snapToGrid w:val="0"/>
              <w:spacing w:after="0" w:line="480" w:lineRule="auto"/>
              <w:jc w:val="both"/>
            </w:pPr>
            <w:r>
              <w:t>She called to check in on her parents.</w:t>
            </w:r>
          </w:p>
          <w:p w14:paraId="41D3B3F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她打</w:t>
            </w:r>
            <w:r>
              <w:rPr>
                <w:rFonts w:hint="eastAsia" w:ascii="宋体" w:hAnsi="宋体" w:eastAsia="宋体" w:cs="微软雅黑"/>
                <w:lang w:eastAsia="zh-CN"/>
              </w:rPr>
              <w:t>电话查</w:t>
            </w:r>
            <w:r>
              <w:rPr>
                <w:rFonts w:ascii="宋体" w:hAnsi="宋体" w:eastAsia="宋体"/>
                <w:lang w:eastAsia="zh-CN"/>
              </w:rPr>
              <w:t>看她父母的情况。</w:t>
            </w:r>
          </w:p>
          <w:p w14:paraId="77A5510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</w:p>
        </w:tc>
      </w:tr>
      <w:tr w14:paraId="1F6A2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68515C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217. Cut down on</w:t>
            </w:r>
          </w:p>
        </w:tc>
        <w:tc>
          <w:tcPr>
            <w:tcW w:w="1985" w:type="dxa"/>
            <w:shd w:val="clear" w:color="auto" w:fill="auto"/>
          </w:tcPr>
          <w:p w14:paraId="3AA1D95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减少</w:t>
            </w:r>
          </w:p>
        </w:tc>
        <w:tc>
          <w:tcPr>
            <w:tcW w:w="4536" w:type="dxa"/>
            <w:shd w:val="clear" w:color="auto" w:fill="auto"/>
          </w:tcPr>
          <w:p w14:paraId="74928DB2">
            <w:pPr>
              <w:adjustRightInd w:val="0"/>
              <w:snapToGrid w:val="0"/>
              <w:spacing w:after="0" w:line="480" w:lineRule="auto"/>
              <w:jc w:val="both"/>
            </w:pPr>
            <w:r>
              <w:t>You need to cut down on sugar.</w:t>
            </w:r>
          </w:p>
          <w:p w14:paraId="6E1B110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你需要减少糖的</w:t>
            </w:r>
            <w:r>
              <w:rPr>
                <w:rFonts w:hint="eastAsia" w:ascii="宋体" w:hAnsi="宋体" w:eastAsia="宋体" w:cs="微软雅黑"/>
                <w:lang w:eastAsia="zh-CN"/>
              </w:rPr>
              <w:t>摄</w:t>
            </w:r>
            <w:r>
              <w:rPr>
                <w:rFonts w:ascii="宋体" w:hAnsi="宋体" w:eastAsia="宋体"/>
                <w:lang w:eastAsia="zh-CN"/>
              </w:rPr>
              <w:t>入。</w:t>
            </w:r>
          </w:p>
        </w:tc>
      </w:tr>
      <w:tr w14:paraId="2B9191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55A78A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218. Get back at</w:t>
            </w:r>
          </w:p>
        </w:tc>
        <w:tc>
          <w:tcPr>
            <w:tcW w:w="1985" w:type="dxa"/>
            <w:shd w:val="clear" w:color="auto" w:fill="auto"/>
          </w:tcPr>
          <w:p w14:paraId="3AD300D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报</w:t>
            </w:r>
            <w:r>
              <w:rPr>
                <w:rFonts w:ascii="宋体" w:hAnsi="宋体" w:eastAsia="宋体"/>
              </w:rPr>
              <w:t>复</w:t>
            </w:r>
          </w:p>
        </w:tc>
        <w:tc>
          <w:tcPr>
            <w:tcW w:w="4536" w:type="dxa"/>
            <w:shd w:val="clear" w:color="auto" w:fill="auto"/>
          </w:tcPr>
          <w:p w14:paraId="19F44347">
            <w:pPr>
              <w:adjustRightInd w:val="0"/>
              <w:snapToGrid w:val="0"/>
              <w:spacing w:after="0" w:line="480" w:lineRule="auto"/>
              <w:jc w:val="both"/>
            </w:pPr>
            <w:r>
              <w:t>He wants to get back at his neighbor for being rude.</w:t>
            </w:r>
          </w:p>
          <w:p w14:paraId="4BD4536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他想</w:t>
            </w:r>
            <w:r>
              <w:rPr>
                <w:rFonts w:hint="eastAsia" w:ascii="宋体" w:hAnsi="宋体" w:eastAsia="宋体" w:cs="微软雅黑"/>
                <w:lang w:eastAsia="zh-CN"/>
              </w:rPr>
              <w:t>报</w:t>
            </w:r>
            <w:r>
              <w:rPr>
                <w:rFonts w:ascii="宋体" w:hAnsi="宋体" w:eastAsia="宋体"/>
                <w:lang w:eastAsia="zh-CN"/>
              </w:rPr>
              <w:t>复</w:t>
            </w:r>
            <w:r>
              <w:rPr>
                <w:rFonts w:hint="eastAsia" w:ascii="宋体" w:hAnsi="宋体" w:eastAsia="宋体" w:cs="微软雅黑"/>
                <w:lang w:eastAsia="zh-CN"/>
              </w:rPr>
              <w:t>对</w:t>
            </w:r>
            <w:r>
              <w:rPr>
                <w:rFonts w:ascii="宋体" w:hAnsi="宋体" w:eastAsia="宋体"/>
                <w:lang w:eastAsia="zh-CN"/>
              </w:rPr>
              <w:t>他无礼的</w:t>
            </w:r>
            <w:r>
              <w:rPr>
                <w:rFonts w:hint="eastAsia" w:ascii="宋体" w:hAnsi="宋体" w:eastAsia="宋体" w:cs="微软雅黑"/>
                <w:lang w:eastAsia="zh-CN"/>
              </w:rPr>
              <w:t>邻</w:t>
            </w:r>
            <w:r>
              <w:rPr>
                <w:rFonts w:ascii="宋体" w:hAnsi="宋体" w:eastAsia="宋体"/>
                <w:lang w:eastAsia="zh-CN"/>
              </w:rPr>
              <w:t>居。</w:t>
            </w:r>
          </w:p>
        </w:tc>
      </w:tr>
      <w:tr w14:paraId="1F7AB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A89D25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219. Hook up</w:t>
            </w:r>
          </w:p>
        </w:tc>
        <w:tc>
          <w:tcPr>
            <w:tcW w:w="1985" w:type="dxa"/>
            <w:shd w:val="clear" w:color="auto" w:fill="auto"/>
          </w:tcPr>
          <w:p w14:paraId="6456768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与...建立</w:t>
            </w:r>
            <w:r>
              <w:rPr>
                <w:rFonts w:hint="eastAsia" w:ascii="宋体" w:hAnsi="宋体" w:eastAsia="宋体" w:cs="微软雅黑"/>
              </w:rPr>
              <w:t>联</w:t>
            </w:r>
            <w:r>
              <w:rPr>
                <w:rFonts w:ascii="宋体" w:hAnsi="宋体" w:eastAsia="宋体"/>
              </w:rPr>
              <w:t>系</w:t>
            </w:r>
          </w:p>
        </w:tc>
        <w:tc>
          <w:tcPr>
            <w:tcW w:w="4536" w:type="dxa"/>
            <w:shd w:val="clear" w:color="auto" w:fill="auto"/>
          </w:tcPr>
          <w:p w14:paraId="093D619B">
            <w:pPr>
              <w:adjustRightInd w:val="0"/>
              <w:snapToGrid w:val="0"/>
              <w:spacing w:after="0" w:line="480" w:lineRule="auto"/>
              <w:jc w:val="both"/>
            </w:pPr>
            <w:r>
              <w:t>I hooked up with an old friend from college.</w:t>
            </w:r>
          </w:p>
          <w:p w14:paraId="640E9BC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联</w:t>
            </w:r>
            <w:r>
              <w:rPr>
                <w:rFonts w:ascii="宋体" w:hAnsi="宋体" w:eastAsia="宋体"/>
                <w:lang w:eastAsia="zh-CN"/>
              </w:rPr>
              <w:t>系了大学的一位老朋友。</w:t>
            </w:r>
          </w:p>
        </w:tc>
      </w:tr>
      <w:tr w14:paraId="28A0DF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1AF6FE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220. Look out for</w:t>
            </w:r>
          </w:p>
        </w:tc>
        <w:tc>
          <w:tcPr>
            <w:tcW w:w="1985" w:type="dxa"/>
            <w:shd w:val="clear" w:color="auto" w:fill="auto"/>
          </w:tcPr>
          <w:p w14:paraId="0263B30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照</w:t>
            </w:r>
            <w:r>
              <w:rPr>
                <w:rFonts w:hint="eastAsia" w:ascii="宋体" w:hAnsi="宋体" w:eastAsia="宋体" w:cs="微软雅黑"/>
              </w:rPr>
              <w:t>顾</w:t>
            </w:r>
            <w:r>
              <w:rPr>
                <w:rFonts w:ascii="宋体" w:hAnsi="宋体" w:eastAsia="宋体"/>
              </w:rPr>
              <w:t>，小心</w:t>
            </w:r>
          </w:p>
        </w:tc>
        <w:tc>
          <w:tcPr>
            <w:tcW w:w="4536" w:type="dxa"/>
            <w:shd w:val="clear" w:color="auto" w:fill="auto"/>
          </w:tcPr>
          <w:p w14:paraId="07CAD774">
            <w:pPr>
              <w:adjustRightInd w:val="0"/>
              <w:snapToGrid w:val="0"/>
              <w:spacing w:after="0" w:line="480" w:lineRule="auto"/>
              <w:jc w:val="both"/>
            </w:pPr>
            <w:r>
              <w:t>Look out for cars when crossing the street.</w:t>
            </w:r>
          </w:p>
          <w:p w14:paraId="45D8C8E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过马</w:t>
            </w:r>
            <w:r>
              <w:rPr>
                <w:rFonts w:ascii="宋体" w:hAnsi="宋体" w:eastAsia="宋体"/>
                <w:lang w:eastAsia="zh-CN"/>
              </w:rPr>
              <w:t>路</w:t>
            </w:r>
            <w:r>
              <w:rPr>
                <w:rFonts w:hint="eastAsia" w:ascii="宋体" w:hAnsi="宋体" w:eastAsia="宋体" w:cs="微软雅黑"/>
                <w:lang w:eastAsia="zh-CN"/>
              </w:rPr>
              <w:t>时</w:t>
            </w:r>
            <w:r>
              <w:rPr>
                <w:rFonts w:ascii="宋体" w:hAnsi="宋体" w:eastAsia="宋体"/>
                <w:lang w:eastAsia="zh-CN"/>
              </w:rPr>
              <w:t>要小心汽</w:t>
            </w:r>
            <w:r>
              <w:rPr>
                <w:rFonts w:hint="eastAsia" w:ascii="宋体" w:hAnsi="宋体" w:eastAsia="宋体" w:cs="微软雅黑"/>
                <w:lang w:eastAsia="zh-CN"/>
              </w:rPr>
              <w:t>车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6A20A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EA5537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221. Make do with</w:t>
            </w:r>
          </w:p>
        </w:tc>
        <w:tc>
          <w:tcPr>
            <w:tcW w:w="1985" w:type="dxa"/>
            <w:shd w:val="clear" w:color="auto" w:fill="auto"/>
          </w:tcPr>
          <w:p w14:paraId="677FD8E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将就</w:t>
            </w:r>
          </w:p>
        </w:tc>
        <w:tc>
          <w:tcPr>
            <w:tcW w:w="4536" w:type="dxa"/>
            <w:shd w:val="clear" w:color="auto" w:fill="auto"/>
          </w:tcPr>
          <w:p w14:paraId="3F6776B5">
            <w:pPr>
              <w:adjustRightInd w:val="0"/>
              <w:snapToGrid w:val="0"/>
              <w:spacing w:after="0" w:line="480" w:lineRule="auto"/>
              <w:jc w:val="both"/>
            </w:pPr>
            <w:r>
              <w:t>We’ll have to make do with what we have.</w:t>
            </w:r>
          </w:p>
          <w:p w14:paraId="2EB17D4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只能将就</w:t>
            </w:r>
            <w:r>
              <w:rPr>
                <w:rFonts w:hint="eastAsia" w:ascii="宋体" w:hAnsi="宋体" w:eastAsia="宋体" w:cs="微软雅黑"/>
                <w:lang w:eastAsia="zh-CN"/>
              </w:rPr>
              <w:t>现</w:t>
            </w:r>
            <w:r>
              <w:rPr>
                <w:rFonts w:ascii="宋体" w:hAnsi="宋体" w:eastAsia="宋体"/>
                <w:lang w:eastAsia="zh-CN"/>
              </w:rPr>
              <w:t>有的</w:t>
            </w:r>
            <w:r>
              <w:rPr>
                <w:rFonts w:hint="eastAsia" w:ascii="宋体" w:hAnsi="宋体" w:eastAsia="宋体" w:cs="微软雅黑"/>
                <w:lang w:eastAsia="zh-CN"/>
              </w:rPr>
              <w:t>东</w:t>
            </w:r>
            <w:r>
              <w:rPr>
                <w:rFonts w:ascii="宋体" w:hAnsi="宋体" w:eastAsia="宋体"/>
                <w:lang w:eastAsia="zh-CN"/>
              </w:rPr>
              <w:t>西。</w:t>
            </w:r>
          </w:p>
        </w:tc>
      </w:tr>
      <w:tr w14:paraId="79AC21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11461A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222. Run out on</w:t>
            </w:r>
          </w:p>
        </w:tc>
        <w:tc>
          <w:tcPr>
            <w:tcW w:w="1985" w:type="dxa"/>
            <w:shd w:val="clear" w:color="auto" w:fill="auto"/>
          </w:tcPr>
          <w:p w14:paraId="05F3496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抛弃，背弃</w:t>
            </w:r>
          </w:p>
        </w:tc>
        <w:tc>
          <w:tcPr>
            <w:tcW w:w="4536" w:type="dxa"/>
            <w:shd w:val="clear" w:color="auto" w:fill="auto"/>
          </w:tcPr>
          <w:p w14:paraId="62068F1F">
            <w:pPr>
              <w:adjustRightInd w:val="0"/>
              <w:snapToGrid w:val="0"/>
              <w:spacing w:after="0" w:line="480" w:lineRule="auto"/>
              <w:jc w:val="both"/>
            </w:pPr>
            <w:r>
              <w:t>He ran out on his family when times got tough.</w:t>
            </w:r>
          </w:p>
          <w:p w14:paraId="61544A1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在困</w:t>
            </w:r>
            <w:r>
              <w:rPr>
                <w:rFonts w:hint="eastAsia" w:ascii="宋体" w:hAnsi="宋体" w:eastAsia="宋体" w:cs="微软雅黑"/>
                <w:lang w:eastAsia="zh-CN"/>
              </w:rPr>
              <w:t>难时</w:t>
            </w:r>
            <w:r>
              <w:rPr>
                <w:rFonts w:ascii="宋体" w:hAnsi="宋体" w:eastAsia="宋体"/>
                <w:lang w:eastAsia="zh-CN"/>
              </w:rPr>
              <w:t>期，他抛弃了家人。</w:t>
            </w:r>
          </w:p>
        </w:tc>
      </w:tr>
      <w:tr w14:paraId="44A35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B89042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223. Throw up</w:t>
            </w:r>
          </w:p>
        </w:tc>
        <w:tc>
          <w:tcPr>
            <w:tcW w:w="1985" w:type="dxa"/>
            <w:shd w:val="clear" w:color="auto" w:fill="auto"/>
          </w:tcPr>
          <w:p w14:paraId="3270AF9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呕吐</w:t>
            </w:r>
          </w:p>
        </w:tc>
        <w:tc>
          <w:tcPr>
            <w:tcW w:w="4536" w:type="dxa"/>
            <w:shd w:val="clear" w:color="auto" w:fill="auto"/>
          </w:tcPr>
          <w:p w14:paraId="7D4AE464">
            <w:pPr>
              <w:adjustRightInd w:val="0"/>
              <w:snapToGrid w:val="0"/>
              <w:spacing w:after="0" w:line="480" w:lineRule="auto"/>
              <w:jc w:val="both"/>
            </w:pPr>
            <w:r>
              <w:t>He threw up after eating too much.</w:t>
            </w:r>
          </w:p>
          <w:p w14:paraId="280E38B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他吃得太多后吐了。</w:t>
            </w:r>
          </w:p>
        </w:tc>
      </w:tr>
      <w:tr w14:paraId="3AB96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8BB894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224. Work through</w:t>
            </w:r>
          </w:p>
        </w:tc>
        <w:tc>
          <w:tcPr>
            <w:tcW w:w="1985" w:type="dxa"/>
            <w:shd w:val="clear" w:color="auto" w:fill="auto"/>
          </w:tcPr>
          <w:p w14:paraId="5D8DE95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解决，克服</w:t>
            </w:r>
          </w:p>
        </w:tc>
        <w:tc>
          <w:tcPr>
            <w:tcW w:w="4536" w:type="dxa"/>
            <w:shd w:val="clear" w:color="auto" w:fill="auto"/>
          </w:tcPr>
          <w:p w14:paraId="67D265E1">
            <w:pPr>
              <w:adjustRightInd w:val="0"/>
              <w:snapToGrid w:val="0"/>
              <w:spacing w:after="0" w:line="480" w:lineRule="auto"/>
              <w:jc w:val="both"/>
            </w:pPr>
            <w:r>
              <w:t>We need to work through these issues.</w:t>
            </w:r>
          </w:p>
          <w:p w14:paraId="283CACA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需要解决</w:t>
            </w: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些</w:t>
            </w:r>
            <w:r>
              <w:rPr>
                <w:rFonts w:hint="eastAsia" w:ascii="宋体" w:hAnsi="宋体" w:eastAsia="宋体" w:cs="微软雅黑"/>
                <w:lang w:eastAsia="zh-CN"/>
              </w:rPr>
              <w:t>问题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02695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633A71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225. Clear up</w:t>
            </w:r>
          </w:p>
        </w:tc>
        <w:tc>
          <w:tcPr>
            <w:tcW w:w="1985" w:type="dxa"/>
            <w:shd w:val="clear" w:color="auto" w:fill="auto"/>
          </w:tcPr>
          <w:p w14:paraId="369D131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澄清，清理</w:t>
            </w:r>
          </w:p>
        </w:tc>
        <w:tc>
          <w:tcPr>
            <w:tcW w:w="4536" w:type="dxa"/>
            <w:shd w:val="clear" w:color="auto" w:fill="auto"/>
          </w:tcPr>
          <w:p w14:paraId="486CBC19">
            <w:pPr>
              <w:adjustRightInd w:val="0"/>
              <w:snapToGrid w:val="0"/>
              <w:spacing w:after="0" w:line="480" w:lineRule="auto"/>
              <w:jc w:val="both"/>
            </w:pPr>
            <w:r>
              <w:t>I need to clear up the confusion about the project.</w:t>
            </w:r>
          </w:p>
          <w:p w14:paraId="42F3149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我需要澄清关于</w:t>
            </w:r>
            <w:r>
              <w:rPr>
                <w:rFonts w:hint="eastAsia" w:ascii="宋体" w:hAnsi="宋体" w:eastAsia="宋体" w:cs="微软雅黑"/>
                <w:lang w:eastAsia="zh-CN"/>
              </w:rPr>
              <w:t>项</w:t>
            </w:r>
            <w:r>
              <w:rPr>
                <w:rFonts w:ascii="宋体" w:hAnsi="宋体" w:eastAsia="宋体"/>
                <w:lang w:eastAsia="zh-CN"/>
              </w:rPr>
              <w:t>目的混乱情况。</w:t>
            </w:r>
          </w:p>
        </w:tc>
      </w:tr>
      <w:tr w14:paraId="682EB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D74E04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226. Close down</w:t>
            </w:r>
          </w:p>
        </w:tc>
        <w:tc>
          <w:tcPr>
            <w:tcW w:w="1985" w:type="dxa"/>
            <w:shd w:val="clear" w:color="auto" w:fill="auto"/>
          </w:tcPr>
          <w:p w14:paraId="27CBAD8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关</w:t>
            </w:r>
            <w:r>
              <w:rPr>
                <w:rFonts w:hint="eastAsia" w:ascii="宋体" w:hAnsi="宋体" w:eastAsia="宋体" w:cs="微软雅黑"/>
              </w:rPr>
              <w:t>闭</w:t>
            </w:r>
          </w:p>
        </w:tc>
        <w:tc>
          <w:tcPr>
            <w:tcW w:w="4536" w:type="dxa"/>
            <w:shd w:val="clear" w:color="auto" w:fill="auto"/>
          </w:tcPr>
          <w:p w14:paraId="327021F1">
            <w:pPr>
              <w:adjustRightInd w:val="0"/>
              <w:snapToGrid w:val="0"/>
              <w:spacing w:after="0" w:line="480" w:lineRule="auto"/>
              <w:jc w:val="both"/>
            </w:pPr>
            <w:r>
              <w:t>The store closed down due to low sales.</w:t>
            </w:r>
          </w:p>
          <w:p w14:paraId="7EB6EB6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由于</w:t>
            </w:r>
            <w:r>
              <w:rPr>
                <w:rFonts w:hint="eastAsia" w:ascii="宋体" w:hAnsi="宋体" w:eastAsia="宋体" w:cs="微软雅黑"/>
                <w:lang w:eastAsia="zh-CN"/>
              </w:rPr>
              <w:t>销</w:t>
            </w:r>
            <w:r>
              <w:rPr>
                <w:rFonts w:ascii="宋体" w:hAnsi="宋体" w:eastAsia="宋体"/>
                <w:lang w:eastAsia="zh-CN"/>
              </w:rPr>
              <w:t>售不佳，</w:t>
            </w: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家商店关</w:t>
            </w:r>
            <w:r>
              <w:rPr>
                <w:rFonts w:hint="eastAsia" w:ascii="宋体" w:hAnsi="宋体" w:eastAsia="宋体" w:cs="微软雅黑"/>
                <w:lang w:eastAsia="zh-CN"/>
              </w:rPr>
              <w:t>闭</w:t>
            </w:r>
            <w:r>
              <w:rPr>
                <w:rFonts w:ascii="宋体" w:hAnsi="宋体" w:eastAsia="宋体"/>
                <w:lang w:eastAsia="zh-CN"/>
              </w:rPr>
              <w:t>了。</w:t>
            </w:r>
          </w:p>
          <w:p w14:paraId="4BCBE57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</w:p>
        </w:tc>
      </w:tr>
      <w:tr w14:paraId="10B1D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24F752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227. Cut out</w:t>
            </w:r>
          </w:p>
        </w:tc>
        <w:tc>
          <w:tcPr>
            <w:tcW w:w="1985" w:type="dxa"/>
            <w:shd w:val="clear" w:color="auto" w:fill="auto"/>
          </w:tcPr>
          <w:p w14:paraId="1D4ED57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剪掉，停止</w:t>
            </w:r>
          </w:p>
        </w:tc>
        <w:tc>
          <w:tcPr>
            <w:tcW w:w="4536" w:type="dxa"/>
            <w:shd w:val="clear" w:color="auto" w:fill="auto"/>
          </w:tcPr>
          <w:p w14:paraId="3C433931">
            <w:pPr>
              <w:adjustRightInd w:val="0"/>
              <w:snapToGrid w:val="0"/>
              <w:spacing w:after="0" w:line="480" w:lineRule="auto"/>
              <w:jc w:val="both"/>
            </w:pPr>
            <w:r>
              <w:t>You should cut out junk food from your diet.</w:t>
            </w:r>
          </w:p>
          <w:p w14:paraId="745F8D0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你</w:t>
            </w:r>
            <w:r>
              <w:rPr>
                <w:rFonts w:hint="eastAsia" w:ascii="宋体" w:hAnsi="宋体" w:eastAsia="宋体" w:cs="微软雅黑"/>
                <w:lang w:eastAsia="zh-CN"/>
              </w:rPr>
              <w:t>应该</w:t>
            </w:r>
            <w:r>
              <w:rPr>
                <w:rFonts w:ascii="宋体" w:hAnsi="宋体" w:eastAsia="宋体"/>
                <w:lang w:eastAsia="zh-CN"/>
              </w:rPr>
              <w:t>戒掉垃圾食品。</w:t>
            </w:r>
          </w:p>
        </w:tc>
      </w:tr>
      <w:tr w14:paraId="04F94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17B025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228. Dress up</w:t>
            </w:r>
          </w:p>
        </w:tc>
        <w:tc>
          <w:tcPr>
            <w:tcW w:w="1985" w:type="dxa"/>
            <w:shd w:val="clear" w:color="auto" w:fill="auto"/>
          </w:tcPr>
          <w:p w14:paraId="3714892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穿上正式服装</w:t>
            </w:r>
          </w:p>
        </w:tc>
        <w:tc>
          <w:tcPr>
            <w:tcW w:w="4536" w:type="dxa"/>
            <w:shd w:val="clear" w:color="auto" w:fill="auto"/>
          </w:tcPr>
          <w:p w14:paraId="2AC8EE17">
            <w:pPr>
              <w:adjustRightInd w:val="0"/>
              <w:snapToGrid w:val="0"/>
              <w:spacing w:after="0" w:line="480" w:lineRule="auto"/>
              <w:jc w:val="both"/>
            </w:pPr>
            <w:r>
              <w:t>We need to dress up for the party tonight.</w:t>
            </w:r>
          </w:p>
          <w:p w14:paraId="29DFACE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今晚需要穿正式的服装参加聚会。</w:t>
            </w:r>
          </w:p>
        </w:tc>
      </w:tr>
      <w:tr w14:paraId="193A8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979433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229. Fall out</w:t>
            </w:r>
          </w:p>
        </w:tc>
        <w:tc>
          <w:tcPr>
            <w:tcW w:w="1985" w:type="dxa"/>
            <w:shd w:val="clear" w:color="auto" w:fill="auto"/>
          </w:tcPr>
          <w:p w14:paraId="6C14E54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吵架，脱落</w:t>
            </w:r>
          </w:p>
        </w:tc>
        <w:tc>
          <w:tcPr>
            <w:tcW w:w="4536" w:type="dxa"/>
            <w:shd w:val="clear" w:color="auto" w:fill="auto"/>
          </w:tcPr>
          <w:p w14:paraId="526FB278">
            <w:pPr>
              <w:adjustRightInd w:val="0"/>
              <w:snapToGrid w:val="0"/>
              <w:spacing w:after="0" w:line="480" w:lineRule="auto"/>
              <w:jc w:val="both"/>
            </w:pPr>
            <w:r>
              <w:t>They fell out after a disagreement.</w:t>
            </w:r>
          </w:p>
          <w:p w14:paraId="78ACD37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在意</w:t>
            </w:r>
            <w:r>
              <w:rPr>
                <w:rFonts w:hint="eastAsia" w:ascii="宋体" w:hAnsi="宋体" w:eastAsia="宋体" w:cs="微软雅黑"/>
                <w:lang w:eastAsia="zh-CN"/>
              </w:rPr>
              <w:t>见</w:t>
            </w:r>
            <w:r>
              <w:rPr>
                <w:rFonts w:ascii="宋体" w:hAnsi="宋体" w:eastAsia="宋体"/>
                <w:lang w:eastAsia="zh-CN"/>
              </w:rPr>
              <w:t>不合后吵架了。</w:t>
            </w:r>
          </w:p>
        </w:tc>
      </w:tr>
      <w:tr w14:paraId="68101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68BA63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230. Get across</w:t>
            </w:r>
          </w:p>
        </w:tc>
        <w:tc>
          <w:tcPr>
            <w:tcW w:w="1985" w:type="dxa"/>
            <w:shd w:val="clear" w:color="auto" w:fill="auto"/>
          </w:tcPr>
          <w:p w14:paraId="6674A24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表达清楚</w:t>
            </w:r>
          </w:p>
        </w:tc>
        <w:tc>
          <w:tcPr>
            <w:tcW w:w="4536" w:type="dxa"/>
            <w:shd w:val="clear" w:color="auto" w:fill="auto"/>
          </w:tcPr>
          <w:p w14:paraId="55F8585E">
            <w:pPr>
              <w:adjustRightInd w:val="0"/>
              <w:snapToGrid w:val="0"/>
              <w:spacing w:after="0" w:line="480" w:lineRule="auto"/>
              <w:jc w:val="both"/>
            </w:pPr>
            <w:r>
              <w:t>I tried to get my point across, but he didn’t understand.</w:t>
            </w:r>
          </w:p>
          <w:p w14:paraId="2382B2B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试图</w:t>
            </w:r>
            <w:r>
              <w:rPr>
                <w:rFonts w:ascii="宋体" w:hAnsi="宋体" w:eastAsia="宋体"/>
                <w:lang w:eastAsia="zh-CN"/>
              </w:rPr>
              <w:t>表达清楚，但他没有理解。</w:t>
            </w:r>
          </w:p>
        </w:tc>
      </w:tr>
      <w:tr w14:paraId="0D3BD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C32F01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231. Go through</w:t>
            </w:r>
          </w:p>
        </w:tc>
        <w:tc>
          <w:tcPr>
            <w:tcW w:w="1985" w:type="dxa"/>
            <w:shd w:val="clear" w:color="auto" w:fill="auto"/>
          </w:tcPr>
          <w:p w14:paraId="5932785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经历</w:t>
            </w:r>
          </w:p>
        </w:tc>
        <w:tc>
          <w:tcPr>
            <w:tcW w:w="4536" w:type="dxa"/>
            <w:shd w:val="clear" w:color="auto" w:fill="auto"/>
          </w:tcPr>
          <w:p w14:paraId="6C321DB5">
            <w:pPr>
              <w:adjustRightInd w:val="0"/>
              <w:snapToGrid w:val="0"/>
              <w:spacing w:after="0" w:line="480" w:lineRule="auto"/>
              <w:jc w:val="both"/>
            </w:pPr>
            <w:r>
              <w:t>She went through a lot during the last year.</w:t>
            </w:r>
          </w:p>
          <w:p w14:paraId="003F08A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她去年</w:t>
            </w:r>
            <w:r>
              <w:rPr>
                <w:rFonts w:hint="eastAsia" w:ascii="宋体" w:hAnsi="宋体" w:eastAsia="宋体" w:cs="微软雅黑"/>
              </w:rPr>
              <w:t>经历</w:t>
            </w:r>
            <w:r>
              <w:rPr>
                <w:rFonts w:ascii="宋体" w:hAnsi="宋体" w:eastAsia="宋体"/>
              </w:rPr>
              <w:t>了很多。</w:t>
            </w:r>
          </w:p>
        </w:tc>
      </w:tr>
      <w:tr w14:paraId="73521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C7BF2E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232. Hang on</w:t>
            </w:r>
          </w:p>
        </w:tc>
        <w:tc>
          <w:tcPr>
            <w:tcW w:w="1985" w:type="dxa"/>
            <w:shd w:val="clear" w:color="auto" w:fill="auto"/>
          </w:tcPr>
          <w:p w14:paraId="4A21CC9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坚</w:t>
            </w:r>
            <w:r>
              <w:rPr>
                <w:rFonts w:ascii="宋体" w:hAnsi="宋体" w:eastAsia="宋体"/>
              </w:rPr>
              <w:t>持</w:t>
            </w:r>
          </w:p>
        </w:tc>
        <w:tc>
          <w:tcPr>
            <w:tcW w:w="4536" w:type="dxa"/>
            <w:shd w:val="clear" w:color="auto" w:fill="auto"/>
          </w:tcPr>
          <w:p w14:paraId="3055D8C7">
            <w:pPr>
              <w:adjustRightInd w:val="0"/>
              <w:snapToGrid w:val="0"/>
              <w:spacing w:after="0" w:line="480" w:lineRule="auto"/>
              <w:jc w:val="both"/>
            </w:pPr>
            <w:r>
              <w:t>Just hang on a little longer, help is coming.</w:t>
            </w:r>
          </w:p>
          <w:p w14:paraId="0DB1A6A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再</w:t>
            </w:r>
            <w:r>
              <w:rPr>
                <w:rFonts w:hint="eastAsia" w:ascii="宋体" w:hAnsi="宋体" w:eastAsia="宋体" w:cs="微软雅黑"/>
                <w:lang w:eastAsia="zh-CN"/>
              </w:rPr>
              <w:t>坚</w:t>
            </w:r>
            <w:r>
              <w:rPr>
                <w:rFonts w:ascii="宋体" w:hAnsi="宋体" w:eastAsia="宋体"/>
                <w:lang w:eastAsia="zh-CN"/>
              </w:rPr>
              <w:t>持一下，救援</w:t>
            </w:r>
            <w:r>
              <w:rPr>
                <w:rFonts w:hint="eastAsia" w:ascii="宋体" w:hAnsi="宋体" w:eastAsia="宋体" w:cs="微软雅黑"/>
                <w:lang w:eastAsia="zh-CN"/>
              </w:rPr>
              <w:t>马</w:t>
            </w:r>
            <w:r>
              <w:rPr>
                <w:rFonts w:ascii="宋体" w:hAnsi="宋体" w:eastAsia="宋体"/>
                <w:lang w:eastAsia="zh-CN"/>
              </w:rPr>
              <w:t>上到。</w:t>
            </w:r>
          </w:p>
        </w:tc>
      </w:tr>
      <w:tr w14:paraId="1FC13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FD6FEF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233. Leave out</w:t>
            </w:r>
          </w:p>
        </w:tc>
        <w:tc>
          <w:tcPr>
            <w:tcW w:w="1985" w:type="dxa"/>
            <w:shd w:val="clear" w:color="auto" w:fill="auto"/>
          </w:tcPr>
          <w:p w14:paraId="65FF737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遗</w:t>
            </w:r>
            <w:r>
              <w:rPr>
                <w:rFonts w:ascii="宋体" w:hAnsi="宋体" w:eastAsia="宋体"/>
              </w:rPr>
              <w:t>漏，排除</w:t>
            </w:r>
          </w:p>
        </w:tc>
        <w:tc>
          <w:tcPr>
            <w:tcW w:w="4536" w:type="dxa"/>
            <w:shd w:val="clear" w:color="auto" w:fill="auto"/>
          </w:tcPr>
          <w:p w14:paraId="0855D160">
            <w:pPr>
              <w:adjustRightInd w:val="0"/>
              <w:snapToGrid w:val="0"/>
              <w:spacing w:after="0" w:line="480" w:lineRule="auto"/>
              <w:jc w:val="both"/>
            </w:pPr>
            <w:r>
              <w:t>Don’t leave out any important details.</w:t>
            </w:r>
          </w:p>
          <w:p w14:paraId="13FE59A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不要</w:t>
            </w:r>
            <w:r>
              <w:rPr>
                <w:rFonts w:hint="eastAsia" w:ascii="宋体" w:hAnsi="宋体" w:eastAsia="宋体" w:cs="微软雅黑"/>
                <w:lang w:eastAsia="zh-CN"/>
              </w:rPr>
              <w:t>遗</w:t>
            </w:r>
            <w:r>
              <w:rPr>
                <w:rFonts w:ascii="宋体" w:hAnsi="宋体" w:eastAsia="宋体"/>
                <w:lang w:eastAsia="zh-CN"/>
              </w:rPr>
              <w:t>漏任何重要</w:t>
            </w:r>
            <w:r>
              <w:rPr>
                <w:rFonts w:hint="eastAsia" w:ascii="宋体" w:hAnsi="宋体" w:eastAsia="宋体" w:cs="微软雅黑"/>
                <w:lang w:eastAsia="zh-CN"/>
              </w:rPr>
              <w:t>细节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91B3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2C5C0F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234. Mess around</w:t>
            </w:r>
          </w:p>
        </w:tc>
        <w:tc>
          <w:tcPr>
            <w:tcW w:w="1985" w:type="dxa"/>
            <w:shd w:val="clear" w:color="auto" w:fill="auto"/>
          </w:tcPr>
          <w:p w14:paraId="078811C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胡</w:t>
            </w:r>
            <w:r>
              <w:rPr>
                <w:rFonts w:hint="eastAsia" w:ascii="宋体" w:hAnsi="宋体" w:eastAsia="宋体" w:cs="微软雅黑"/>
              </w:rPr>
              <w:t>闹</w:t>
            </w:r>
          </w:p>
        </w:tc>
        <w:tc>
          <w:tcPr>
            <w:tcW w:w="4536" w:type="dxa"/>
            <w:shd w:val="clear" w:color="auto" w:fill="auto"/>
          </w:tcPr>
          <w:p w14:paraId="0A626324">
            <w:pPr>
              <w:adjustRightInd w:val="0"/>
              <w:snapToGrid w:val="0"/>
              <w:spacing w:after="0" w:line="480" w:lineRule="auto"/>
              <w:jc w:val="both"/>
            </w:pPr>
            <w:r>
              <w:t>Stop messing around and focus on your work.</w:t>
            </w:r>
          </w:p>
          <w:p w14:paraId="0A1DED0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别</w:t>
            </w:r>
            <w:r>
              <w:rPr>
                <w:rFonts w:ascii="宋体" w:hAnsi="宋体" w:eastAsia="宋体"/>
                <w:lang w:eastAsia="zh-CN"/>
              </w:rPr>
              <w:t>胡</w:t>
            </w:r>
            <w:r>
              <w:rPr>
                <w:rFonts w:hint="eastAsia" w:ascii="宋体" w:hAnsi="宋体" w:eastAsia="宋体" w:cs="微软雅黑"/>
                <w:lang w:eastAsia="zh-CN"/>
              </w:rPr>
              <w:t>闹</w:t>
            </w:r>
            <w:r>
              <w:rPr>
                <w:rFonts w:ascii="宋体" w:hAnsi="宋体" w:eastAsia="宋体"/>
                <w:lang w:eastAsia="zh-CN"/>
              </w:rPr>
              <w:t>了，集中精力工作。</w:t>
            </w:r>
          </w:p>
        </w:tc>
      </w:tr>
      <w:tr w14:paraId="77CA6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407C51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235. Pick out</w:t>
            </w:r>
          </w:p>
        </w:tc>
        <w:tc>
          <w:tcPr>
            <w:tcW w:w="1985" w:type="dxa"/>
            <w:shd w:val="clear" w:color="auto" w:fill="auto"/>
          </w:tcPr>
          <w:p w14:paraId="1920DA5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挑</w:t>
            </w:r>
            <w:r>
              <w:rPr>
                <w:rFonts w:hint="eastAsia" w:ascii="宋体" w:hAnsi="宋体" w:eastAsia="宋体" w:cs="微软雅黑"/>
              </w:rPr>
              <w:t>选</w:t>
            </w:r>
          </w:p>
        </w:tc>
        <w:tc>
          <w:tcPr>
            <w:tcW w:w="4536" w:type="dxa"/>
            <w:shd w:val="clear" w:color="auto" w:fill="auto"/>
          </w:tcPr>
          <w:p w14:paraId="72D30181">
            <w:pPr>
              <w:adjustRightInd w:val="0"/>
              <w:snapToGrid w:val="0"/>
              <w:spacing w:after="0" w:line="480" w:lineRule="auto"/>
              <w:jc w:val="both"/>
            </w:pPr>
            <w:r>
              <w:t>She picked out a dress for the party.</w:t>
            </w:r>
          </w:p>
          <w:p w14:paraId="1C655DC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为</w:t>
            </w:r>
            <w:r>
              <w:rPr>
                <w:rFonts w:ascii="宋体" w:hAnsi="宋体" w:eastAsia="宋体"/>
                <w:lang w:eastAsia="zh-CN"/>
              </w:rPr>
              <w:t>聚会挑</w:t>
            </w:r>
            <w:r>
              <w:rPr>
                <w:rFonts w:hint="eastAsia" w:ascii="宋体" w:hAnsi="宋体" w:eastAsia="宋体" w:cs="微软雅黑"/>
                <w:lang w:eastAsia="zh-CN"/>
              </w:rPr>
              <w:t>选</w:t>
            </w:r>
            <w:r>
              <w:rPr>
                <w:rFonts w:ascii="宋体" w:hAnsi="宋体" w:eastAsia="宋体"/>
                <w:lang w:eastAsia="zh-CN"/>
              </w:rPr>
              <w:t>了一条裙子。</w:t>
            </w:r>
          </w:p>
        </w:tc>
      </w:tr>
      <w:tr w14:paraId="2E339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B82B5E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236. Set aside</w:t>
            </w:r>
          </w:p>
        </w:tc>
        <w:tc>
          <w:tcPr>
            <w:tcW w:w="1985" w:type="dxa"/>
            <w:shd w:val="clear" w:color="auto" w:fill="auto"/>
          </w:tcPr>
          <w:p w14:paraId="50880AA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留出，放到一</w:t>
            </w:r>
            <w:r>
              <w:rPr>
                <w:rFonts w:hint="eastAsia" w:ascii="宋体" w:hAnsi="宋体" w:eastAsia="宋体" w:cs="微软雅黑"/>
              </w:rPr>
              <w:t>边</w:t>
            </w:r>
          </w:p>
        </w:tc>
        <w:tc>
          <w:tcPr>
            <w:tcW w:w="4536" w:type="dxa"/>
            <w:shd w:val="clear" w:color="auto" w:fill="auto"/>
          </w:tcPr>
          <w:p w14:paraId="65224987">
            <w:pPr>
              <w:adjustRightInd w:val="0"/>
              <w:snapToGrid w:val="0"/>
              <w:spacing w:after="0" w:line="480" w:lineRule="auto"/>
              <w:jc w:val="both"/>
            </w:pPr>
            <w:r>
              <w:t>You should set aside some time to relax.</w:t>
            </w:r>
          </w:p>
          <w:p w14:paraId="0E0D459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你</w:t>
            </w:r>
            <w:r>
              <w:rPr>
                <w:rFonts w:hint="eastAsia" w:ascii="宋体" w:hAnsi="宋体" w:eastAsia="宋体" w:cs="微软雅黑"/>
                <w:lang w:eastAsia="zh-CN"/>
              </w:rPr>
              <w:t>应该</w:t>
            </w:r>
            <w:r>
              <w:rPr>
                <w:rFonts w:ascii="宋体" w:hAnsi="宋体" w:eastAsia="宋体"/>
                <w:lang w:eastAsia="zh-CN"/>
              </w:rPr>
              <w:t>留出一些</w:t>
            </w:r>
            <w:r>
              <w:rPr>
                <w:rFonts w:hint="eastAsia" w:ascii="宋体" w:hAnsi="宋体" w:eastAsia="宋体" w:cs="微软雅黑"/>
                <w:lang w:eastAsia="zh-CN"/>
              </w:rPr>
              <w:t>时间</w:t>
            </w:r>
            <w:r>
              <w:rPr>
                <w:rFonts w:ascii="宋体" w:hAnsi="宋体" w:eastAsia="宋体"/>
                <w:lang w:eastAsia="zh-CN"/>
              </w:rPr>
              <w:t>来放松。</w:t>
            </w:r>
          </w:p>
        </w:tc>
      </w:tr>
      <w:tr w14:paraId="154EC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B29B5D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237. Take in</w:t>
            </w:r>
          </w:p>
        </w:tc>
        <w:tc>
          <w:tcPr>
            <w:tcW w:w="1985" w:type="dxa"/>
            <w:shd w:val="clear" w:color="auto" w:fill="auto"/>
          </w:tcPr>
          <w:p w14:paraId="5A31A34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吸收，理解</w:t>
            </w:r>
          </w:p>
        </w:tc>
        <w:tc>
          <w:tcPr>
            <w:tcW w:w="4536" w:type="dxa"/>
            <w:shd w:val="clear" w:color="auto" w:fill="auto"/>
          </w:tcPr>
          <w:p w14:paraId="33202BAC">
            <w:pPr>
              <w:adjustRightInd w:val="0"/>
              <w:snapToGrid w:val="0"/>
              <w:spacing w:after="0" w:line="480" w:lineRule="auto"/>
              <w:jc w:val="both"/>
            </w:pPr>
            <w:r>
              <w:t>It took a while to take in all the information.</w:t>
            </w:r>
          </w:p>
          <w:p w14:paraId="3D5231D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吸收所有信息需要一些</w:t>
            </w:r>
            <w:r>
              <w:rPr>
                <w:rFonts w:hint="eastAsia" w:ascii="宋体" w:hAnsi="宋体" w:eastAsia="宋体" w:cs="微软雅黑"/>
                <w:lang w:eastAsia="zh-CN"/>
              </w:rPr>
              <w:t>时间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1E41D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9D2295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238. Try out</w:t>
            </w:r>
          </w:p>
        </w:tc>
        <w:tc>
          <w:tcPr>
            <w:tcW w:w="1985" w:type="dxa"/>
            <w:shd w:val="clear" w:color="auto" w:fill="auto"/>
          </w:tcPr>
          <w:p w14:paraId="5E89D59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试验</w:t>
            </w:r>
          </w:p>
        </w:tc>
        <w:tc>
          <w:tcPr>
            <w:tcW w:w="4536" w:type="dxa"/>
            <w:shd w:val="clear" w:color="auto" w:fill="auto"/>
          </w:tcPr>
          <w:p w14:paraId="697E049C">
            <w:pPr>
              <w:adjustRightInd w:val="0"/>
              <w:snapToGrid w:val="0"/>
              <w:spacing w:after="0" w:line="480" w:lineRule="auto"/>
              <w:jc w:val="both"/>
            </w:pPr>
            <w:r>
              <w:t>I’m going to try out this new recipe tonight.</w:t>
            </w:r>
          </w:p>
          <w:p w14:paraId="68D3BE8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今晚我要</w:t>
            </w:r>
            <w:r>
              <w:rPr>
                <w:rFonts w:hint="eastAsia" w:ascii="宋体" w:hAnsi="宋体" w:eastAsia="宋体" w:cs="微软雅黑"/>
                <w:lang w:eastAsia="zh-CN"/>
              </w:rPr>
              <w:t>试试这</w:t>
            </w:r>
            <w:r>
              <w:rPr>
                <w:rFonts w:ascii="宋体" w:hAnsi="宋体" w:eastAsia="宋体"/>
                <w:lang w:eastAsia="zh-CN"/>
              </w:rPr>
              <w:t>个新食</w:t>
            </w:r>
            <w:r>
              <w:rPr>
                <w:rFonts w:hint="eastAsia" w:ascii="宋体" w:hAnsi="宋体" w:eastAsia="宋体" w:cs="微软雅黑"/>
                <w:lang w:eastAsia="zh-CN"/>
              </w:rPr>
              <w:t>谱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006D6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02D8E2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239. Turn on</w:t>
            </w:r>
          </w:p>
        </w:tc>
        <w:tc>
          <w:tcPr>
            <w:tcW w:w="1985" w:type="dxa"/>
            <w:shd w:val="clear" w:color="auto" w:fill="auto"/>
          </w:tcPr>
          <w:p w14:paraId="4EB3B73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打开</w:t>
            </w:r>
          </w:p>
        </w:tc>
        <w:tc>
          <w:tcPr>
            <w:tcW w:w="4536" w:type="dxa"/>
            <w:shd w:val="clear" w:color="auto" w:fill="auto"/>
          </w:tcPr>
          <w:p w14:paraId="79FCDA2A">
            <w:pPr>
              <w:adjustRightInd w:val="0"/>
              <w:snapToGrid w:val="0"/>
              <w:spacing w:after="0" w:line="480" w:lineRule="auto"/>
              <w:jc w:val="both"/>
            </w:pPr>
            <w:r>
              <w:t>Don’t forget to turn on the lights when you get home.</w:t>
            </w:r>
          </w:p>
          <w:p w14:paraId="5F88067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回家</w:t>
            </w:r>
            <w:r>
              <w:rPr>
                <w:rFonts w:hint="eastAsia" w:ascii="宋体" w:hAnsi="宋体" w:eastAsia="宋体" w:cs="微软雅黑"/>
              </w:rPr>
              <w:t>时别</w:t>
            </w:r>
            <w:r>
              <w:rPr>
                <w:rFonts w:ascii="宋体" w:hAnsi="宋体" w:eastAsia="宋体"/>
              </w:rPr>
              <w:t>忘了开灯。</w:t>
            </w:r>
          </w:p>
        </w:tc>
      </w:tr>
      <w:tr w14:paraId="04E82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FF6208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240. Hand over</w:t>
            </w:r>
          </w:p>
        </w:tc>
        <w:tc>
          <w:tcPr>
            <w:tcW w:w="1985" w:type="dxa"/>
            <w:shd w:val="clear" w:color="auto" w:fill="auto"/>
          </w:tcPr>
          <w:p w14:paraId="204B5DE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移交</w:t>
            </w:r>
          </w:p>
        </w:tc>
        <w:tc>
          <w:tcPr>
            <w:tcW w:w="4536" w:type="dxa"/>
            <w:shd w:val="clear" w:color="auto" w:fill="auto"/>
          </w:tcPr>
          <w:p w14:paraId="7A4AAC3E">
            <w:pPr>
              <w:adjustRightInd w:val="0"/>
              <w:snapToGrid w:val="0"/>
              <w:spacing w:after="0" w:line="480" w:lineRule="auto"/>
              <w:jc w:val="both"/>
            </w:pPr>
            <w:r>
              <w:t>He handed over the keys to the new owner.</w:t>
            </w:r>
          </w:p>
          <w:p w14:paraId="065EFBA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他把</w:t>
            </w:r>
            <w:r>
              <w:rPr>
                <w:rFonts w:hint="eastAsia" w:ascii="宋体" w:hAnsi="宋体" w:eastAsia="宋体" w:cs="微软雅黑"/>
                <w:lang w:eastAsia="zh-CN"/>
              </w:rPr>
              <w:t>钥</w:t>
            </w:r>
            <w:r>
              <w:rPr>
                <w:rFonts w:ascii="宋体" w:hAnsi="宋体" w:eastAsia="宋体"/>
                <w:lang w:eastAsia="zh-CN"/>
              </w:rPr>
              <w:t>匙交</w:t>
            </w:r>
            <w:r>
              <w:rPr>
                <w:rFonts w:hint="eastAsia" w:ascii="宋体" w:hAnsi="宋体" w:eastAsia="宋体" w:cs="微软雅黑"/>
                <w:lang w:eastAsia="zh-CN"/>
              </w:rPr>
              <w:t>给</w:t>
            </w:r>
            <w:r>
              <w:rPr>
                <w:rFonts w:ascii="宋体" w:hAnsi="宋体" w:eastAsia="宋体"/>
                <w:lang w:eastAsia="zh-CN"/>
              </w:rPr>
              <w:t>了新主人。</w:t>
            </w:r>
          </w:p>
        </w:tc>
      </w:tr>
      <w:tr w14:paraId="14483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85E3A8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241. Pass on</w:t>
            </w:r>
          </w:p>
        </w:tc>
        <w:tc>
          <w:tcPr>
            <w:tcW w:w="1985" w:type="dxa"/>
            <w:shd w:val="clear" w:color="auto" w:fill="auto"/>
          </w:tcPr>
          <w:p w14:paraId="31F7691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传递</w:t>
            </w:r>
            <w:r>
              <w:rPr>
                <w:rFonts w:ascii="宋体" w:hAnsi="宋体" w:eastAsia="宋体"/>
              </w:rPr>
              <w:t>，拒</w:t>
            </w:r>
            <w:r>
              <w:rPr>
                <w:rFonts w:hint="eastAsia" w:ascii="宋体" w:hAnsi="宋体" w:eastAsia="宋体" w:cs="微软雅黑"/>
              </w:rPr>
              <w:t>绝</w:t>
            </w:r>
          </w:p>
        </w:tc>
        <w:tc>
          <w:tcPr>
            <w:tcW w:w="4536" w:type="dxa"/>
            <w:shd w:val="clear" w:color="auto" w:fill="auto"/>
          </w:tcPr>
          <w:p w14:paraId="4D1D5FEA">
            <w:pPr>
              <w:adjustRightInd w:val="0"/>
              <w:snapToGrid w:val="0"/>
              <w:spacing w:after="0" w:line="480" w:lineRule="auto"/>
              <w:jc w:val="both"/>
            </w:pPr>
            <w:r>
              <w:t>I'll pass on the message to him.</w:t>
            </w:r>
          </w:p>
          <w:p w14:paraId="7B87655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我会把消息</w:t>
            </w:r>
            <w:r>
              <w:rPr>
                <w:rFonts w:hint="eastAsia" w:ascii="宋体" w:hAnsi="宋体" w:eastAsia="宋体" w:cs="微软雅黑"/>
                <w:lang w:eastAsia="zh-CN"/>
              </w:rPr>
              <w:t>传</w:t>
            </w:r>
            <w:r>
              <w:rPr>
                <w:rFonts w:ascii="宋体" w:hAnsi="宋体" w:eastAsia="宋体"/>
                <w:lang w:eastAsia="zh-CN"/>
              </w:rPr>
              <w:t>达</w:t>
            </w:r>
            <w:r>
              <w:rPr>
                <w:rFonts w:hint="eastAsia" w:ascii="宋体" w:hAnsi="宋体" w:eastAsia="宋体" w:cs="微软雅黑"/>
                <w:lang w:eastAsia="zh-CN"/>
              </w:rPr>
              <w:t>给</w:t>
            </w:r>
            <w:r>
              <w:rPr>
                <w:rFonts w:ascii="宋体" w:hAnsi="宋体" w:eastAsia="宋体"/>
                <w:lang w:eastAsia="zh-CN"/>
              </w:rPr>
              <w:t>他。</w:t>
            </w:r>
          </w:p>
        </w:tc>
      </w:tr>
      <w:tr w14:paraId="23BF2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096FC6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242. Wind down</w:t>
            </w:r>
          </w:p>
        </w:tc>
        <w:tc>
          <w:tcPr>
            <w:tcW w:w="1985" w:type="dxa"/>
            <w:shd w:val="clear" w:color="auto" w:fill="auto"/>
          </w:tcPr>
          <w:p w14:paraId="2B5E018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放松，逐步</w:t>
            </w:r>
            <w:r>
              <w:rPr>
                <w:rFonts w:hint="eastAsia" w:ascii="宋体" w:hAnsi="宋体" w:eastAsia="宋体" w:cs="微软雅黑"/>
              </w:rPr>
              <w:t>结</w:t>
            </w:r>
            <w:r>
              <w:rPr>
                <w:rFonts w:ascii="宋体" w:hAnsi="宋体" w:eastAsia="宋体"/>
              </w:rPr>
              <w:t>束</w:t>
            </w:r>
          </w:p>
        </w:tc>
        <w:tc>
          <w:tcPr>
            <w:tcW w:w="4536" w:type="dxa"/>
            <w:shd w:val="clear" w:color="auto" w:fill="auto"/>
          </w:tcPr>
          <w:p w14:paraId="4B00517A">
            <w:pPr>
              <w:adjustRightInd w:val="0"/>
              <w:snapToGrid w:val="0"/>
              <w:spacing w:after="0" w:line="480" w:lineRule="auto"/>
              <w:jc w:val="both"/>
            </w:pPr>
            <w:r>
              <w:t>After a long day, I like to wind down with a book.</w:t>
            </w:r>
          </w:p>
          <w:p w14:paraId="506DEA3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工作一天后，我喜</w:t>
            </w:r>
            <w:r>
              <w:rPr>
                <w:rFonts w:hint="eastAsia" w:ascii="宋体" w:hAnsi="宋体" w:eastAsia="宋体" w:cs="微软雅黑"/>
                <w:lang w:eastAsia="zh-CN"/>
              </w:rPr>
              <w:t>欢</w:t>
            </w:r>
            <w:r>
              <w:rPr>
                <w:rFonts w:ascii="宋体" w:hAnsi="宋体" w:eastAsia="宋体"/>
                <w:lang w:eastAsia="zh-CN"/>
              </w:rPr>
              <w:t>看</w:t>
            </w:r>
            <w:r>
              <w:rPr>
                <w:rFonts w:hint="eastAsia" w:ascii="宋体" w:hAnsi="宋体" w:eastAsia="宋体" w:cs="微软雅黑"/>
                <w:lang w:eastAsia="zh-CN"/>
              </w:rPr>
              <w:t>书</w:t>
            </w:r>
            <w:r>
              <w:rPr>
                <w:rFonts w:ascii="宋体" w:hAnsi="宋体" w:eastAsia="宋体"/>
                <w:lang w:eastAsia="zh-CN"/>
              </w:rPr>
              <w:t>放松。</w:t>
            </w:r>
          </w:p>
        </w:tc>
      </w:tr>
      <w:tr w14:paraId="2D79D6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8311DB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243. Pull over</w:t>
            </w:r>
          </w:p>
        </w:tc>
        <w:tc>
          <w:tcPr>
            <w:tcW w:w="1985" w:type="dxa"/>
            <w:shd w:val="clear" w:color="auto" w:fill="auto"/>
          </w:tcPr>
          <w:p w14:paraId="0F4E2AA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靠</w:t>
            </w:r>
            <w:r>
              <w:rPr>
                <w:rFonts w:hint="eastAsia" w:ascii="宋体" w:hAnsi="宋体" w:eastAsia="宋体" w:cs="微软雅黑"/>
              </w:rPr>
              <w:t>边</w:t>
            </w:r>
            <w:r>
              <w:rPr>
                <w:rFonts w:ascii="宋体" w:hAnsi="宋体" w:eastAsia="宋体"/>
              </w:rPr>
              <w:t>停</w:t>
            </w:r>
            <w:r>
              <w:rPr>
                <w:rFonts w:hint="eastAsia" w:ascii="宋体" w:hAnsi="宋体" w:eastAsia="宋体" w:cs="微软雅黑"/>
              </w:rPr>
              <w:t>车</w:t>
            </w:r>
          </w:p>
        </w:tc>
        <w:tc>
          <w:tcPr>
            <w:tcW w:w="4536" w:type="dxa"/>
            <w:shd w:val="clear" w:color="auto" w:fill="auto"/>
          </w:tcPr>
          <w:p w14:paraId="55A43296">
            <w:pPr>
              <w:adjustRightInd w:val="0"/>
              <w:snapToGrid w:val="0"/>
              <w:spacing w:after="0" w:line="480" w:lineRule="auto"/>
              <w:jc w:val="both"/>
            </w:pPr>
            <w:r>
              <w:t>The police told him to pull over.</w:t>
            </w:r>
          </w:p>
          <w:p w14:paraId="44C750F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警察叫他靠</w:t>
            </w:r>
            <w:r>
              <w:rPr>
                <w:rFonts w:hint="eastAsia" w:ascii="宋体" w:hAnsi="宋体" w:eastAsia="宋体" w:cs="微软雅黑"/>
              </w:rPr>
              <w:t>边</w:t>
            </w:r>
            <w:r>
              <w:rPr>
                <w:rFonts w:ascii="宋体" w:hAnsi="宋体" w:eastAsia="宋体"/>
              </w:rPr>
              <w:t>停</w:t>
            </w:r>
            <w:r>
              <w:rPr>
                <w:rFonts w:hint="eastAsia" w:ascii="宋体" w:hAnsi="宋体" w:eastAsia="宋体" w:cs="微软雅黑"/>
              </w:rPr>
              <w:t>车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15146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62F132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244. Back out</w:t>
            </w:r>
          </w:p>
        </w:tc>
        <w:tc>
          <w:tcPr>
            <w:tcW w:w="1985" w:type="dxa"/>
            <w:shd w:val="clear" w:color="auto" w:fill="auto"/>
          </w:tcPr>
          <w:p w14:paraId="46FEB5D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退出</w:t>
            </w:r>
          </w:p>
        </w:tc>
        <w:tc>
          <w:tcPr>
            <w:tcW w:w="4536" w:type="dxa"/>
            <w:shd w:val="clear" w:color="auto" w:fill="auto"/>
          </w:tcPr>
          <w:p w14:paraId="2A46CD2E">
            <w:pPr>
              <w:adjustRightInd w:val="0"/>
              <w:snapToGrid w:val="0"/>
              <w:spacing w:after="0" w:line="480" w:lineRule="auto"/>
              <w:jc w:val="both"/>
            </w:pPr>
            <w:r>
              <w:t>He backed out of the agreement at the last minute.</w:t>
            </w:r>
          </w:p>
          <w:p w14:paraId="3493619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他在最后一刻退出了</w:t>
            </w:r>
            <w:r>
              <w:rPr>
                <w:rFonts w:hint="eastAsia" w:ascii="宋体" w:hAnsi="宋体" w:eastAsia="宋体" w:cs="微软雅黑"/>
                <w:lang w:eastAsia="zh-CN"/>
              </w:rPr>
              <w:t>协议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27409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B1A66B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245. Do over</w:t>
            </w:r>
          </w:p>
        </w:tc>
        <w:tc>
          <w:tcPr>
            <w:tcW w:w="1985" w:type="dxa"/>
            <w:shd w:val="clear" w:color="auto" w:fill="auto"/>
          </w:tcPr>
          <w:p w14:paraId="4EE2EC6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重做</w:t>
            </w:r>
          </w:p>
        </w:tc>
        <w:tc>
          <w:tcPr>
            <w:tcW w:w="4536" w:type="dxa"/>
            <w:shd w:val="clear" w:color="auto" w:fill="auto"/>
          </w:tcPr>
          <w:p w14:paraId="5B0AB36E">
            <w:pPr>
              <w:adjustRightInd w:val="0"/>
              <w:snapToGrid w:val="0"/>
              <w:spacing w:after="0" w:line="480" w:lineRule="auto"/>
              <w:jc w:val="both"/>
            </w:pPr>
            <w:r>
              <w:t>I need to do the assignment over because I made mistakes.</w:t>
            </w:r>
          </w:p>
          <w:p w14:paraId="7293B2D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我得重做作</w:t>
            </w:r>
            <w:r>
              <w:rPr>
                <w:rFonts w:hint="eastAsia" w:ascii="宋体" w:hAnsi="宋体" w:eastAsia="宋体" w:cs="微软雅黑"/>
                <w:lang w:eastAsia="zh-CN"/>
              </w:rPr>
              <w:t>业</w:t>
            </w:r>
            <w:r>
              <w:rPr>
                <w:rFonts w:ascii="宋体" w:hAnsi="宋体" w:eastAsia="宋体"/>
                <w:lang w:eastAsia="zh-CN"/>
              </w:rPr>
              <w:t>，因</w:t>
            </w:r>
            <w:r>
              <w:rPr>
                <w:rFonts w:hint="eastAsia" w:ascii="宋体" w:hAnsi="宋体" w:eastAsia="宋体" w:cs="微软雅黑"/>
                <w:lang w:eastAsia="zh-CN"/>
              </w:rPr>
              <w:t>为</w:t>
            </w:r>
            <w:r>
              <w:rPr>
                <w:rFonts w:ascii="宋体" w:hAnsi="宋体" w:eastAsia="宋体"/>
                <w:lang w:eastAsia="zh-CN"/>
              </w:rPr>
              <w:t>我犯了</w:t>
            </w:r>
            <w:r>
              <w:rPr>
                <w:rFonts w:hint="eastAsia" w:ascii="宋体" w:hAnsi="宋体" w:eastAsia="宋体" w:cs="微软雅黑"/>
                <w:lang w:eastAsia="zh-CN"/>
              </w:rPr>
              <w:t>错误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68542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39D681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246. Stick with</w:t>
            </w:r>
          </w:p>
        </w:tc>
        <w:tc>
          <w:tcPr>
            <w:tcW w:w="1985" w:type="dxa"/>
            <w:shd w:val="clear" w:color="auto" w:fill="auto"/>
          </w:tcPr>
          <w:p w14:paraId="78B0069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坚</w:t>
            </w:r>
            <w:r>
              <w:rPr>
                <w:rFonts w:ascii="宋体" w:hAnsi="宋体" w:eastAsia="宋体"/>
              </w:rPr>
              <w:t>持，</w:t>
            </w:r>
            <w:r>
              <w:rPr>
                <w:rFonts w:hint="eastAsia" w:ascii="宋体" w:hAnsi="宋体" w:eastAsia="宋体" w:cs="微软雅黑"/>
              </w:rPr>
              <w:t>继续</w:t>
            </w:r>
          </w:p>
        </w:tc>
        <w:tc>
          <w:tcPr>
            <w:tcW w:w="4536" w:type="dxa"/>
            <w:shd w:val="clear" w:color="auto" w:fill="auto"/>
          </w:tcPr>
          <w:p w14:paraId="55923330">
            <w:pPr>
              <w:adjustRightInd w:val="0"/>
              <w:snapToGrid w:val="0"/>
              <w:spacing w:after="0" w:line="480" w:lineRule="auto"/>
              <w:jc w:val="both"/>
            </w:pPr>
            <w:r>
              <w:t>Stick with it, and you'll improve.</w:t>
            </w:r>
          </w:p>
          <w:p w14:paraId="13F9919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坚</w:t>
            </w:r>
            <w:r>
              <w:rPr>
                <w:rFonts w:ascii="宋体" w:hAnsi="宋体" w:eastAsia="宋体"/>
                <w:lang w:eastAsia="zh-CN"/>
              </w:rPr>
              <w:t>持下去，你会</w:t>
            </w:r>
            <w:r>
              <w:rPr>
                <w:rFonts w:hint="eastAsia" w:ascii="宋体" w:hAnsi="宋体" w:eastAsia="宋体" w:cs="微软雅黑"/>
                <w:lang w:eastAsia="zh-CN"/>
              </w:rPr>
              <w:t>进</w:t>
            </w:r>
            <w:r>
              <w:rPr>
                <w:rFonts w:ascii="宋体" w:hAnsi="宋体" w:eastAsia="宋体"/>
                <w:lang w:eastAsia="zh-CN"/>
              </w:rPr>
              <w:t>步的。</w:t>
            </w:r>
          </w:p>
        </w:tc>
      </w:tr>
      <w:tr w14:paraId="79F43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07EE42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247. Throw out</w:t>
            </w:r>
          </w:p>
        </w:tc>
        <w:tc>
          <w:tcPr>
            <w:tcW w:w="1985" w:type="dxa"/>
            <w:shd w:val="clear" w:color="auto" w:fill="auto"/>
          </w:tcPr>
          <w:p w14:paraId="1F04828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扔掉</w:t>
            </w:r>
          </w:p>
        </w:tc>
        <w:tc>
          <w:tcPr>
            <w:tcW w:w="4536" w:type="dxa"/>
            <w:shd w:val="clear" w:color="auto" w:fill="auto"/>
          </w:tcPr>
          <w:p w14:paraId="41751B92">
            <w:pPr>
              <w:adjustRightInd w:val="0"/>
              <w:snapToGrid w:val="0"/>
              <w:spacing w:after="0" w:line="480" w:lineRule="auto"/>
              <w:jc w:val="both"/>
            </w:pPr>
            <w:r>
              <w:t>Don't throw out those old books.</w:t>
            </w:r>
          </w:p>
          <w:p w14:paraId="0B0FD89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别</w:t>
            </w:r>
            <w:r>
              <w:rPr>
                <w:rFonts w:ascii="宋体" w:hAnsi="宋体" w:eastAsia="宋体"/>
              </w:rPr>
              <w:t>扔掉那些旧</w:t>
            </w:r>
            <w:r>
              <w:rPr>
                <w:rFonts w:hint="eastAsia" w:ascii="宋体" w:hAnsi="宋体" w:eastAsia="宋体" w:cs="微软雅黑"/>
              </w:rPr>
              <w:t>书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36D49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9E7711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248. Turn around</w:t>
            </w:r>
          </w:p>
        </w:tc>
        <w:tc>
          <w:tcPr>
            <w:tcW w:w="1985" w:type="dxa"/>
            <w:shd w:val="clear" w:color="auto" w:fill="auto"/>
          </w:tcPr>
          <w:p w14:paraId="2EEB241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转</w:t>
            </w:r>
            <w:r>
              <w:rPr>
                <w:rFonts w:ascii="宋体" w:hAnsi="宋体" w:eastAsia="宋体"/>
              </w:rPr>
              <w:t>身，扭</w:t>
            </w:r>
            <w:r>
              <w:rPr>
                <w:rFonts w:hint="eastAsia" w:ascii="宋体" w:hAnsi="宋体" w:eastAsia="宋体" w:cs="微软雅黑"/>
              </w:rPr>
              <w:t>转</w:t>
            </w:r>
            <w:r>
              <w:rPr>
                <w:rFonts w:ascii="宋体" w:hAnsi="宋体" w:eastAsia="宋体"/>
              </w:rPr>
              <w:t>局面</w:t>
            </w:r>
          </w:p>
        </w:tc>
        <w:tc>
          <w:tcPr>
            <w:tcW w:w="4536" w:type="dxa"/>
            <w:shd w:val="clear" w:color="auto" w:fill="auto"/>
          </w:tcPr>
          <w:p w14:paraId="4A3FDC51">
            <w:pPr>
              <w:adjustRightInd w:val="0"/>
              <w:snapToGrid w:val="0"/>
              <w:spacing w:after="0" w:line="480" w:lineRule="auto"/>
              <w:jc w:val="both"/>
            </w:pPr>
            <w:r>
              <w:t>He managed to turn the situation around.</w:t>
            </w:r>
          </w:p>
          <w:p w14:paraId="0DD4C6A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他成功地扭</w:t>
            </w:r>
            <w:r>
              <w:rPr>
                <w:rFonts w:hint="eastAsia" w:ascii="宋体" w:hAnsi="宋体" w:eastAsia="宋体" w:cs="微软雅黑"/>
                <w:lang w:eastAsia="zh-CN"/>
              </w:rPr>
              <w:t>转</w:t>
            </w:r>
            <w:r>
              <w:rPr>
                <w:rFonts w:ascii="宋体" w:hAnsi="宋体" w:eastAsia="宋体"/>
                <w:lang w:eastAsia="zh-CN"/>
              </w:rPr>
              <w:t>了局面。</w:t>
            </w:r>
          </w:p>
        </w:tc>
      </w:tr>
      <w:tr w14:paraId="4FA90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5E66EA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249. Come along</w:t>
            </w:r>
          </w:p>
        </w:tc>
        <w:tc>
          <w:tcPr>
            <w:tcW w:w="1985" w:type="dxa"/>
            <w:shd w:val="clear" w:color="auto" w:fill="auto"/>
          </w:tcPr>
          <w:p w14:paraId="443071C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跟随，一同来</w:t>
            </w:r>
          </w:p>
        </w:tc>
        <w:tc>
          <w:tcPr>
            <w:tcW w:w="4536" w:type="dxa"/>
            <w:shd w:val="clear" w:color="auto" w:fill="auto"/>
          </w:tcPr>
          <w:p w14:paraId="01156E28">
            <w:pPr>
              <w:adjustRightInd w:val="0"/>
              <w:snapToGrid w:val="0"/>
              <w:spacing w:after="0" w:line="480" w:lineRule="auto"/>
              <w:jc w:val="both"/>
            </w:pPr>
            <w:r>
              <w:t>Why don't you come along to the party?</w:t>
            </w:r>
          </w:p>
          <w:p w14:paraId="1188FEF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你</w:t>
            </w:r>
            <w:r>
              <w:rPr>
                <w:rFonts w:hint="eastAsia" w:ascii="宋体" w:hAnsi="宋体" w:eastAsia="宋体" w:cs="微软雅黑"/>
                <w:lang w:eastAsia="zh-CN"/>
              </w:rPr>
              <w:t>为</w:t>
            </w:r>
            <w:r>
              <w:rPr>
                <w:rFonts w:ascii="宋体" w:hAnsi="宋体" w:eastAsia="宋体"/>
                <w:lang w:eastAsia="zh-CN"/>
              </w:rPr>
              <w:t>什么不跟我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一起去聚会呢？</w:t>
            </w:r>
          </w:p>
        </w:tc>
      </w:tr>
      <w:tr w14:paraId="6C45D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181204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250. Drop in on</w:t>
            </w:r>
          </w:p>
        </w:tc>
        <w:tc>
          <w:tcPr>
            <w:tcW w:w="1985" w:type="dxa"/>
            <w:shd w:val="clear" w:color="auto" w:fill="auto"/>
          </w:tcPr>
          <w:p w14:paraId="71BFE16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顺</w:t>
            </w:r>
            <w:r>
              <w:rPr>
                <w:rFonts w:ascii="宋体" w:hAnsi="宋体" w:eastAsia="宋体"/>
              </w:rPr>
              <w:t>便拜</w:t>
            </w:r>
            <w:r>
              <w:rPr>
                <w:rFonts w:hint="eastAsia" w:ascii="宋体" w:hAnsi="宋体" w:eastAsia="宋体" w:cs="微软雅黑"/>
              </w:rPr>
              <w:t>访</w:t>
            </w:r>
          </w:p>
        </w:tc>
        <w:tc>
          <w:tcPr>
            <w:tcW w:w="4536" w:type="dxa"/>
            <w:shd w:val="clear" w:color="auto" w:fill="auto"/>
          </w:tcPr>
          <w:p w14:paraId="52B211C7">
            <w:pPr>
              <w:adjustRightInd w:val="0"/>
              <w:snapToGrid w:val="0"/>
              <w:spacing w:after="0" w:line="480" w:lineRule="auto"/>
              <w:jc w:val="both"/>
            </w:pPr>
            <w:r>
              <w:t>I might drop in on you later today.</w:t>
            </w:r>
          </w:p>
          <w:p w14:paraId="6936898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今天晚些</w:t>
            </w:r>
            <w:r>
              <w:rPr>
                <w:rFonts w:hint="eastAsia" w:ascii="宋体" w:hAnsi="宋体" w:eastAsia="宋体" w:cs="微软雅黑"/>
                <w:lang w:eastAsia="zh-CN"/>
              </w:rPr>
              <w:t>时</w:t>
            </w:r>
            <w:r>
              <w:rPr>
                <w:rFonts w:ascii="宋体" w:hAnsi="宋体" w:eastAsia="宋体"/>
                <w:lang w:eastAsia="zh-CN"/>
              </w:rPr>
              <w:t>候我可能会</w:t>
            </w:r>
            <w:r>
              <w:rPr>
                <w:rFonts w:hint="eastAsia" w:ascii="宋体" w:hAnsi="宋体" w:eastAsia="宋体" w:cs="微软雅黑"/>
                <w:lang w:eastAsia="zh-CN"/>
              </w:rPr>
              <w:t>顺</w:t>
            </w:r>
            <w:r>
              <w:rPr>
                <w:rFonts w:ascii="宋体" w:hAnsi="宋体" w:eastAsia="宋体"/>
                <w:lang w:eastAsia="zh-CN"/>
              </w:rPr>
              <w:t>便拜</w:t>
            </w:r>
            <w:r>
              <w:rPr>
                <w:rFonts w:hint="eastAsia" w:ascii="宋体" w:hAnsi="宋体" w:eastAsia="宋体" w:cs="微软雅黑"/>
                <w:lang w:eastAsia="zh-CN"/>
              </w:rPr>
              <w:t>访</w:t>
            </w:r>
            <w:r>
              <w:rPr>
                <w:rFonts w:ascii="宋体" w:hAnsi="宋体" w:eastAsia="宋体"/>
                <w:lang w:eastAsia="zh-CN"/>
              </w:rPr>
              <w:t>你。</w:t>
            </w:r>
          </w:p>
        </w:tc>
      </w:tr>
      <w:tr w14:paraId="39769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EF43C7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251. Keep off</w:t>
            </w:r>
          </w:p>
        </w:tc>
        <w:tc>
          <w:tcPr>
            <w:tcW w:w="1985" w:type="dxa"/>
            <w:shd w:val="clear" w:color="auto" w:fill="auto"/>
          </w:tcPr>
          <w:p w14:paraId="0AC11D3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不接近，避开</w:t>
            </w:r>
          </w:p>
        </w:tc>
        <w:tc>
          <w:tcPr>
            <w:tcW w:w="4536" w:type="dxa"/>
            <w:shd w:val="clear" w:color="auto" w:fill="auto"/>
          </w:tcPr>
          <w:p w14:paraId="1482724D">
            <w:pPr>
              <w:adjustRightInd w:val="0"/>
              <w:snapToGrid w:val="0"/>
              <w:spacing w:after="0" w:line="480" w:lineRule="auto"/>
              <w:jc w:val="both"/>
            </w:pPr>
            <w:r>
              <w:t>You should keep off the grass.</w:t>
            </w:r>
          </w:p>
          <w:p w14:paraId="2D8A9B5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你</w:t>
            </w:r>
            <w:r>
              <w:rPr>
                <w:rFonts w:hint="eastAsia" w:ascii="宋体" w:hAnsi="宋体" w:eastAsia="宋体" w:cs="微软雅黑"/>
              </w:rPr>
              <w:t>应该</w:t>
            </w:r>
            <w:r>
              <w:rPr>
                <w:rFonts w:ascii="宋体" w:hAnsi="宋体" w:eastAsia="宋体"/>
              </w:rPr>
              <w:t>避开草坪。</w:t>
            </w:r>
          </w:p>
        </w:tc>
      </w:tr>
      <w:tr w14:paraId="505FF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501A9B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252. Put forward</w:t>
            </w:r>
          </w:p>
        </w:tc>
        <w:tc>
          <w:tcPr>
            <w:tcW w:w="1985" w:type="dxa"/>
            <w:shd w:val="clear" w:color="auto" w:fill="auto"/>
          </w:tcPr>
          <w:p w14:paraId="7BD990E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提出，建</w:t>
            </w:r>
            <w:r>
              <w:rPr>
                <w:rFonts w:hint="eastAsia" w:ascii="宋体" w:hAnsi="宋体" w:eastAsia="宋体" w:cs="微软雅黑"/>
              </w:rPr>
              <w:t>议</w:t>
            </w:r>
          </w:p>
        </w:tc>
        <w:tc>
          <w:tcPr>
            <w:tcW w:w="4536" w:type="dxa"/>
            <w:shd w:val="clear" w:color="auto" w:fill="auto"/>
          </w:tcPr>
          <w:p w14:paraId="04906EBA">
            <w:pPr>
              <w:adjustRightInd w:val="0"/>
              <w:snapToGrid w:val="0"/>
              <w:spacing w:after="0" w:line="480" w:lineRule="auto"/>
              <w:jc w:val="both"/>
            </w:pPr>
            <w:r>
              <w:t>She put forward an interesting proposal.</w:t>
            </w:r>
          </w:p>
          <w:p w14:paraId="6498AE3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她提出了一个有趣的提</w:t>
            </w:r>
            <w:r>
              <w:rPr>
                <w:rFonts w:hint="eastAsia" w:ascii="宋体" w:hAnsi="宋体" w:eastAsia="宋体" w:cs="微软雅黑"/>
                <w:lang w:eastAsia="zh-CN"/>
              </w:rPr>
              <w:t>议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5665EB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D3C513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253. Run across</w:t>
            </w:r>
          </w:p>
        </w:tc>
        <w:tc>
          <w:tcPr>
            <w:tcW w:w="1985" w:type="dxa"/>
            <w:shd w:val="clear" w:color="auto" w:fill="auto"/>
          </w:tcPr>
          <w:p w14:paraId="5E04B10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偶然遇</w:t>
            </w:r>
            <w:r>
              <w:rPr>
                <w:rFonts w:hint="eastAsia" w:ascii="宋体" w:hAnsi="宋体" w:eastAsia="宋体" w:cs="微软雅黑"/>
              </w:rPr>
              <w:t>见</w:t>
            </w:r>
          </w:p>
        </w:tc>
        <w:tc>
          <w:tcPr>
            <w:tcW w:w="4536" w:type="dxa"/>
            <w:shd w:val="clear" w:color="auto" w:fill="auto"/>
          </w:tcPr>
          <w:p w14:paraId="7CBA8016">
            <w:pPr>
              <w:adjustRightInd w:val="0"/>
              <w:snapToGrid w:val="0"/>
              <w:spacing w:after="0" w:line="480" w:lineRule="auto"/>
              <w:jc w:val="both"/>
            </w:pPr>
            <w:r>
              <w:t>I ran across my old friend yesterday.</w:t>
            </w:r>
          </w:p>
          <w:p w14:paraId="750831A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我昨天偶然遇到了一位老朋友。</w:t>
            </w:r>
          </w:p>
        </w:tc>
      </w:tr>
      <w:tr w14:paraId="0C67C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EFEBB6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254. Take on</w:t>
            </w:r>
          </w:p>
        </w:tc>
        <w:tc>
          <w:tcPr>
            <w:tcW w:w="1985" w:type="dxa"/>
            <w:shd w:val="clear" w:color="auto" w:fill="auto"/>
          </w:tcPr>
          <w:p w14:paraId="2D6877B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承担</w:t>
            </w:r>
          </w:p>
        </w:tc>
        <w:tc>
          <w:tcPr>
            <w:tcW w:w="4536" w:type="dxa"/>
            <w:shd w:val="clear" w:color="auto" w:fill="auto"/>
          </w:tcPr>
          <w:p w14:paraId="64BABECF">
            <w:pPr>
              <w:adjustRightInd w:val="0"/>
              <w:snapToGrid w:val="0"/>
              <w:spacing w:after="0" w:line="480" w:lineRule="auto"/>
              <w:jc w:val="both"/>
            </w:pPr>
            <w:r>
              <w:t>He took on more responsibility at work.</w:t>
            </w:r>
          </w:p>
          <w:p w14:paraId="1BC5C01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他承担了更多的工作</w:t>
            </w:r>
            <w:r>
              <w:rPr>
                <w:rFonts w:hint="eastAsia" w:ascii="宋体" w:hAnsi="宋体" w:eastAsia="宋体" w:cs="微软雅黑"/>
                <w:lang w:eastAsia="zh-CN"/>
              </w:rPr>
              <w:t>责</w:t>
            </w:r>
            <w:r>
              <w:rPr>
                <w:rFonts w:ascii="宋体" w:hAnsi="宋体" w:eastAsia="宋体"/>
                <w:lang w:eastAsia="zh-CN"/>
              </w:rPr>
              <w:t>任。</w:t>
            </w:r>
          </w:p>
        </w:tc>
      </w:tr>
      <w:tr w14:paraId="54A7E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50D40A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255. Zoom in</w:t>
            </w:r>
          </w:p>
        </w:tc>
        <w:tc>
          <w:tcPr>
            <w:tcW w:w="1985" w:type="dxa"/>
            <w:shd w:val="clear" w:color="auto" w:fill="auto"/>
          </w:tcPr>
          <w:p w14:paraId="68755C1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放大</w:t>
            </w:r>
          </w:p>
        </w:tc>
        <w:tc>
          <w:tcPr>
            <w:tcW w:w="4536" w:type="dxa"/>
            <w:shd w:val="clear" w:color="auto" w:fill="auto"/>
          </w:tcPr>
          <w:p w14:paraId="7685EED3">
            <w:pPr>
              <w:adjustRightInd w:val="0"/>
              <w:snapToGrid w:val="0"/>
              <w:spacing w:after="0" w:line="480" w:lineRule="auto"/>
              <w:jc w:val="both"/>
            </w:pPr>
            <w:r>
              <w:t>The camera zoomed in on her face.</w:t>
            </w:r>
          </w:p>
          <w:p w14:paraId="795BDFD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镜头</w:t>
            </w:r>
            <w:r>
              <w:rPr>
                <w:rFonts w:ascii="宋体" w:hAnsi="宋体" w:eastAsia="宋体"/>
              </w:rPr>
              <w:t>放大了她的</w:t>
            </w:r>
            <w:r>
              <w:rPr>
                <w:rFonts w:hint="eastAsia" w:ascii="宋体" w:hAnsi="宋体" w:eastAsia="宋体" w:cs="微软雅黑"/>
              </w:rPr>
              <w:t>脸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31DC8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8B64AB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256. Get ahead</w:t>
            </w:r>
          </w:p>
        </w:tc>
        <w:tc>
          <w:tcPr>
            <w:tcW w:w="1985" w:type="dxa"/>
            <w:shd w:val="clear" w:color="auto" w:fill="auto"/>
          </w:tcPr>
          <w:p w14:paraId="145C24B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取得</w:t>
            </w:r>
            <w:r>
              <w:rPr>
                <w:rFonts w:hint="eastAsia" w:ascii="宋体" w:hAnsi="宋体" w:eastAsia="宋体" w:cs="微软雅黑"/>
              </w:rPr>
              <w:t>进</w:t>
            </w:r>
            <w:r>
              <w:rPr>
                <w:rFonts w:ascii="宋体" w:hAnsi="宋体" w:eastAsia="宋体"/>
              </w:rPr>
              <w:t>展</w:t>
            </w:r>
          </w:p>
        </w:tc>
        <w:tc>
          <w:tcPr>
            <w:tcW w:w="4536" w:type="dxa"/>
            <w:shd w:val="clear" w:color="auto" w:fill="auto"/>
          </w:tcPr>
          <w:p w14:paraId="19002901">
            <w:pPr>
              <w:adjustRightInd w:val="0"/>
              <w:snapToGrid w:val="0"/>
              <w:spacing w:after="0" w:line="480" w:lineRule="auto"/>
              <w:jc w:val="both"/>
            </w:pPr>
            <w:r>
              <w:t>She worked hard to get ahead in her career.</w:t>
            </w:r>
          </w:p>
          <w:p w14:paraId="2DF8839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她努力工作以在事</w:t>
            </w:r>
            <w:r>
              <w:rPr>
                <w:rFonts w:hint="eastAsia" w:ascii="宋体" w:hAnsi="宋体" w:eastAsia="宋体" w:cs="微软雅黑"/>
                <w:lang w:eastAsia="zh-CN"/>
              </w:rPr>
              <w:t>业</w:t>
            </w:r>
            <w:r>
              <w:rPr>
                <w:rFonts w:ascii="宋体" w:hAnsi="宋体" w:eastAsia="宋体"/>
                <w:lang w:eastAsia="zh-CN"/>
              </w:rPr>
              <w:t>上取得</w:t>
            </w:r>
            <w:r>
              <w:rPr>
                <w:rFonts w:hint="eastAsia" w:ascii="宋体" w:hAnsi="宋体" w:eastAsia="宋体" w:cs="微软雅黑"/>
                <w:lang w:eastAsia="zh-CN"/>
              </w:rPr>
              <w:t>进</w:t>
            </w:r>
            <w:r>
              <w:rPr>
                <w:rFonts w:ascii="宋体" w:hAnsi="宋体" w:eastAsia="宋体"/>
                <w:lang w:eastAsia="zh-CN"/>
              </w:rPr>
              <w:t>展。</w:t>
            </w:r>
          </w:p>
        </w:tc>
      </w:tr>
      <w:tr w14:paraId="38718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32B869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257. Get around to</w:t>
            </w:r>
          </w:p>
        </w:tc>
        <w:tc>
          <w:tcPr>
            <w:tcW w:w="1985" w:type="dxa"/>
            <w:shd w:val="clear" w:color="auto" w:fill="auto"/>
          </w:tcPr>
          <w:p w14:paraId="67D82A1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抽出</w:t>
            </w:r>
            <w:r>
              <w:rPr>
                <w:rFonts w:hint="eastAsia" w:ascii="宋体" w:hAnsi="宋体" w:eastAsia="宋体" w:cs="微软雅黑"/>
              </w:rPr>
              <w:t>时间</w:t>
            </w:r>
            <w:r>
              <w:rPr>
                <w:rFonts w:ascii="宋体" w:hAnsi="宋体" w:eastAsia="宋体"/>
              </w:rPr>
              <w:t>做</w:t>
            </w:r>
          </w:p>
        </w:tc>
        <w:tc>
          <w:tcPr>
            <w:tcW w:w="4536" w:type="dxa"/>
            <w:shd w:val="clear" w:color="auto" w:fill="auto"/>
          </w:tcPr>
          <w:p w14:paraId="19BCF76B">
            <w:pPr>
              <w:adjustRightInd w:val="0"/>
              <w:snapToGrid w:val="0"/>
              <w:spacing w:after="0" w:line="480" w:lineRule="auto"/>
              <w:jc w:val="both"/>
            </w:pPr>
            <w:r>
              <w:t>I’ll get around to cleaning the garage soon.</w:t>
            </w:r>
          </w:p>
          <w:p w14:paraId="6AD2EA4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我会抽</w:t>
            </w:r>
            <w:r>
              <w:rPr>
                <w:rFonts w:hint="eastAsia" w:ascii="宋体" w:hAnsi="宋体" w:eastAsia="宋体" w:cs="微软雅黑"/>
                <w:lang w:eastAsia="zh-CN"/>
              </w:rPr>
              <w:t>时间</w:t>
            </w:r>
            <w:r>
              <w:rPr>
                <w:rFonts w:ascii="宋体" w:hAnsi="宋体" w:eastAsia="宋体"/>
                <w:lang w:eastAsia="zh-CN"/>
              </w:rPr>
              <w:t>打</w:t>
            </w:r>
            <w:r>
              <w:rPr>
                <w:rFonts w:hint="eastAsia" w:ascii="宋体" w:hAnsi="宋体" w:eastAsia="宋体" w:cs="微软雅黑"/>
                <w:lang w:eastAsia="zh-CN"/>
              </w:rPr>
              <w:t>扫车库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439DA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567138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258. Lay out</w:t>
            </w:r>
          </w:p>
        </w:tc>
        <w:tc>
          <w:tcPr>
            <w:tcW w:w="1985" w:type="dxa"/>
            <w:shd w:val="clear" w:color="auto" w:fill="auto"/>
          </w:tcPr>
          <w:p w14:paraId="0E6456A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布置</w:t>
            </w:r>
          </w:p>
        </w:tc>
        <w:tc>
          <w:tcPr>
            <w:tcW w:w="4536" w:type="dxa"/>
            <w:shd w:val="clear" w:color="auto" w:fill="auto"/>
          </w:tcPr>
          <w:p w14:paraId="0A17A18C">
            <w:pPr>
              <w:adjustRightInd w:val="0"/>
              <w:snapToGrid w:val="0"/>
              <w:spacing w:after="0" w:line="480" w:lineRule="auto"/>
              <w:jc w:val="both"/>
            </w:pPr>
            <w:r>
              <w:t>He laid out the plan for the team.</w:t>
            </w:r>
          </w:p>
          <w:p w14:paraId="4E89C3C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为团队</w:t>
            </w:r>
            <w:r>
              <w:rPr>
                <w:rFonts w:ascii="宋体" w:hAnsi="宋体" w:eastAsia="宋体"/>
                <w:lang w:eastAsia="zh-CN"/>
              </w:rPr>
              <w:t>布置了</w:t>
            </w:r>
            <w:r>
              <w:rPr>
                <w:rFonts w:hint="eastAsia" w:ascii="宋体" w:hAnsi="宋体" w:eastAsia="宋体" w:cs="微软雅黑"/>
                <w:lang w:eastAsia="zh-CN"/>
              </w:rPr>
              <w:t>计</w:t>
            </w:r>
            <w:r>
              <w:rPr>
                <w:rFonts w:ascii="宋体" w:hAnsi="宋体" w:eastAsia="宋体"/>
                <w:lang w:eastAsia="zh-CN"/>
              </w:rPr>
              <w:t>划。</w:t>
            </w:r>
          </w:p>
          <w:p w14:paraId="3A5D9C1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</w:p>
        </w:tc>
      </w:tr>
      <w:tr w14:paraId="03D2B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A72BBB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259. Make for</w:t>
            </w:r>
          </w:p>
        </w:tc>
        <w:tc>
          <w:tcPr>
            <w:tcW w:w="1985" w:type="dxa"/>
            <w:shd w:val="clear" w:color="auto" w:fill="auto"/>
          </w:tcPr>
          <w:p w14:paraId="0E9777F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有助于</w:t>
            </w:r>
          </w:p>
        </w:tc>
        <w:tc>
          <w:tcPr>
            <w:tcW w:w="4536" w:type="dxa"/>
            <w:shd w:val="clear" w:color="auto" w:fill="auto"/>
          </w:tcPr>
          <w:p w14:paraId="148F43C0">
            <w:pPr>
              <w:adjustRightInd w:val="0"/>
              <w:snapToGrid w:val="0"/>
              <w:spacing w:after="0" w:line="480" w:lineRule="auto"/>
              <w:jc w:val="both"/>
            </w:pPr>
            <w:r>
              <w:t>Honesty makes for strong relationships.</w:t>
            </w:r>
          </w:p>
          <w:p w14:paraId="63E2834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诚实</w:t>
            </w:r>
            <w:r>
              <w:rPr>
                <w:rFonts w:ascii="宋体" w:hAnsi="宋体" w:eastAsia="宋体"/>
                <w:lang w:eastAsia="zh-CN"/>
              </w:rPr>
              <w:t>有助于建立牢固的关系。</w:t>
            </w:r>
          </w:p>
        </w:tc>
      </w:tr>
      <w:tr w14:paraId="5DC81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518A5D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260. Pass away</w:t>
            </w:r>
          </w:p>
        </w:tc>
        <w:tc>
          <w:tcPr>
            <w:tcW w:w="1985" w:type="dxa"/>
            <w:shd w:val="clear" w:color="auto" w:fill="auto"/>
          </w:tcPr>
          <w:p w14:paraId="5D9DE73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去世</w:t>
            </w:r>
          </w:p>
        </w:tc>
        <w:tc>
          <w:tcPr>
            <w:tcW w:w="4536" w:type="dxa"/>
            <w:shd w:val="clear" w:color="auto" w:fill="auto"/>
          </w:tcPr>
          <w:p w14:paraId="3B52A7B3">
            <w:pPr>
              <w:adjustRightInd w:val="0"/>
              <w:snapToGrid w:val="0"/>
              <w:spacing w:after="0" w:line="480" w:lineRule="auto"/>
              <w:jc w:val="both"/>
            </w:pPr>
            <w:r>
              <w:t>Her grandfather passed away last year.</w:t>
            </w:r>
          </w:p>
          <w:p w14:paraId="0DBB195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她的祖父去年去世了。</w:t>
            </w:r>
          </w:p>
        </w:tc>
      </w:tr>
      <w:tr w14:paraId="26826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024EA7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261. Take apart</w:t>
            </w:r>
          </w:p>
        </w:tc>
        <w:tc>
          <w:tcPr>
            <w:tcW w:w="1985" w:type="dxa"/>
            <w:shd w:val="clear" w:color="auto" w:fill="auto"/>
          </w:tcPr>
          <w:p w14:paraId="034321E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拆解</w:t>
            </w:r>
          </w:p>
        </w:tc>
        <w:tc>
          <w:tcPr>
            <w:tcW w:w="4536" w:type="dxa"/>
            <w:shd w:val="clear" w:color="auto" w:fill="auto"/>
          </w:tcPr>
          <w:p w14:paraId="7D6B3316">
            <w:pPr>
              <w:adjustRightInd w:val="0"/>
              <w:snapToGrid w:val="0"/>
              <w:spacing w:after="0" w:line="480" w:lineRule="auto"/>
              <w:jc w:val="both"/>
            </w:pPr>
            <w:r>
              <w:t>He took apart the engine to fix it.</w:t>
            </w:r>
          </w:p>
          <w:p w14:paraId="4177A85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他拆解引擎来修理它。</w:t>
            </w:r>
          </w:p>
        </w:tc>
      </w:tr>
      <w:tr w14:paraId="00489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401247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262. Wear out</w:t>
            </w:r>
          </w:p>
        </w:tc>
        <w:tc>
          <w:tcPr>
            <w:tcW w:w="1985" w:type="dxa"/>
            <w:shd w:val="clear" w:color="auto" w:fill="auto"/>
          </w:tcPr>
          <w:p w14:paraId="6AE0E28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耗尽</w:t>
            </w:r>
          </w:p>
        </w:tc>
        <w:tc>
          <w:tcPr>
            <w:tcW w:w="4536" w:type="dxa"/>
            <w:shd w:val="clear" w:color="auto" w:fill="auto"/>
          </w:tcPr>
          <w:p w14:paraId="1BBFFCB5">
            <w:pPr>
              <w:adjustRightInd w:val="0"/>
              <w:snapToGrid w:val="0"/>
              <w:spacing w:after="0" w:line="480" w:lineRule="auto"/>
              <w:jc w:val="both"/>
            </w:pPr>
            <w:r>
              <w:t>The shoes are worn out after years of use.</w:t>
            </w:r>
          </w:p>
          <w:p w14:paraId="505FA4F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些鞋子使用多年后已被耗尽。</w:t>
            </w:r>
          </w:p>
        </w:tc>
      </w:tr>
      <w:tr w14:paraId="29DBD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C49F9D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263. Zip up</w:t>
            </w:r>
          </w:p>
        </w:tc>
        <w:tc>
          <w:tcPr>
            <w:tcW w:w="1985" w:type="dxa"/>
            <w:shd w:val="clear" w:color="auto" w:fill="auto"/>
          </w:tcPr>
          <w:p w14:paraId="3D03DF7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拉上拉</w:t>
            </w:r>
            <w:r>
              <w:rPr>
                <w:rFonts w:hint="eastAsia" w:ascii="宋体" w:hAnsi="宋体" w:eastAsia="宋体" w:cs="微软雅黑"/>
              </w:rPr>
              <w:t>链</w:t>
            </w:r>
          </w:p>
        </w:tc>
        <w:tc>
          <w:tcPr>
            <w:tcW w:w="4536" w:type="dxa"/>
            <w:shd w:val="clear" w:color="auto" w:fill="auto"/>
          </w:tcPr>
          <w:p w14:paraId="3FDE88F8">
            <w:pPr>
              <w:adjustRightInd w:val="0"/>
              <w:snapToGrid w:val="0"/>
              <w:spacing w:after="0" w:line="480" w:lineRule="auto"/>
              <w:jc w:val="both"/>
            </w:pPr>
            <w:r>
              <w:t>Don’t forget to zip up your jacket.</w:t>
            </w:r>
          </w:p>
          <w:p w14:paraId="58A0BF6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别</w:t>
            </w:r>
            <w:r>
              <w:rPr>
                <w:rFonts w:ascii="宋体" w:hAnsi="宋体" w:eastAsia="宋体"/>
                <w:lang w:eastAsia="zh-CN"/>
              </w:rPr>
              <w:t>忘了拉上你的</w:t>
            </w:r>
            <w:r>
              <w:rPr>
                <w:rFonts w:hint="eastAsia" w:ascii="宋体" w:hAnsi="宋体" w:eastAsia="宋体" w:cs="微软雅黑"/>
                <w:lang w:eastAsia="zh-CN"/>
              </w:rPr>
              <w:t>夹</w:t>
            </w:r>
            <w:r>
              <w:rPr>
                <w:rFonts w:ascii="宋体" w:hAnsi="宋体" w:eastAsia="宋体"/>
                <w:lang w:eastAsia="zh-CN"/>
              </w:rPr>
              <w:t>克拉</w:t>
            </w:r>
            <w:r>
              <w:rPr>
                <w:rFonts w:hint="eastAsia" w:ascii="宋体" w:hAnsi="宋体" w:eastAsia="宋体" w:cs="微软雅黑"/>
                <w:lang w:eastAsia="zh-CN"/>
              </w:rPr>
              <w:t>链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5E424C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1DB478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264. Bail out</w:t>
            </w:r>
          </w:p>
        </w:tc>
        <w:tc>
          <w:tcPr>
            <w:tcW w:w="1985" w:type="dxa"/>
            <w:shd w:val="clear" w:color="auto" w:fill="auto"/>
          </w:tcPr>
          <w:p w14:paraId="04548A0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保</w:t>
            </w:r>
            <w:r>
              <w:rPr>
                <w:rFonts w:hint="eastAsia" w:ascii="宋体" w:hAnsi="宋体" w:eastAsia="宋体" w:cs="微软雅黑"/>
              </w:rPr>
              <w:t>释</w:t>
            </w:r>
            <w:r>
              <w:rPr>
                <w:rFonts w:ascii="宋体" w:hAnsi="宋体" w:eastAsia="宋体"/>
              </w:rPr>
              <w:t>，帮忙脱困</w:t>
            </w:r>
          </w:p>
        </w:tc>
        <w:tc>
          <w:tcPr>
            <w:tcW w:w="4536" w:type="dxa"/>
            <w:shd w:val="clear" w:color="auto" w:fill="auto"/>
          </w:tcPr>
          <w:p w14:paraId="74C23DF7">
            <w:pPr>
              <w:adjustRightInd w:val="0"/>
              <w:snapToGrid w:val="0"/>
              <w:spacing w:after="0" w:line="480" w:lineRule="auto"/>
              <w:jc w:val="both"/>
            </w:pPr>
            <w:r>
              <w:t>The government bailed out the failing company.</w:t>
            </w:r>
          </w:p>
          <w:p w14:paraId="3A40AD3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政府保</w:t>
            </w:r>
            <w:r>
              <w:rPr>
                <w:rFonts w:hint="eastAsia" w:ascii="宋体" w:hAnsi="宋体" w:eastAsia="宋体" w:cs="微软雅黑"/>
                <w:lang w:eastAsia="zh-CN"/>
              </w:rPr>
              <w:t>释</w:t>
            </w:r>
            <w:r>
              <w:rPr>
                <w:rFonts w:ascii="宋体" w:hAnsi="宋体" w:eastAsia="宋体"/>
                <w:lang w:eastAsia="zh-CN"/>
              </w:rPr>
              <w:t>了那家失</w:t>
            </w:r>
            <w:r>
              <w:rPr>
                <w:rFonts w:hint="eastAsia" w:ascii="宋体" w:hAnsi="宋体" w:eastAsia="宋体" w:cs="微软雅黑"/>
                <w:lang w:eastAsia="zh-CN"/>
              </w:rPr>
              <w:t>败</w:t>
            </w:r>
            <w:r>
              <w:rPr>
                <w:rFonts w:ascii="宋体" w:hAnsi="宋体" w:eastAsia="宋体"/>
                <w:lang w:eastAsia="zh-CN"/>
              </w:rPr>
              <w:t>的公司。</w:t>
            </w:r>
          </w:p>
        </w:tc>
      </w:tr>
      <w:tr w14:paraId="1436A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0877B4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265. Come apart</w:t>
            </w:r>
          </w:p>
        </w:tc>
        <w:tc>
          <w:tcPr>
            <w:tcW w:w="1985" w:type="dxa"/>
            <w:shd w:val="clear" w:color="auto" w:fill="auto"/>
          </w:tcPr>
          <w:p w14:paraId="5891339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分开</w:t>
            </w:r>
          </w:p>
        </w:tc>
        <w:tc>
          <w:tcPr>
            <w:tcW w:w="4536" w:type="dxa"/>
            <w:shd w:val="clear" w:color="auto" w:fill="auto"/>
          </w:tcPr>
          <w:p w14:paraId="53FC7E3D">
            <w:pPr>
              <w:adjustRightInd w:val="0"/>
              <w:snapToGrid w:val="0"/>
              <w:spacing w:after="0" w:line="480" w:lineRule="auto"/>
              <w:jc w:val="both"/>
            </w:pPr>
            <w:r>
              <w:t>The chair came apart when I sat on it.</w:t>
            </w:r>
          </w:p>
          <w:p w14:paraId="5575687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当我坐上去</w:t>
            </w:r>
            <w:r>
              <w:rPr>
                <w:rFonts w:hint="eastAsia" w:ascii="宋体" w:hAnsi="宋体" w:eastAsia="宋体" w:cs="微软雅黑"/>
                <w:lang w:eastAsia="zh-CN"/>
              </w:rPr>
              <w:t>时</w:t>
            </w:r>
            <w:r>
              <w:rPr>
                <w:rFonts w:ascii="宋体" w:hAnsi="宋体" w:eastAsia="宋体"/>
                <w:lang w:eastAsia="zh-CN"/>
              </w:rPr>
              <w:t>椅子散开了。</w:t>
            </w:r>
          </w:p>
        </w:tc>
      </w:tr>
      <w:tr w14:paraId="44F7D2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020CDA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266. Get out of</w:t>
            </w:r>
          </w:p>
        </w:tc>
        <w:tc>
          <w:tcPr>
            <w:tcW w:w="1985" w:type="dxa"/>
            <w:shd w:val="clear" w:color="auto" w:fill="auto"/>
          </w:tcPr>
          <w:p w14:paraId="557D2A4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摆</w:t>
            </w:r>
            <w:r>
              <w:rPr>
                <w:rFonts w:ascii="宋体" w:hAnsi="宋体" w:eastAsia="宋体"/>
              </w:rPr>
              <w:t>脱</w:t>
            </w:r>
          </w:p>
        </w:tc>
        <w:tc>
          <w:tcPr>
            <w:tcW w:w="4536" w:type="dxa"/>
            <w:shd w:val="clear" w:color="auto" w:fill="auto"/>
          </w:tcPr>
          <w:p w14:paraId="1720A5F7">
            <w:pPr>
              <w:adjustRightInd w:val="0"/>
              <w:snapToGrid w:val="0"/>
              <w:spacing w:after="0" w:line="480" w:lineRule="auto"/>
              <w:jc w:val="both"/>
            </w:pPr>
            <w:r>
              <w:t>She got out of doing the presentation.</w:t>
            </w:r>
          </w:p>
          <w:p w14:paraId="3DCB8D4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设</w:t>
            </w:r>
            <w:r>
              <w:rPr>
                <w:rFonts w:ascii="宋体" w:hAnsi="宋体" w:eastAsia="宋体"/>
                <w:lang w:eastAsia="zh-CN"/>
              </w:rPr>
              <w:t>法</w:t>
            </w:r>
            <w:r>
              <w:rPr>
                <w:rFonts w:hint="eastAsia" w:ascii="宋体" w:hAnsi="宋体" w:eastAsia="宋体" w:cs="微软雅黑"/>
                <w:lang w:eastAsia="zh-CN"/>
              </w:rPr>
              <w:t>摆</w:t>
            </w:r>
            <w:r>
              <w:rPr>
                <w:rFonts w:ascii="宋体" w:hAnsi="宋体" w:eastAsia="宋体"/>
                <w:lang w:eastAsia="zh-CN"/>
              </w:rPr>
              <w:t>脱了做演</w:t>
            </w:r>
            <w:r>
              <w:rPr>
                <w:rFonts w:hint="eastAsia" w:ascii="宋体" w:hAnsi="宋体" w:eastAsia="宋体" w:cs="微软雅黑"/>
                <w:lang w:eastAsia="zh-CN"/>
              </w:rPr>
              <w:t>讲</w:t>
            </w:r>
            <w:r>
              <w:rPr>
                <w:rFonts w:ascii="宋体" w:hAnsi="宋体" w:eastAsia="宋体"/>
                <w:lang w:eastAsia="zh-CN"/>
              </w:rPr>
              <w:t>的任</w:t>
            </w:r>
            <w:r>
              <w:rPr>
                <w:rFonts w:hint="eastAsia" w:ascii="宋体" w:hAnsi="宋体" w:eastAsia="宋体" w:cs="微软雅黑"/>
                <w:lang w:eastAsia="zh-CN"/>
              </w:rPr>
              <w:t>务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0963B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250A68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267. Let go of</w:t>
            </w:r>
          </w:p>
        </w:tc>
        <w:tc>
          <w:tcPr>
            <w:tcW w:w="1985" w:type="dxa"/>
            <w:shd w:val="clear" w:color="auto" w:fill="auto"/>
          </w:tcPr>
          <w:p w14:paraId="1B12018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放手</w:t>
            </w:r>
          </w:p>
        </w:tc>
        <w:tc>
          <w:tcPr>
            <w:tcW w:w="4536" w:type="dxa"/>
            <w:shd w:val="clear" w:color="auto" w:fill="auto"/>
          </w:tcPr>
          <w:p w14:paraId="532E1C3A">
            <w:pPr>
              <w:adjustRightInd w:val="0"/>
              <w:snapToGrid w:val="0"/>
              <w:spacing w:after="0" w:line="480" w:lineRule="auto"/>
              <w:jc w:val="both"/>
            </w:pPr>
            <w:r>
              <w:t>It’s time to let go of the past.</w:t>
            </w:r>
          </w:p>
          <w:p w14:paraId="1CD097F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是</w:t>
            </w:r>
            <w:r>
              <w:rPr>
                <w:rFonts w:hint="eastAsia" w:ascii="宋体" w:hAnsi="宋体" w:eastAsia="宋体" w:cs="微软雅黑"/>
              </w:rPr>
              <w:t>时</w:t>
            </w:r>
            <w:r>
              <w:rPr>
                <w:rFonts w:ascii="宋体" w:hAnsi="宋体" w:eastAsia="宋体"/>
              </w:rPr>
              <w:t>候放下</w:t>
            </w:r>
            <w:r>
              <w:rPr>
                <w:rFonts w:hint="eastAsia" w:ascii="宋体" w:hAnsi="宋体" w:eastAsia="宋体" w:cs="微软雅黑"/>
              </w:rPr>
              <w:t>过</w:t>
            </w:r>
            <w:r>
              <w:rPr>
                <w:rFonts w:ascii="宋体" w:hAnsi="宋体" w:eastAsia="宋体"/>
              </w:rPr>
              <w:t>去了。</w:t>
            </w:r>
          </w:p>
        </w:tc>
      </w:tr>
      <w:tr w14:paraId="3AE05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11DF74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268. Shut down</w:t>
            </w:r>
          </w:p>
        </w:tc>
        <w:tc>
          <w:tcPr>
            <w:tcW w:w="1985" w:type="dxa"/>
            <w:shd w:val="clear" w:color="auto" w:fill="auto"/>
          </w:tcPr>
          <w:p w14:paraId="05A3F76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关</w:t>
            </w:r>
            <w:r>
              <w:rPr>
                <w:rFonts w:hint="eastAsia" w:ascii="宋体" w:hAnsi="宋体" w:eastAsia="宋体" w:cs="微软雅黑"/>
              </w:rPr>
              <w:t>闭</w:t>
            </w:r>
          </w:p>
        </w:tc>
        <w:tc>
          <w:tcPr>
            <w:tcW w:w="4536" w:type="dxa"/>
            <w:shd w:val="clear" w:color="auto" w:fill="auto"/>
          </w:tcPr>
          <w:p w14:paraId="2E11BE2D">
            <w:pPr>
              <w:adjustRightInd w:val="0"/>
              <w:snapToGrid w:val="0"/>
              <w:spacing w:after="0" w:line="480" w:lineRule="auto"/>
              <w:jc w:val="both"/>
            </w:pPr>
            <w:r>
              <w:t>They shut down the factory due to safety concerns.</w:t>
            </w:r>
          </w:p>
          <w:p w14:paraId="34929DF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由于安全</w:t>
            </w:r>
            <w:r>
              <w:rPr>
                <w:rFonts w:hint="eastAsia" w:ascii="宋体" w:hAnsi="宋体" w:eastAsia="宋体" w:cs="微软雅黑"/>
                <w:lang w:eastAsia="zh-CN"/>
              </w:rPr>
              <w:t>问题</w:t>
            </w:r>
            <w:r>
              <w:rPr>
                <w:rFonts w:ascii="宋体" w:hAnsi="宋体" w:eastAsia="宋体"/>
                <w:lang w:eastAsia="zh-CN"/>
              </w:rPr>
              <w:t>，他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关</w:t>
            </w:r>
            <w:r>
              <w:rPr>
                <w:rFonts w:hint="eastAsia" w:ascii="宋体" w:hAnsi="宋体" w:eastAsia="宋体" w:cs="微软雅黑"/>
                <w:lang w:eastAsia="zh-CN"/>
              </w:rPr>
              <w:t>闭</w:t>
            </w:r>
            <w:r>
              <w:rPr>
                <w:rFonts w:ascii="宋体" w:hAnsi="宋体" w:eastAsia="宋体"/>
                <w:lang w:eastAsia="zh-CN"/>
              </w:rPr>
              <w:t>了工厂。</w:t>
            </w:r>
          </w:p>
          <w:p w14:paraId="7E55C12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</w:p>
        </w:tc>
      </w:tr>
      <w:tr w14:paraId="6E090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B82064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269. Give up</w:t>
            </w:r>
          </w:p>
        </w:tc>
        <w:tc>
          <w:tcPr>
            <w:tcW w:w="1985" w:type="dxa"/>
            <w:shd w:val="clear" w:color="auto" w:fill="auto"/>
          </w:tcPr>
          <w:p w14:paraId="5638B64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放弃</w:t>
            </w:r>
          </w:p>
        </w:tc>
        <w:tc>
          <w:tcPr>
            <w:tcW w:w="4536" w:type="dxa"/>
            <w:shd w:val="clear" w:color="auto" w:fill="auto"/>
          </w:tcPr>
          <w:p w14:paraId="04588DFD">
            <w:pPr>
              <w:adjustRightInd w:val="0"/>
              <w:snapToGrid w:val="0"/>
              <w:spacing w:after="0" w:line="480" w:lineRule="auto"/>
              <w:jc w:val="both"/>
            </w:pPr>
            <w:r>
              <w:t>She gave up smoking last year.</w:t>
            </w:r>
          </w:p>
          <w:p w14:paraId="58B68B4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她去年戒烟了。</w:t>
            </w:r>
          </w:p>
        </w:tc>
      </w:tr>
      <w:tr w14:paraId="21A51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BCF276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270. Come down with</w:t>
            </w:r>
          </w:p>
        </w:tc>
        <w:tc>
          <w:tcPr>
            <w:tcW w:w="1985" w:type="dxa"/>
            <w:shd w:val="clear" w:color="auto" w:fill="auto"/>
          </w:tcPr>
          <w:p w14:paraId="0527BE4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感染上</w:t>
            </w:r>
          </w:p>
        </w:tc>
        <w:tc>
          <w:tcPr>
            <w:tcW w:w="4536" w:type="dxa"/>
            <w:shd w:val="clear" w:color="auto" w:fill="auto"/>
          </w:tcPr>
          <w:p w14:paraId="6029EEFE">
            <w:pPr>
              <w:adjustRightInd w:val="0"/>
              <w:snapToGrid w:val="0"/>
              <w:spacing w:after="0" w:line="480" w:lineRule="auto"/>
              <w:jc w:val="both"/>
            </w:pPr>
            <w:r>
              <w:t>She came down with the flu last week.</w:t>
            </w:r>
          </w:p>
          <w:p w14:paraId="60BBD9F3">
            <w:pPr>
              <w:adjustRightInd w:val="0"/>
              <w:snapToGrid w:val="0"/>
              <w:spacing w:after="0" w:line="480" w:lineRule="auto"/>
              <w:jc w:val="both"/>
            </w:pPr>
            <w:r>
              <w:t>她上周得了流感。</w:t>
            </w:r>
          </w:p>
        </w:tc>
      </w:tr>
      <w:tr w14:paraId="05E8D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5F8031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271. Drag on</w:t>
            </w:r>
          </w:p>
        </w:tc>
        <w:tc>
          <w:tcPr>
            <w:tcW w:w="1985" w:type="dxa"/>
            <w:shd w:val="clear" w:color="auto" w:fill="auto"/>
          </w:tcPr>
          <w:p w14:paraId="269C475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拖延</w:t>
            </w:r>
          </w:p>
        </w:tc>
        <w:tc>
          <w:tcPr>
            <w:tcW w:w="4536" w:type="dxa"/>
            <w:shd w:val="clear" w:color="auto" w:fill="auto"/>
          </w:tcPr>
          <w:p w14:paraId="3A1DF698">
            <w:pPr>
              <w:adjustRightInd w:val="0"/>
              <w:snapToGrid w:val="0"/>
              <w:spacing w:after="0" w:line="480" w:lineRule="auto"/>
              <w:jc w:val="both"/>
            </w:pPr>
            <w:r>
              <w:t>The meeting dragged on for hours.</w:t>
            </w:r>
          </w:p>
          <w:p w14:paraId="546A1D0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会</w:t>
            </w:r>
            <w:r>
              <w:rPr>
                <w:rFonts w:hint="eastAsia" w:ascii="宋体" w:hAnsi="宋体" w:eastAsia="宋体" w:cs="微软雅黑"/>
              </w:rPr>
              <w:t>议</w:t>
            </w:r>
            <w:r>
              <w:rPr>
                <w:rFonts w:ascii="宋体" w:hAnsi="宋体" w:eastAsia="宋体"/>
              </w:rPr>
              <w:t>拖延了数小</w:t>
            </w:r>
            <w:r>
              <w:rPr>
                <w:rFonts w:hint="eastAsia" w:ascii="宋体" w:hAnsi="宋体" w:eastAsia="宋体" w:cs="微软雅黑"/>
              </w:rPr>
              <w:t>时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1063E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1A1350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272. Knock out</w:t>
            </w:r>
          </w:p>
        </w:tc>
        <w:tc>
          <w:tcPr>
            <w:tcW w:w="1985" w:type="dxa"/>
            <w:shd w:val="clear" w:color="auto" w:fill="auto"/>
          </w:tcPr>
          <w:p w14:paraId="307B1F1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击</w:t>
            </w:r>
            <w:r>
              <w:rPr>
                <w:rFonts w:ascii="宋体" w:hAnsi="宋体" w:eastAsia="宋体"/>
              </w:rPr>
              <w:t>倒</w:t>
            </w:r>
          </w:p>
        </w:tc>
        <w:tc>
          <w:tcPr>
            <w:tcW w:w="4536" w:type="dxa"/>
            <w:shd w:val="clear" w:color="auto" w:fill="auto"/>
          </w:tcPr>
          <w:p w14:paraId="02578FB2">
            <w:pPr>
              <w:adjustRightInd w:val="0"/>
              <w:snapToGrid w:val="0"/>
              <w:spacing w:after="0" w:line="480" w:lineRule="auto"/>
              <w:jc w:val="both"/>
            </w:pPr>
            <w:r>
              <w:t>He knocked out his opponent in the second round.</w:t>
            </w:r>
          </w:p>
          <w:p w14:paraId="7E65546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他在第二</w:t>
            </w:r>
            <w:r>
              <w:rPr>
                <w:rFonts w:hint="eastAsia" w:ascii="宋体" w:hAnsi="宋体" w:eastAsia="宋体" w:cs="微软雅黑"/>
                <w:lang w:eastAsia="zh-CN"/>
              </w:rPr>
              <w:t>轮</w:t>
            </w:r>
            <w:r>
              <w:rPr>
                <w:rFonts w:ascii="宋体" w:hAnsi="宋体" w:eastAsia="宋体"/>
                <w:lang w:eastAsia="zh-CN"/>
              </w:rPr>
              <w:t>比</w:t>
            </w:r>
            <w:r>
              <w:rPr>
                <w:rFonts w:hint="eastAsia" w:ascii="宋体" w:hAnsi="宋体" w:eastAsia="宋体" w:cs="微软雅黑"/>
                <w:lang w:eastAsia="zh-CN"/>
              </w:rPr>
              <w:t>赛</w:t>
            </w:r>
            <w:r>
              <w:rPr>
                <w:rFonts w:ascii="宋体" w:hAnsi="宋体" w:eastAsia="宋体"/>
                <w:lang w:eastAsia="zh-CN"/>
              </w:rPr>
              <w:t>中</w:t>
            </w:r>
            <w:r>
              <w:rPr>
                <w:rFonts w:hint="eastAsia" w:ascii="宋体" w:hAnsi="宋体" w:eastAsia="宋体" w:cs="微软雅黑"/>
                <w:lang w:eastAsia="zh-CN"/>
              </w:rPr>
              <w:t>击</w:t>
            </w:r>
            <w:r>
              <w:rPr>
                <w:rFonts w:ascii="宋体" w:hAnsi="宋体" w:eastAsia="宋体"/>
                <w:lang w:eastAsia="zh-CN"/>
              </w:rPr>
              <w:t>倒了</w:t>
            </w:r>
            <w:r>
              <w:rPr>
                <w:rFonts w:hint="eastAsia" w:ascii="宋体" w:hAnsi="宋体" w:eastAsia="宋体" w:cs="微软雅黑"/>
                <w:lang w:eastAsia="zh-CN"/>
              </w:rPr>
              <w:t>对</w:t>
            </w:r>
            <w:r>
              <w:rPr>
                <w:rFonts w:ascii="宋体" w:hAnsi="宋体" w:eastAsia="宋体"/>
                <w:lang w:eastAsia="zh-CN"/>
              </w:rPr>
              <w:t>手。</w:t>
            </w:r>
          </w:p>
        </w:tc>
      </w:tr>
      <w:tr w14:paraId="2191C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4BF958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273. Think over</w:t>
            </w:r>
          </w:p>
        </w:tc>
        <w:tc>
          <w:tcPr>
            <w:tcW w:w="1985" w:type="dxa"/>
            <w:shd w:val="clear" w:color="auto" w:fill="auto"/>
          </w:tcPr>
          <w:p w14:paraId="24D76D0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仔</w:t>
            </w:r>
            <w:r>
              <w:rPr>
                <w:rFonts w:hint="eastAsia" w:ascii="宋体" w:hAnsi="宋体" w:eastAsia="宋体" w:cs="微软雅黑"/>
              </w:rPr>
              <w:t>细</w:t>
            </w:r>
            <w:r>
              <w:rPr>
                <w:rFonts w:ascii="宋体" w:hAnsi="宋体" w:eastAsia="宋体"/>
              </w:rPr>
              <w:t>考</w:t>
            </w:r>
            <w:r>
              <w:rPr>
                <w:rFonts w:hint="eastAsia" w:ascii="宋体" w:hAnsi="宋体" w:eastAsia="宋体" w:cs="微软雅黑"/>
              </w:rPr>
              <w:t>虑</w:t>
            </w:r>
          </w:p>
        </w:tc>
        <w:tc>
          <w:tcPr>
            <w:tcW w:w="4536" w:type="dxa"/>
            <w:shd w:val="clear" w:color="auto" w:fill="auto"/>
          </w:tcPr>
          <w:p w14:paraId="7234AFD0">
            <w:pPr>
              <w:adjustRightInd w:val="0"/>
              <w:snapToGrid w:val="0"/>
              <w:spacing w:after="0" w:line="480" w:lineRule="auto"/>
              <w:jc w:val="both"/>
            </w:pPr>
            <w:r>
              <w:t>I need to think over your proposal.</w:t>
            </w:r>
          </w:p>
          <w:p w14:paraId="777D6B7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我需要仔</w:t>
            </w:r>
            <w:r>
              <w:rPr>
                <w:rFonts w:hint="eastAsia" w:ascii="宋体" w:hAnsi="宋体" w:eastAsia="宋体" w:cs="微软雅黑"/>
                <w:lang w:eastAsia="zh-CN"/>
              </w:rPr>
              <w:t>细</w:t>
            </w:r>
            <w:r>
              <w:rPr>
                <w:rFonts w:ascii="宋体" w:hAnsi="宋体" w:eastAsia="宋体"/>
                <w:lang w:eastAsia="zh-CN"/>
              </w:rPr>
              <w:t>考</w:t>
            </w:r>
            <w:r>
              <w:rPr>
                <w:rFonts w:hint="eastAsia" w:ascii="宋体" w:hAnsi="宋体" w:eastAsia="宋体" w:cs="微软雅黑"/>
                <w:lang w:eastAsia="zh-CN"/>
              </w:rPr>
              <w:t>虑</w:t>
            </w:r>
            <w:r>
              <w:rPr>
                <w:rFonts w:ascii="宋体" w:hAnsi="宋体" w:eastAsia="宋体"/>
                <w:lang w:eastAsia="zh-CN"/>
              </w:rPr>
              <w:t>你的提</w:t>
            </w:r>
            <w:r>
              <w:rPr>
                <w:rFonts w:hint="eastAsia" w:ascii="宋体" w:hAnsi="宋体" w:eastAsia="宋体" w:cs="微软雅黑"/>
                <w:lang w:eastAsia="zh-CN"/>
              </w:rPr>
              <w:t>议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0AD74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F90E96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274. Walk away</w:t>
            </w:r>
          </w:p>
        </w:tc>
        <w:tc>
          <w:tcPr>
            <w:tcW w:w="1985" w:type="dxa"/>
            <w:shd w:val="clear" w:color="auto" w:fill="auto"/>
          </w:tcPr>
          <w:p w14:paraId="2556BDE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走开</w:t>
            </w:r>
          </w:p>
        </w:tc>
        <w:tc>
          <w:tcPr>
            <w:tcW w:w="4536" w:type="dxa"/>
            <w:shd w:val="clear" w:color="auto" w:fill="auto"/>
          </w:tcPr>
          <w:p w14:paraId="2EFFA069">
            <w:pPr>
              <w:adjustRightInd w:val="0"/>
              <w:snapToGrid w:val="0"/>
              <w:spacing w:after="0" w:line="480" w:lineRule="auto"/>
              <w:jc w:val="both"/>
            </w:pPr>
            <w:r>
              <w:t>He walked away from the negotiation.</w:t>
            </w:r>
          </w:p>
          <w:p w14:paraId="0BC11F3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他从</w:t>
            </w:r>
            <w:r>
              <w:rPr>
                <w:rFonts w:hint="eastAsia" w:ascii="宋体" w:hAnsi="宋体" w:eastAsia="宋体" w:cs="微软雅黑"/>
              </w:rPr>
              <w:t>谈</w:t>
            </w:r>
            <w:r>
              <w:rPr>
                <w:rFonts w:ascii="宋体" w:hAnsi="宋体" w:eastAsia="宋体"/>
              </w:rPr>
              <w:t>判中走开了。</w:t>
            </w:r>
          </w:p>
        </w:tc>
      </w:tr>
      <w:tr w14:paraId="48B45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0B033E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275. Catch on</w:t>
            </w:r>
          </w:p>
        </w:tc>
        <w:tc>
          <w:tcPr>
            <w:tcW w:w="1985" w:type="dxa"/>
            <w:shd w:val="clear" w:color="auto" w:fill="auto"/>
          </w:tcPr>
          <w:p w14:paraId="02C35FF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流行，理解</w:t>
            </w:r>
          </w:p>
        </w:tc>
        <w:tc>
          <w:tcPr>
            <w:tcW w:w="4536" w:type="dxa"/>
            <w:shd w:val="clear" w:color="auto" w:fill="auto"/>
          </w:tcPr>
          <w:p w14:paraId="6E08C4F5">
            <w:pPr>
              <w:adjustRightInd w:val="0"/>
              <w:snapToGrid w:val="0"/>
              <w:spacing w:after="0" w:line="480" w:lineRule="auto"/>
              <w:jc w:val="both"/>
            </w:pPr>
            <w:r>
              <w:t>This new trend is starting to catch on.</w:t>
            </w:r>
          </w:p>
          <w:p w14:paraId="1C461C3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个新</w:t>
            </w:r>
            <w:r>
              <w:rPr>
                <w:rFonts w:hint="eastAsia" w:ascii="宋体" w:hAnsi="宋体" w:eastAsia="宋体" w:cs="微软雅黑"/>
                <w:lang w:eastAsia="zh-CN"/>
              </w:rPr>
              <w:t>趋势</w:t>
            </w:r>
            <w:r>
              <w:rPr>
                <w:rFonts w:ascii="宋体" w:hAnsi="宋体" w:eastAsia="宋体"/>
                <w:lang w:eastAsia="zh-CN"/>
              </w:rPr>
              <w:t>开始流行起来。</w:t>
            </w:r>
          </w:p>
        </w:tc>
      </w:tr>
      <w:tr w14:paraId="27C5C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9FC0CD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276. Cling to</w:t>
            </w:r>
          </w:p>
        </w:tc>
        <w:tc>
          <w:tcPr>
            <w:tcW w:w="1985" w:type="dxa"/>
            <w:shd w:val="clear" w:color="auto" w:fill="auto"/>
          </w:tcPr>
          <w:p w14:paraId="6586B00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坚</w:t>
            </w:r>
            <w:r>
              <w:rPr>
                <w:rFonts w:ascii="宋体" w:hAnsi="宋体" w:eastAsia="宋体"/>
              </w:rPr>
              <w:t>持</w:t>
            </w:r>
          </w:p>
        </w:tc>
        <w:tc>
          <w:tcPr>
            <w:tcW w:w="4536" w:type="dxa"/>
            <w:shd w:val="clear" w:color="auto" w:fill="auto"/>
          </w:tcPr>
          <w:p w14:paraId="12381827">
            <w:pPr>
              <w:adjustRightInd w:val="0"/>
              <w:snapToGrid w:val="0"/>
              <w:spacing w:after="0" w:line="480" w:lineRule="auto"/>
              <w:jc w:val="both"/>
            </w:pPr>
            <w:r>
              <w:t>He clings to his old ideas.</w:t>
            </w:r>
          </w:p>
          <w:p w14:paraId="7B1D229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坚</w:t>
            </w:r>
            <w:r>
              <w:rPr>
                <w:rFonts w:ascii="宋体" w:hAnsi="宋体" w:eastAsia="宋体"/>
                <w:lang w:eastAsia="zh-CN"/>
              </w:rPr>
              <w:t>持他旧有的想法。</w:t>
            </w:r>
          </w:p>
        </w:tc>
      </w:tr>
      <w:tr w14:paraId="5B603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8AA490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277. Do away with</w:t>
            </w:r>
          </w:p>
        </w:tc>
        <w:tc>
          <w:tcPr>
            <w:tcW w:w="1985" w:type="dxa"/>
            <w:shd w:val="clear" w:color="auto" w:fill="auto"/>
          </w:tcPr>
          <w:p w14:paraId="67C01E9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废</w:t>
            </w:r>
            <w:r>
              <w:rPr>
                <w:rFonts w:ascii="宋体" w:hAnsi="宋体" w:eastAsia="宋体"/>
              </w:rPr>
              <w:t>除，取消</w:t>
            </w:r>
          </w:p>
        </w:tc>
        <w:tc>
          <w:tcPr>
            <w:tcW w:w="4536" w:type="dxa"/>
            <w:shd w:val="clear" w:color="auto" w:fill="auto"/>
          </w:tcPr>
          <w:p w14:paraId="2C4978D6">
            <w:pPr>
              <w:adjustRightInd w:val="0"/>
              <w:snapToGrid w:val="0"/>
              <w:spacing w:after="0" w:line="480" w:lineRule="auto"/>
              <w:jc w:val="both"/>
            </w:pPr>
            <w:r>
              <w:t>They plan to do away with the old system.</w:t>
            </w:r>
          </w:p>
          <w:p w14:paraId="506204D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们计</w:t>
            </w:r>
            <w:r>
              <w:rPr>
                <w:rFonts w:ascii="宋体" w:hAnsi="宋体" w:eastAsia="宋体"/>
                <w:lang w:eastAsia="zh-CN"/>
              </w:rPr>
              <w:t>划</w:t>
            </w:r>
            <w:r>
              <w:rPr>
                <w:rFonts w:hint="eastAsia" w:ascii="宋体" w:hAnsi="宋体" w:eastAsia="宋体" w:cs="微软雅黑"/>
                <w:lang w:eastAsia="zh-CN"/>
              </w:rPr>
              <w:t>废</w:t>
            </w:r>
            <w:r>
              <w:rPr>
                <w:rFonts w:ascii="宋体" w:hAnsi="宋体" w:eastAsia="宋体"/>
                <w:lang w:eastAsia="zh-CN"/>
              </w:rPr>
              <w:t>除旧系</w:t>
            </w:r>
            <w:r>
              <w:rPr>
                <w:rFonts w:hint="eastAsia" w:ascii="宋体" w:hAnsi="宋体" w:eastAsia="宋体" w:cs="微软雅黑"/>
                <w:lang w:eastAsia="zh-CN"/>
              </w:rPr>
              <w:t>统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8B1C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60CC4A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278. Put out</w:t>
            </w:r>
          </w:p>
        </w:tc>
        <w:tc>
          <w:tcPr>
            <w:tcW w:w="1985" w:type="dxa"/>
            <w:shd w:val="clear" w:color="auto" w:fill="auto"/>
          </w:tcPr>
          <w:p w14:paraId="02E2167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熄</w:t>
            </w:r>
            <w:r>
              <w:rPr>
                <w:rFonts w:hint="eastAsia" w:ascii="宋体" w:hAnsi="宋体" w:eastAsia="宋体" w:cs="微软雅黑"/>
              </w:rPr>
              <w:t>灭</w:t>
            </w:r>
          </w:p>
        </w:tc>
        <w:tc>
          <w:tcPr>
            <w:tcW w:w="4536" w:type="dxa"/>
            <w:shd w:val="clear" w:color="auto" w:fill="auto"/>
          </w:tcPr>
          <w:p w14:paraId="6207F80D">
            <w:pPr>
              <w:adjustRightInd w:val="0"/>
              <w:snapToGrid w:val="0"/>
              <w:spacing w:after="0" w:line="480" w:lineRule="auto"/>
              <w:jc w:val="both"/>
            </w:pPr>
            <w:r>
              <w:t>Please put out the fire before leaving.</w:t>
            </w:r>
          </w:p>
          <w:p w14:paraId="368573A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请</w:t>
            </w:r>
            <w:r>
              <w:rPr>
                <w:rFonts w:ascii="宋体" w:hAnsi="宋体" w:eastAsia="宋体"/>
              </w:rPr>
              <w:t>在离开前熄</w:t>
            </w:r>
            <w:r>
              <w:rPr>
                <w:rFonts w:hint="eastAsia" w:ascii="宋体" w:hAnsi="宋体" w:eastAsia="宋体" w:cs="微软雅黑"/>
              </w:rPr>
              <w:t>灭</w:t>
            </w:r>
            <w:r>
              <w:rPr>
                <w:rFonts w:ascii="宋体" w:hAnsi="宋体" w:eastAsia="宋体"/>
              </w:rPr>
              <w:t>火。</w:t>
            </w:r>
          </w:p>
        </w:tc>
      </w:tr>
      <w:tr w14:paraId="609A2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718F34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279. See through</w:t>
            </w:r>
          </w:p>
        </w:tc>
        <w:tc>
          <w:tcPr>
            <w:tcW w:w="1985" w:type="dxa"/>
            <w:shd w:val="clear" w:color="auto" w:fill="auto"/>
          </w:tcPr>
          <w:p w14:paraId="33395E9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看穿，</w:t>
            </w:r>
            <w:r>
              <w:rPr>
                <w:rFonts w:hint="eastAsia" w:ascii="宋体" w:hAnsi="宋体" w:eastAsia="宋体" w:cs="微软雅黑"/>
              </w:rPr>
              <w:t>识</w:t>
            </w:r>
            <w:r>
              <w:rPr>
                <w:rFonts w:ascii="宋体" w:hAnsi="宋体" w:eastAsia="宋体"/>
              </w:rPr>
              <w:t>破</w:t>
            </w:r>
          </w:p>
        </w:tc>
        <w:tc>
          <w:tcPr>
            <w:tcW w:w="4536" w:type="dxa"/>
            <w:shd w:val="clear" w:color="auto" w:fill="auto"/>
          </w:tcPr>
          <w:p w14:paraId="7E51F1A7">
            <w:pPr>
              <w:adjustRightInd w:val="0"/>
              <w:snapToGrid w:val="0"/>
              <w:spacing w:after="0" w:line="480" w:lineRule="auto"/>
              <w:jc w:val="both"/>
            </w:pPr>
            <w:r>
              <w:t>I could see through his lies.</w:t>
            </w:r>
          </w:p>
          <w:p w14:paraId="3AEE3CA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我能看穿他的</w:t>
            </w:r>
            <w:r>
              <w:rPr>
                <w:rFonts w:hint="eastAsia" w:ascii="宋体" w:hAnsi="宋体" w:eastAsia="宋体" w:cs="微软雅黑"/>
              </w:rPr>
              <w:t>谎</w:t>
            </w:r>
            <w:r>
              <w:rPr>
                <w:rFonts w:ascii="宋体" w:hAnsi="宋体" w:eastAsia="宋体"/>
              </w:rPr>
              <w:t>言。</w:t>
            </w:r>
          </w:p>
        </w:tc>
      </w:tr>
      <w:tr w14:paraId="07FE8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56FEE9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280. Talk out</w:t>
            </w:r>
          </w:p>
        </w:tc>
        <w:tc>
          <w:tcPr>
            <w:tcW w:w="1985" w:type="dxa"/>
            <w:shd w:val="clear" w:color="auto" w:fill="auto"/>
          </w:tcPr>
          <w:p w14:paraId="0221306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讨论</w:t>
            </w:r>
            <w:r>
              <w:rPr>
                <w:rFonts w:ascii="宋体" w:hAnsi="宋体" w:eastAsia="宋体"/>
              </w:rPr>
              <w:t>清楚</w:t>
            </w:r>
          </w:p>
        </w:tc>
        <w:tc>
          <w:tcPr>
            <w:tcW w:w="4536" w:type="dxa"/>
            <w:shd w:val="clear" w:color="auto" w:fill="auto"/>
          </w:tcPr>
          <w:p w14:paraId="5A46353C">
            <w:pPr>
              <w:adjustRightInd w:val="0"/>
              <w:snapToGrid w:val="0"/>
              <w:spacing w:after="0" w:line="480" w:lineRule="auto"/>
              <w:jc w:val="both"/>
            </w:pPr>
            <w:r>
              <w:t>They talked out their differences.</w:t>
            </w:r>
          </w:p>
          <w:p w14:paraId="4E4A006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把分歧</w:t>
            </w:r>
            <w:r>
              <w:rPr>
                <w:rFonts w:hint="eastAsia" w:ascii="宋体" w:hAnsi="宋体" w:eastAsia="宋体" w:cs="微软雅黑"/>
                <w:lang w:eastAsia="zh-CN"/>
              </w:rPr>
              <w:t>讨论</w:t>
            </w:r>
            <w:r>
              <w:rPr>
                <w:rFonts w:ascii="宋体" w:hAnsi="宋体" w:eastAsia="宋体"/>
                <w:lang w:eastAsia="zh-CN"/>
              </w:rPr>
              <w:t>清楚了。</w:t>
            </w:r>
          </w:p>
        </w:tc>
      </w:tr>
      <w:tr w14:paraId="287F5B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AF5626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281. Speak up</w:t>
            </w:r>
          </w:p>
        </w:tc>
        <w:tc>
          <w:tcPr>
            <w:tcW w:w="1985" w:type="dxa"/>
            <w:shd w:val="clear" w:color="auto" w:fill="auto"/>
          </w:tcPr>
          <w:p w14:paraId="42CDFDF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大声</w:t>
            </w:r>
            <w:r>
              <w:rPr>
                <w:rFonts w:hint="eastAsia" w:ascii="宋体" w:hAnsi="宋体" w:eastAsia="宋体" w:cs="微软雅黑"/>
              </w:rPr>
              <w:t>说</w:t>
            </w:r>
            <w:r>
              <w:rPr>
                <w:rFonts w:ascii="宋体" w:hAnsi="宋体" w:eastAsia="宋体"/>
              </w:rPr>
              <w:t>，表达意</w:t>
            </w:r>
            <w:r>
              <w:rPr>
                <w:rFonts w:hint="eastAsia" w:ascii="宋体" w:hAnsi="宋体" w:eastAsia="宋体" w:cs="微软雅黑"/>
              </w:rPr>
              <w:t>见</w:t>
            </w:r>
          </w:p>
        </w:tc>
        <w:tc>
          <w:tcPr>
            <w:tcW w:w="4536" w:type="dxa"/>
            <w:shd w:val="clear" w:color="auto" w:fill="auto"/>
          </w:tcPr>
          <w:p w14:paraId="6E93ABF1">
            <w:pPr>
              <w:adjustRightInd w:val="0"/>
              <w:snapToGrid w:val="0"/>
              <w:spacing w:after="0" w:line="480" w:lineRule="auto"/>
              <w:jc w:val="both"/>
            </w:pPr>
            <w:r>
              <w:t>If you have concerns, speak up.</w:t>
            </w:r>
          </w:p>
          <w:p w14:paraId="7394A4B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如果你有疑</w:t>
            </w:r>
            <w:r>
              <w:rPr>
                <w:rFonts w:hint="eastAsia" w:ascii="宋体" w:hAnsi="宋体" w:eastAsia="宋体" w:cs="微软雅黑"/>
                <w:lang w:eastAsia="zh-CN"/>
              </w:rPr>
              <w:t>虑</w:t>
            </w:r>
            <w:r>
              <w:rPr>
                <w:rFonts w:ascii="宋体" w:hAnsi="宋体" w:eastAsia="宋体"/>
                <w:lang w:eastAsia="zh-CN"/>
              </w:rPr>
              <w:t>，</w:t>
            </w:r>
            <w:r>
              <w:rPr>
                <w:rFonts w:hint="eastAsia" w:ascii="宋体" w:hAnsi="宋体" w:eastAsia="宋体" w:cs="微软雅黑"/>
                <w:lang w:eastAsia="zh-CN"/>
              </w:rPr>
              <w:t>请</w:t>
            </w:r>
            <w:r>
              <w:rPr>
                <w:rFonts w:ascii="宋体" w:hAnsi="宋体" w:eastAsia="宋体"/>
                <w:lang w:eastAsia="zh-CN"/>
              </w:rPr>
              <w:t>表达出来。</w:t>
            </w:r>
          </w:p>
        </w:tc>
      </w:tr>
      <w:tr w14:paraId="5B318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8D9491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282. Use up</w:t>
            </w:r>
          </w:p>
        </w:tc>
        <w:tc>
          <w:tcPr>
            <w:tcW w:w="1985" w:type="dxa"/>
            <w:shd w:val="clear" w:color="auto" w:fill="auto"/>
          </w:tcPr>
          <w:p w14:paraId="02D5508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用光</w:t>
            </w:r>
          </w:p>
        </w:tc>
        <w:tc>
          <w:tcPr>
            <w:tcW w:w="4536" w:type="dxa"/>
            <w:shd w:val="clear" w:color="auto" w:fill="auto"/>
          </w:tcPr>
          <w:p w14:paraId="095ABB39">
            <w:pPr>
              <w:adjustRightInd w:val="0"/>
              <w:snapToGrid w:val="0"/>
              <w:spacing w:after="0" w:line="480" w:lineRule="auto"/>
              <w:jc w:val="both"/>
            </w:pPr>
            <w:r>
              <w:t>We used up all the paper.</w:t>
            </w:r>
          </w:p>
          <w:p w14:paraId="4C7FBAE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用光了所有的</w:t>
            </w:r>
            <w:r>
              <w:rPr>
                <w:rFonts w:hint="eastAsia" w:ascii="宋体" w:hAnsi="宋体" w:eastAsia="宋体" w:cs="微软雅黑"/>
                <w:lang w:eastAsia="zh-CN"/>
              </w:rPr>
              <w:t>纸张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25FE7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5298C6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283. Keep away</w:t>
            </w:r>
          </w:p>
        </w:tc>
        <w:tc>
          <w:tcPr>
            <w:tcW w:w="1985" w:type="dxa"/>
            <w:shd w:val="clear" w:color="auto" w:fill="auto"/>
          </w:tcPr>
          <w:p w14:paraId="75FD323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远</w:t>
            </w:r>
            <w:r>
              <w:rPr>
                <w:rFonts w:ascii="宋体" w:hAnsi="宋体" w:eastAsia="宋体"/>
              </w:rPr>
              <w:t>离</w:t>
            </w:r>
          </w:p>
        </w:tc>
        <w:tc>
          <w:tcPr>
            <w:tcW w:w="4536" w:type="dxa"/>
            <w:shd w:val="clear" w:color="auto" w:fill="auto"/>
          </w:tcPr>
          <w:p w14:paraId="28C8480A">
            <w:pPr>
              <w:adjustRightInd w:val="0"/>
              <w:snapToGrid w:val="0"/>
              <w:spacing w:after="0" w:line="480" w:lineRule="auto"/>
              <w:jc w:val="both"/>
            </w:pPr>
            <w:r>
              <w:t>Keep away from the edge of the cliff.</w:t>
            </w:r>
          </w:p>
          <w:p w14:paraId="0D7D965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请远</w:t>
            </w:r>
            <w:r>
              <w:rPr>
                <w:rFonts w:ascii="宋体" w:hAnsi="宋体" w:eastAsia="宋体"/>
              </w:rPr>
              <w:t>离</w:t>
            </w:r>
            <w:r>
              <w:rPr>
                <w:rFonts w:hint="eastAsia" w:ascii="宋体" w:hAnsi="宋体" w:eastAsia="宋体" w:cs="微软雅黑"/>
              </w:rPr>
              <w:t>悬</w:t>
            </w:r>
            <w:r>
              <w:rPr>
                <w:rFonts w:ascii="宋体" w:hAnsi="宋体" w:eastAsia="宋体"/>
              </w:rPr>
              <w:t>崖</w:t>
            </w:r>
            <w:r>
              <w:rPr>
                <w:rFonts w:hint="eastAsia" w:ascii="宋体" w:hAnsi="宋体" w:eastAsia="宋体" w:cs="微软雅黑"/>
              </w:rPr>
              <w:t>边缘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0800F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EC83DD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284. Let in on</w:t>
            </w:r>
          </w:p>
        </w:tc>
        <w:tc>
          <w:tcPr>
            <w:tcW w:w="1985" w:type="dxa"/>
            <w:shd w:val="clear" w:color="auto" w:fill="auto"/>
          </w:tcPr>
          <w:p w14:paraId="52F87E4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告</w:t>
            </w:r>
            <w:r>
              <w:rPr>
                <w:rFonts w:hint="eastAsia" w:ascii="宋体" w:hAnsi="宋体" w:eastAsia="宋体" w:cs="微软雅黑"/>
              </w:rPr>
              <w:t>诉</w:t>
            </w:r>
          </w:p>
        </w:tc>
        <w:tc>
          <w:tcPr>
            <w:tcW w:w="4536" w:type="dxa"/>
            <w:shd w:val="clear" w:color="auto" w:fill="auto"/>
          </w:tcPr>
          <w:p w14:paraId="681361C6">
            <w:pPr>
              <w:adjustRightInd w:val="0"/>
              <w:snapToGrid w:val="0"/>
              <w:spacing w:after="0" w:line="480" w:lineRule="auto"/>
              <w:jc w:val="both"/>
            </w:pPr>
            <w:r>
              <w:t>He let me in on the secret.</w:t>
            </w:r>
          </w:p>
          <w:p w14:paraId="22112D3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他告</w:t>
            </w:r>
            <w:r>
              <w:rPr>
                <w:rFonts w:hint="eastAsia" w:ascii="宋体" w:hAnsi="宋体" w:eastAsia="宋体" w:cs="微软雅黑"/>
                <w:lang w:eastAsia="zh-CN"/>
              </w:rPr>
              <w:t>诉</w:t>
            </w:r>
            <w:r>
              <w:rPr>
                <w:rFonts w:ascii="宋体" w:hAnsi="宋体" w:eastAsia="宋体"/>
                <w:lang w:eastAsia="zh-CN"/>
              </w:rPr>
              <w:t>了我</w:t>
            </w: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个秘密。</w:t>
            </w:r>
          </w:p>
        </w:tc>
      </w:tr>
      <w:tr w14:paraId="1FAE6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7F193C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285. Stand for</w:t>
            </w:r>
          </w:p>
        </w:tc>
        <w:tc>
          <w:tcPr>
            <w:tcW w:w="1985" w:type="dxa"/>
            <w:shd w:val="clear" w:color="auto" w:fill="auto"/>
          </w:tcPr>
          <w:p w14:paraId="79BE712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代表</w:t>
            </w:r>
          </w:p>
        </w:tc>
        <w:tc>
          <w:tcPr>
            <w:tcW w:w="4536" w:type="dxa"/>
            <w:shd w:val="clear" w:color="auto" w:fill="auto"/>
          </w:tcPr>
          <w:p w14:paraId="7CF58352">
            <w:pPr>
              <w:adjustRightInd w:val="0"/>
              <w:snapToGrid w:val="0"/>
              <w:spacing w:after="0" w:line="480" w:lineRule="auto"/>
              <w:jc w:val="both"/>
            </w:pPr>
            <w:r>
              <w:t>The symbol stands for peace.</w:t>
            </w:r>
          </w:p>
          <w:p w14:paraId="1A0728A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这</w:t>
            </w:r>
            <w:r>
              <w:rPr>
                <w:rFonts w:ascii="宋体" w:hAnsi="宋体" w:eastAsia="宋体"/>
              </w:rPr>
              <w:t>个符号代表和平。</w:t>
            </w:r>
          </w:p>
        </w:tc>
      </w:tr>
      <w:tr w14:paraId="6272C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063D4E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286. Wear off</w:t>
            </w:r>
          </w:p>
        </w:tc>
        <w:tc>
          <w:tcPr>
            <w:tcW w:w="1985" w:type="dxa"/>
            <w:shd w:val="clear" w:color="auto" w:fill="auto"/>
          </w:tcPr>
          <w:p w14:paraId="10EABFB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消失</w:t>
            </w:r>
          </w:p>
        </w:tc>
        <w:tc>
          <w:tcPr>
            <w:tcW w:w="4536" w:type="dxa"/>
            <w:shd w:val="clear" w:color="auto" w:fill="auto"/>
          </w:tcPr>
          <w:p w14:paraId="08D99FDE">
            <w:pPr>
              <w:adjustRightInd w:val="0"/>
              <w:snapToGrid w:val="0"/>
              <w:spacing w:after="0" w:line="480" w:lineRule="auto"/>
              <w:jc w:val="both"/>
            </w:pPr>
            <w:r>
              <w:t>The effect of the medicine wore off.</w:t>
            </w:r>
          </w:p>
          <w:p w14:paraId="18C897C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药</w:t>
            </w:r>
            <w:r>
              <w:rPr>
                <w:rFonts w:ascii="宋体" w:hAnsi="宋体" w:eastAsia="宋体"/>
              </w:rPr>
              <w:t>效逐</w:t>
            </w:r>
            <w:r>
              <w:rPr>
                <w:rFonts w:hint="eastAsia" w:ascii="宋体" w:hAnsi="宋体" w:eastAsia="宋体" w:cs="微软雅黑"/>
              </w:rPr>
              <w:t>渐</w:t>
            </w:r>
            <w:r>
              <w:rPr>
                <w:rFonts w:ascii="宋体" w:hAnsi="宋体" w:eastAsia="宋体"/>
              </w:rPr>
              <w:t>消失了。</w:t>
            </w:r>
          </w:p>
        </w:tc>
      </w:tr>
      <w:tr w14:paraId="1840A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84908A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287. Turn back</w:t>
            </w:r>
          </w:p>
        </w:tc>
        <w:tc>
          <w:tcPr>
            <w:tcW w:w="1985" w:type="dxa"/>
            <w:shd w:val="clear" w:color="auto" w:fill="auto"/>
          </w:tcPr>
          <w:p w14:paraId="54DD967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折返</w:t>
            </w:r>
          </w:p>
        </w:tc>
        <w:tc>
          <w:tcPr>
            <w:tcW w:w="4536" w:type="dxa"/>
            <w:shd w:val="clear" w:color="auto" w:fill="auto"/>
          </w:tcPr>
          <w:p w14:paraId="4CCD196F">
            <w:pPr>
              <w:adjustRightInd w:val="0"/>
              <w:snapToGrid w:val="0"/>
              <w:spacing w:after="0" w:line="480" w:lineRule="auto"/>
              <w:jc w:val="both"/>
            </w:pPr>
            <w:r>
              <w:t>We had to turn back due to bad weather.</w:t>
            </w:r>
          </w:p>
          <w:p w14:paraId="53E1CB4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由于天气</w:t>
            </w:r>
            <w:r>
              <w:rPr>
                <w:rFonts w:hint="eastAsia" w:ascii="宋体" w:hAnsi="宋体" w:eastAsia="宋体" w:cs="微软雅黑"/>
                <w:lang w:eastAsia="zh-CN"/>
              </w:rPr>
              <w:t>恶</w:t>
            </w:r>
            <w:r>
              <w:rPr>
                <w:rFonts w:ascii="宋体" w:hAnsi="宋体" w:eastAsia="宋体"/>
                <w:lang w:eastAsia="zh-CN"/>
              </w:rPr>
              <w:t>劣，我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不得不折返。</w:t>
            </w:r>
          </w:p>
        </w:tc>
      </w:tr>
      <w:tr w14:paraId="41C9E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32C6EB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288. Hand out</w:t>
            </w:r>
          </w:p>
        </w:tc>
        <w:tc>
          <w:tcPr>
            <w:tcW w:w="1985" w:type="dxa"/>
            <w:shd w:val="clear" w:color="auto" w:fill="auto"/>
          </w:tcPr>
          <w:p w14:paraId="5A9F545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分</w:t>
            </w:r>
            <w:r>
              <w:rPr>
                <w:rFonts w:hint="eastAsia" w:ascii="宋体" w:hAnsi="宋体" w:eastAsia="宋体" w:cs="微软雅黑"/>
              </w:rPr>
              <w:t>发</w:t>
            </w:r>
          </w:p>
        </w:tc>
        <w:tc>
          <w:tcPr>
            <w:tcW w:w="4536" w:type="dxa"/>
            <w:shd w:val="clear" w:color="auto" w:fill="auto"/>
          </w:tcPr>
          <w:p w14:paraId="6CAF2678">
            <w:pPr>
              <w:adjustRightInd w:val="0"/>
              <w:snapToGrid w:val="0"/>
              <w:spacing w:after="0" w:line="480" w:lineRule="auto"/>
              <w:jc w:val="both"/>
            </w:pPr>
            <w:r>
              <w:t>The teacher handed out the assignments.</w:t>
            </w:r>
          </w:p>
          <w:p w14:paraId="2D7377D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老</w:t>
            </w:r>
            <w:r>
              <w:rPr>
                <w:rFonts w:hint="eastAsia" w:ascii="宋体" w:hAnsi="宋体" w:eastAsia="宋体" w:cs="微软雅黑"/>
              </w:rPr>
              <w:t>师</w:t>
            </w:r>
            <w:r>
              <w:rPr>
                <w:rFonts w:ascii="宋体" w:hAnsi="宋体" w:eastAsia="宋体"/>
              </w:rPr>
              <w:t>分</w:t>
            </w:r>
            <w:r>
              <w:rPr>
                <w:rFonts w:hint="eastAsia" w:ascii="宋体" w:hAnsi="宋体" w:eastAsia="宋体" w:cs="微软雅黑"/>
              </w:rPr>
              <w:t>发</w:t>
            </w:r>
            <w:r>
              <w:rPr>
                <w:rFonts w:ascii="宋体" w:hAnsi="宋体" w:eastAsia="宋体"/>
              </w:rPr>
              <w:t>了作</w:t>
            </w:r>
            <w:r>
              <w:rPr>
                <w:rFonts w:hint="eastAsia" w:ascii="宋体" w:hAnsi="宋体" w:eastAsia="宋体" w:cs="微软雅黑"/>
              </w:rPr>
              <w:t>业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5509B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A8CFDB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289. Pick on</w:t>
            </w:r>
          </w:p>
        </w:tc>
        <w:tc>
          <w:tcPr>
            <w:tcW w:w="1985" w:type="dxa"/>
            <w:shd w:val="clear" w:color="auto" w:fill="auto"/>
          </w:tcPr>
          <w:p w14:paraId="0DEEE9A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欺</w:t>
            </w:r>
            <w:r>
              <w:rPr>
                <w:rFonts w:hint="eastAsia" w:ascii="宋体" w:hAnsi="宋体" w:eastAsia="宋体" w:cs="微软雅黑"/>
              </w:rPr>
              <w:t>负</w:t>
            </w:r>
          </w:p>
        </w:tc>
        <w:tc>
          <w:tcPr>
            <w:tcW w:w="4536" w:type="dxa"/>
            <w:shd w:val="clear" w:color="auto" w:fill="auto"/>
          </w:tcPr>
          <w:p w14:paraId="4FEE5D44">
            <w:pPr>
              <w:adjustRightInd w:val="0"/>
              <w:snapToGrid w:val="0"/>
              <w:spacing w:after="0" w:line="480" w:lineRule="auto"/>
              <w:jc w:val="both"/>
            </w:pPr>
            <w:r>
              <w:t>The other kids always pick on him.</w:t>
            </w:r>
          </w:p>
          <w:p w14:paraId="21870CF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其他孩子</w:t>
            </w:r>
            <w:r>
              <w:rPr>
                <w:rFonts w:hint="eastAsia" w:ascii="宋体" w:hAnsi="宋体" w:eastAsia="宋体" w:cs="微软雅黑"/>
                <w:lang w:eastAsia="zh-CN"/>
              </w:rPr>
              <w:t>总</w:t>
            </w:r>
            <w:r>
              <w:rPr>
                <w:rFonts w:ascii="宋体" w:hAnsi="宋体" w:eastAsia="宋体"/>
                <w:lang w:eastAsia="zh-CN"/>
              </w:rPr>
              <w:t>是欺</w:t>
            </w:r>
            <w:r>
              <w:rPr>
                <w:rFonts w:hint="eastAsia" w:ascii="宋体" w:hAnsi="宋体" w:eastAsia="宋体" w:cs="微软雅黑"/>
                <w:lang w:eastAsia="zh-CN"/>
              </w:rPr>
              <w:t>负</w:t>
            </w:r>
            <w:r>
              <w:rPr>
                <w:rFonts w:ascii="宋体" w:hAnsi="宋体" w:eastAsia="宋体"/>
                <w:lang w:eastAsia="zh-CN"/>
              </w:rPr>
              <w:t>他。</w:t>
            </w:r>
          </w:p>
        </w:tc>
      </w:tr>
      <w:tr w14:paraId="43858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04E344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290. Get in</w:t>
            </w:r>
          </w:p>
        </w:tc>
        <w:tc>
          <w:tcPr>
            <w:tcW w:w="1985" w:type="dxa"/>
            <w:shd w:val="clear" w:color="auto" w:fill="auto"/>
          </w:tcPr>
          <w:p w14:paraId="0337D5B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进</w:t>
            </w:r>
            <w:r>
              <w:rPr>
                <w:rFonts w:ascii="宋体" w:hAnsi="宋体" w:eastAsia="宋体"/>
              </w:rPr>
              <w:t>入</w:t>
            </w:r>
          </w:p>
        </w:tc>
        <w:tc>
          <w:tcPr>
            <w:tcW w:w="4536" w:type="dxa"/>
            <w:shd w:val="clear" w:color="auto" w:fill="auto"/>
          </w:tcPr>
          <w:p w14:paraId="4FFBCBEC">
            <w:pPr>
              <w:adjustRightInd w:val="0"/>
              <w:snapToGrid w:val="0"/>
              <w:spacing w:after="0" w:line="480" w:lineRule="auto"/>
              <w:jc w:val="both"/>
            </w:pPr>
            <w:r>
              <w:t>She got in the car and drove away.</w:t>
            </w:r>
          </w:p>
          <w:p w14:paraId="462BFAC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她上了</w:t>
            </w:r>
            <w:r>
              <w:rPr>
                <w:rFonts w:hint="eastAsia" w:ascii="宋体" w:hAnsi="宋体" w:eastAsia="宋体" w:cs="微软雅黑"/>
              </w:rPr>
              <w:t>车</w:t>
            </w:r>
            <w:r>
              <w:rPr>
                <w:rFonts w:ascii="宋体" w:hAnsi="宋体" w:eastAsia="宋体"/>
              </w:rPr>
              <w:t>并开走了。</w:t>
            </w:r>
          </w:p>
          <w:p w14:paraId="100FA6F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</w:p>
        </w:tc>
      </w:tr>
      <w:tr w14:paraId="7103D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586E03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291. Pull up</w:t>
            </w:r>
          </w:p>
        </w:tc>
        <w:tc>
          <w:tcPr>
            <w:tcW w:w="1985" w:type="dxa"/>
            <w:shd w:val="clear" w:color="auto" w:fill="auto"/>
          </w:tcPr>
          <w:p w14:paraId="5253FC5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停</w:t>
            </w:r>
            <w:r>
              <w:rPr>
                <w:rFonts w:hint="eastAsia" w:ascii="宋体" w:hAnsi="宋体" w:eastAsia="宋体" w:cs="微软雅黑"/>
              </w:rPr>
              <w:t>车</w:t>
            </w:r>
          </w:p>
        </w:tc>
        <w:tc>
          <w:tcPr>
            <w:tcW w:w="4536" w:type="dxa"/>
            <w:shd w:val="clear" w:color="auto" w:fill="auto"/>
          </w:tcPr>
          <w:p w14:paraId="7315C4C3">
            <w:pPr>
              <w:adjustRightInd w:val="0"/>
              <w:snapToGrid w:val="0"/>
              <w:spacing w:after="0" w:line="480" w:lineRule="auto"/>
              <w:jc w:val="both"/>
            </w:pPr>
            <w:r>
              <w:t>He pulled up in front of the building.</w:t>
            </w:r>
          </w:p>
          <w:p w14:paraId="7B045A2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他在大楼前停</w:t>
            </w:r>
            <w:r>
              <w:rPr>
                <w:rFonts w:hint="eastAsia" w:ascii="宋体" w:hAnsi="宋体" w:eastAsia="宋体" w:cs="微软雅黑"/>
              </w:rPr>
              <w:t>车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5737A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C87BE9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292. Fill in</w:t>
            </w:r>
          </w:p>
        </w:tc>
        <w:tc>
          <w:tcPr>
            <w:tcW w:w="1985" w:type="dxa"/>
            <w:shd w:val="clear" w:color="auto" w:fill="auto"/>
          </w:tcPr>
          <w:p w14:paraId="3EA73F0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填写，代替</w:t>
            </w:r>
          </w:p>
        </w:tc>
        <w:tc>
          <w:tcPr>
            <w:tcW w:w="4536" w:type="dxa"/>
            <w:shd w:val="clear" w:color="auto" w:fill="auto"/>
          </w:tcPr>
          <w:p w14:paraId="43797A4F">
            <w:pPr>
              <w:adjustRightInd w:val="0"/>
              <w:snapToGrid w:val="0"/>
              <w:spacing w:after="0" w:line="480" w:lineRule="auto"/>
              <w:jc w:val="both"/>
            </w:pPr>
            <w:r>
              <w:t>Please fill in the form.</w:t>
            </w:r>
          </w:p>
          <w:p w14:paraId="312AEFA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请</w:t>
            </w:r>
            <w:r>
              <w:rPr>
                <w:rFonts w:ascii="宋体" w:hAnsi="宋体" w:eastAsia="宋体"/>
              </w:rPr>
              <w:t>填写表格。</w:t>
            </w:r>
          </w:p>
        </w:tc>
      </w:tr>
      <w:tr w14:paraId="6C37B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D915D7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293. Fall through</w:t>
            </w:r>
          </w:p>
        </w:tc>
        <w:tc>
          <w:tcPr>
            <w:tcW w:w="1985" w:type="dxa"/>
            <w:shd w:val="clear" w:color="auto" w:fill="auto"/>
          </w:tcPr>
          <w:p w14:paraId="1CBB06C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失</w:t>
            </w:r>
            <w:r>
              <w:rPr>
                <w:rFonts w:hint="eastAsia" w:ascii="宋体" w:hAnsi="宋体" w:eastAsia="宋体" w:cs="微软雅黑"/>
              </w:rPr>
              <w:t>败</w:t>
            </w:r>
          </w:p>
        </w:tc>
        <w:tc>
          <w:tcPr>
            <w:tcW w:w="4536" w:type="dxa"/>
            <w:shd w:val="clear" w:color="auto" w:fill="auto"/>
          </w:tcPr>
          <w:p w14:paraId="5C6077FD">
            <w:pPr>
              <w:adjustRightInd w:val="0"/>
              <w:snapToGrid w:val="0"/>
              <w:spacing w:after="0" w:line="480" w:lineRule="auto"/>
              <w:jc w:val="both"/>
            </w:pPr>
            <w:r>
              <w:t>Our plans fell through at the last minute.</w:t>
            </w:r>
          </w:p>
          <w:p w14:paraId="4DFFDFC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的</w:t>
            </w:r>
            <w:r>
              <w:rPr>
                <w:rFonts w:hint="eastAsia" w:ascii="宋体" w:hAnsi="宋体" w:eastAsia="宋体" w:cs="微软雅黑"/>
                <w:lang w:eastAsia="zh-CN"/>
              </w:rPr>
              <w:t>计</w:t>
            </w:r>
            <w:r>
              <w:rPr>
                <w:rFonts w:ascii="宋体" w:hAnsi="宋体" w:eastAsia="宋体"/>
                <w:lang w:eastAsia="zh-CN"/>
              </w:rPr>
              <w:t>划在最后一刻失</w:t>
            </w:r>
            <w:r>
              <w:rPr>
                <w:rFonts w:hint="eastAsia" w:ascii="宋体" w:hAnsi="宋体" w:eastAsia="宋体" w:cs="微软雅黑"/>
                <w:lang w:eastAsia="zh-CN"/>
              </w:rPr>
              <w:t>败</w:t>
            </w:r>
            <w:r>
              <w:rPr>
                <w:rFonts w:ascii="宋体" w:hAnsi="宋体" w:eastAsia="宋体"/>
                <w:lang w:eastAsia="zh-CN"/>
              </w:rPr>
              <w:t>了。</w:t>
            </w:r>
          </w:p>
        </w:tc>
      </w:tr>
      <w:tr w14:paraId="127B7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FC0F15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294. Get around</w:t>
            </w:r>
          </w:p>
        </w:tc>
        <w:tc>
          <w:tcPr>
            <w:tcW w:w="1985" w:type="dxa"/>
            <w:shd w:val="clear" w:color="auto" w:fill="auto"/>
          </w:tcPr>
          <w:p w14:paraId="17F88D7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传</w:t>
            </w:r>
            <w:r>
              <w:rPr>
                <w:rFonts w:ascii="宋体" w:hAnsi="宋体" w:eastAsia="宋体"/>
              </w:rPr>
              <w:t>开</w:t>
            </w:r>
          </w:p>
        </w:tc>
        <w:tc>
          <w:tcPr>
            <w:tcW w:w="4536" w:type="dxa"/>
            <w:shd w:val="clear" w:color="auto" w:fill="auto"/>
          </w:tcPr>
          <w:p w14:paraId="2E958173">
            <w:pPr>
              <w:adjustRightInd w:val="0"/>
              <w:snapToGrid w:val="0"/>
              <w:spacing w:after="0" w:line="480" w:lineRule="auto"/>
              <w:jc w:val="both"/>
            </w:pPr>
            <w:r>
              <w:t>Word got around that she was leaving the company.</w:t>
            </w:r>
          </w:p>
          <w:p w14:paraId="35582B2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消息</w:t>
            </w:r>
            <w:r>
              <w:rPr>
                <w:rFonts w:hint="eastAsia" w:ascii="宋体" w:hAnsi="宋体" w:eastAsia="宋体" w:cs="微软雅黑"/>
                <w:lang w:eastAsia="zh-CN"/>
              </w:rPr>
              <w:t>传</w:t>
            </w:r>
            <w:r>
              <w:rPr>
                <w:rFonts w:ascii="宋体" w:hAnsi="宋体" w:eastAsia="宋体"/>
                <w:lang w:eastAsia="zh-CN"/>
              </w:rPr>
              <w:t>开了她将离开公司。</w:t>
            </w:r>
          </w:p>
        </w:tc>
      </w:tr>
      <w:tr w14:paraId="39EAE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5C9412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295. Go over</w:t>
            </w:r>
          </w:p>
        </w:tc>
        <w:tc>
          <w:tcPr>
            <w:tcW w:w="1985" w:type="dxa"/>
            <w:shd w:val="clear" w:color="auto" w:fill="auto"/>
          </w:tcPr>
          <w:p w14:paraId="34D5396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复</w:t>
            </w:r>
            <w:r>
              <w:rPr>
                <w:rFonts w:hint="eastAsia" w:ascii="宋体" w:hAnsi="宋体" w:eastAsia="宋体" w:cs="微软雅黑"/>
              </w:rPr>
              <w:t>习</w:t>
            </w:r>
          </w:p>
        </w:tc>
        <w:tc>
          <w:tcPr>
            <w:tcW w:w="4536" w:type="dxa"/>
            <w:shd w:val="clear" w:color="auto" w:fill="auto"/>
          </w:tcPr>
          <w:p w14:paraId="7524550F">
            <w:pPr>
              <w:adjustRightInd w:val="0"/>
              <w:snapToGrid w:val="0"/>
              <w:spacing w:after="0" w:line="480" w:lineRule="auto"/>
              <w:jc w:val="both"/>
            </w:pPr>
            <w:r>
              <w:t>Let’s go over the details again.</w:t>
            </w:r>
          </w:p>
          <w:p w14:paraId="7308F6A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再复</w:t>
            </w:r>
            <w:r>
              <w:rPr>
                <w:rFonts w:hint="eastAsia" w:ascii="宋体" w:hAnsi="宋体" w:eastAsia="宋体" w:cs="微软雅黑"/>
                <w:lang w:eastAsia="zh-CN"/>
              </w:rPr>
              <w:t>习</w:t>
            </w:r>
            <w:r>
              <w:rPr>
                <w:rFonts w:ascii="宋体" w:hAnsi="宋体" w:eastAsia="宋体"/>
                <w:lang w:eastAsia="zh-CN"/>
              </w:rPr>
              <w:t>一下</w:t>
            </w:r>
            <w:r>
              <w:rPr>
                <w:rFonts w:hint="eastAsia" w:ascii="宋体" w:hAnsi="宋体" w:eastAsia="宋体" w:cs="微软雅黑"/>
                <w:lang w:eastAsia="zh-CN"/>
              </w:rPr>
              <w:t>细节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54D78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4DD1C5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296. Face up to</w:t>
            </w:r>
          </w:p>
        </w:tc>
        <w:tc>
          <w:tcPr>
            <w:tcW w:w="1985" w:type="dxa"/>
            <w:shd w:val="clear" w:color="auto" w:fill="auto"/>
          </w:tcPr>
          <w:p w14:paraId="319432E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面</w:t>
            </w:r>
            <w:r>
              <w:rPr>
                <w:rFonts w:hint="eastAsia" w:ascii="宋体" w:hAnsi="宋体" w:eastAsia="宋体" w:cs="微软雅黑"/>
              </w:rPr>
              <w:t>对</w:t>
            </w:r>
          </w:p>
        </w:tc>
        <w:tc>
          <w:tcPr>
            <w:tcW w:w="4536" w:type="dxa"/>
            <w:shd w:val="clear" w:color="auto" w:fill="auto"/>
          </w:tcPr>
          <w:p w14:paraId="592B5EC6">
            <w:pPr>
              <w:adjustRightInd w:val="0"/>
              <w:snapToGrid w:val="0"/>
              <w:spacing w:after="0" w:line="480" w:lineRule="auto"/>
              <w:jc w:val="both"/>
            </w:pPr>
            <w:r>
              <w:t>You need to face up to your responsibilities.</w:t>
            </w:r>
          </w:p>
          <w:p w14:paraId="1D72B6B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你需要面</w:t>
            </w:r>
            <w:r>
              <w:rPr>
                <w:rFonts w:hint="eastAsia" w:ascii="宋体" w:hAnsi="宋体" w:eastAsia="宋体" w:cs="微软雅黑"/>
                <w:lang w:eastAsia="zh-CN"/>
              </w:rPr>
              <w:t>对</w:t>
            </w:r>
            <w:r>
              <w:rPr>
                <w:rFonts w:ascii="宋体" w:hAnsi="宋体" w:eastAsia="宋体"/>
                <w:lang w:eastAsia="zh-CN"/>
              </w:rPr>
              <w:t>你的</w:t>
            </w:r>
            <w:r>
              <w:rPr>
                <w:rFonts w:hint="eastAsia" w:ascii="宋体" w:hAnsi="宋体" w:eastAsia="宋体" w:cs="微软雅黑"/>
                <w:lang w:eastAsia="zh-CN"/>
              </w:rPr>
              <w:t>责</w:t>
            </w:r>
            <w:r>
              <w:rPr>
                <w:rFonts w:ascii="宋体" w:hAnsi="宋体" w:eastAsia="宋体"/>
                <w:lang w:eastAsia="zh-CN"/>
              </w:rPr>
              <w:t>任。</w:t>
            </w:r>
          </w:p>
        </w:tc>
      </w:tr>
      <w:tr w14:paraId="0A9B2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ACF941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297. Go in for</w:t>
            </w:r>
          </w:p>
        </w:tc>
        <w:tc>
          <w:tcPr>
            <w:tcW w:w="1985" w:type="dxa"/>
            <w:shd w:val="clear" w:color="auto" w:fill="auto"/>
          </w:tcPr>
          <w:p w14:paraId="3870E1D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参加</w:t>
            </w:r>
          </w:p>
        </w:tc>
        <w:tc>
          <w:tcPr>
            <w:tcW w:w="4536" w:type="dxa"/>
            <w:shd w:val="clear" w:color="auto" w:fill="auto"/>
          </w:tcPr>
          <w:p w14:paraId="0FCE5592">
            <w:pPr>
              <w:adjustRightInd w:val="0"/>
              <w:snapToGrid w:val="0"/>
              <w:spacing w:after="0" w:line="480" w:lineRule="auto"/>
              <w:jc w:val="both"/>
            </w:pPr>
            <w:r>
              <w:t>She decided to go in for the competition.</w:t>
            </w:r>
          </w:p>
          <w:p w14:paraId="5D93CFE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她决定参加比</w:t>
            </w:r>
            <w:r>
              <w:rPr>
                <w:rFonts w:hint="eastAsia" w:ascii="宋体" w:hAnsi="宋体" w:eastAsia="宋体" w:cs="微软雅黑"/>
              </w:rPr>
              <w:t>赛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32D39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CB9AF1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298. Hang out with</w:t>
            </w:r>
          </w:p>
        </w:tc>
        <w:tc>
          <w:tcPr>
            <w:tcW w:w="1985" w:type="dxa"/>
            <w:shd w:val="clear" w:color="auto" w:fill="auto"/>
          </w:tcPr>
          <w:p w14:paraId="7A7DE41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和...</w:t>
            </w:r>
            <w:r>
              <w:rPr>
                <w:rFonts w:hint="eastAsia" w:ascii="宋体" w:hAnsi="宋体" w:eastAsia="宋体" w:cs="微软雅黑"/>
              </w:rPr>
              <w:t>闲</w:t>
            </w:r>
            <w:r>
              <w:rPr>
                <w:rFonts w:ascii="宋体" w:hAnsi="宋体" w:eastAsia="宋体"/>
              </w:rPr>
              <w:t>逛</w:t>
            </w:r>
          </w:p>
        </w:tc>
        <w:tc>
          <w:tcPr>
            <w:tcW w:w="4536" w:type="dxa"/>
            <w:shd w:val="clear" w:color="auto" w:fill="auto"/>
          </w:tcPr>
          <w:p w14:paraId="30A2516B">
            <w:pPr>
              <w:adjustRightInd w:val="0"/>
              <w:snapToGrid w:val="0"/>
              <w:spacing w:after="0" w:line="480" w:lineRule="auto"/>
              <w:jc w:val="both"/>
            </w:pPr>
            <w:r>
              <w:t>He likes to hang out with his friends after school.</w:t>
            </w:r>
          </w:p>
          <w:p w14:paraId="4AA4E43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他喜</w:t>
            </w:r>
            <w:r>
              <w:rPr>
                <w:rFonts w:hint="eastAsia" w:ascii="宋体" w:hAnsi="宋体" w:eastAsia="宋体" w:cs="微软雅黑"/>
                <w:lang w:eastAsia="zh-CN"/>
              </w:rPr>
              <w:t>欢</w:t>
            </w:r>
            <w:r>
              <w:rPr>
                <w:rFonts w:ascii="宋体" w:hAnsi="宋体" w:eastAsia="宋体"/>
                <w:lang w:eastAsia="zh-CN"/>
              </w:rPr>
              <w:t>和朋友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放学后</w:t>
            </w:r>
            <w:r>
              <w:rPr>
                <w:rFonts w:hint="eastAsia" w:ascii="宋体" w:hAnsi="宋体" w:eastAsia="宋体" w:cs="微软雅黑"/>
                <w:lang w:eastAsia="zh-CN"/>
              </w:rPr>
              <w:t>闲</w:t>
            </w:r>
            <w:r>
              <w:rPr>
                <w:rFonts w:ascii="宋体" w:hAnsi="宋体" w:eastAsia="宋体"/>
                <w:lang w:eastAsia="zh-CN"/>
              </w:rPr>
              <w:t>逛。</w:t>
            </w:r>
          </w:p>
        </w:tc>
      </w:tr>
      <w:tr w14:paraId="6E8DE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B51AFF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299. Stand up to</w:t>
            </w:r>
          </w:p>
        </w:tc>
        <w:tc>
          <w:tcPr>
            <w:tcW w:w="1985" w:type="dxa"/>
            <w:shd w:val="clear" w:color="auto" w:fill="auto"/>
          </w:tcPr>
          <w:p w14:paraId="07D8E8E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勇敢面</w:t>
            </w:r>
            <w:r>
              <w:rPr>
                <w:rFonts w:hint="eastAsia" w:ascii="宋体" w:hAnsi="宋体" w:eastAsia="宋体" w:cs="微软雅黑"/>
              </w:rPr>
              <w:t>对</w:t>
            </w:r>
          </w:p>
        </w:tc>
        <w:tc>
          <w:tcPr>
            <w:tcW w:w="4536" w:type="dxa"/>
            <w:shd w:val="clear" w:color="auto" w:fill="auto"/>
          </w:tcPr>
          <w:p w14:paraId="3AC3D894">
            <w:pPr>
              <w:adjustRightInd w:val="0"/>
              <w:snapToGrid w:val="0"/>
              <w:spacing w:after="0" w:line="480" w:lineRule="auto"/>
              <w:jc w:val="both"/>
            </w:pPr>
            <w:r>
              <w:t>He stood up to the bully at school.</w:t>
            </w:r>
          </w:p>
          <w:p w14:paraId="276BD31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他勇敢地面</w:t>
            </w:r>
            <w:r>
              <w:rPr>
                <w:rFonts w:hint="eastAsia" w:ascii="宋体" w:hAnsi="宋体" w:eastAsia="宋体" w:cs="微软雅黑"/>
                <w:lang w:eastAsia="zh-CN"/>
              </w:rPr>
              <w:t>对</w:t>
            </w:r>
            <w:r>
              <w:rPr>
                <w:rFonts w:ascii="宋体" w:hAnsi="宋体" w:eastAsia="宋体"/>
                <w:lang w:eastAsia="zh-CN"/>
              </w:rPr>
              <w:t>学校的</w:t>
            </w:r>
            <w:r>
              <w:rPr>
                <w:rFonts w:hint="eastAsia" w:ascii="宋体" w:hAnsi="宋体" w:eastAsia="宋体" w:cs="微软雅黑"/>
                <w:lang w:eastAsia="zh-CN"/>
              </w:rPr>
              <w:t>恶</w:t>
            </w:r>
            <w:r>
              <w:rPr>
                <w:rFonts w:ascii="宋体" w:hAnsi="宋体" w:eastAsia="宋体"/>
                <w:lang w:eastAsia="zh-CN"/>
              </w:rPr>
              <w:t>霸。</w:t>
            </w:r>
          </w:p>
        </w:tc>
      </w:tr>
      <w:tr w14:paraId="7A20C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4B50DF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300. Add up</w:t>
            </w:r>
          </w:p>
        </w:tc>
        <w:tc>
          <w:tcPr>
            <w:tcW w:w="1985" w:type="dxa"/>
            <w:shd w:val="clear" w:color="auto" w:fill="auto"/>
          </w:tcPr>
          <w:p w14:paraId="40E65EC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合乎情理</w:t>
            </w:r>
          </w:p>
        </w:tc>
        <w:tc>
          <w:tcPr>
            <w:tcW w:w="4536" w:type="dxa"/>
            <w:shd w:val="clear" w:color="auto" w:fill="auto"/>
          </w:tcPr>
          <w:p w14:paraId="623169A8">
            <w:pPr>
              <w:adjustRightInd w:val="0"/>
              <w:snapToGrid w:val="0"/>
              <w:spacing w:after="0" w:line="480" w:lineRule="auto"/>
              <w:jc w:val="both"/>
            </w:pPr>
            <w:r>
              <w:t>His story doesn't add up.</w:t>
            </w:r>
          </w:p>
          <w:p w14:paraId="3EB7642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他的故事不合情理。</w:t>
            </w:r>
          </w:p>
          <w:p w14:paraId="60CED72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</w:p>
        </w:tc>
      </w:tr>
      <w:tr w14:paraId="4704F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7265A3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301. Carry on with</w:t>
            </w:r>
          </w:p>
        </w:tc>
        <w:tc>
          <w:tcPr>
            <w:tcW w:w="1985" w:type="dxa"/>
            <w:shd w:val="clear" w:color="auto" w:fill="auto"/>
          </w:tcPr>
          <w:p w14:paraId="7560E3D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继续</w:t>
            </w:r>
          </w:p>
        </w:tc>
        <w:tc>
          <w:tcPr>
            <w:tcW w:w="4536" w:type="dxa"/>
            <w:shd w:val="clear" w:color="auto" w:fill="auto"/>
          </w:tcPr>
          <w:p w14:paraId="5A47E642">
            <w:pPr>
              <w:adjustRightInd w:val="0"/>
              <w:snapToGrid w:val="0"/>
              <w:spacing w:after="0" w:line="480" w:lineRule="auto"/>
              <w:jc w:val="both"/>
            </w:pPr>
            <w:r>
              <w:t>You should carry on with your work.</w:t>
            </w:r>
          </w:p>
          <w:p w14:paraId="2111E82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你</w:t>
            </w:r>
            <w:r>
              <w:rPr>
                <w:rFonts w:hint="eastAsia" w:ascii="宋体" w:hAnsi="宋体" w:eastAsia="宋体" w:cs="微软雅黑"/>
                <w:lang w:eastAsia="zh-CN"/>
              </w:rPr>
              <w:t>应该继续</w:t>
            </w:r>
            <w:r>
              <w:rPr>
                <w:rFonts w:ascii="宋体" w:hAnsi="宋体" w:eastAsia="宋体"/>
                <w:lang w:eastAsia="zh-CN"/>
              </w:rPr>
              <w:t>你的工作。</w:t>
            </w:r>
          </w:p>
        </w:tc>
      </w:tr>
      <w:tr w14:paraId="629D5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4DF37A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302. Draw in</w:t>
            </w:r>
          </w:p>
        </w:tc>
        <w:tc>
          <w:tcPr>
            <w:tcW w:w="1985" w:type="dxa"/>
            <w:shd w:val="clear" w:color="auto" w:fill="auto"/>
          </w:tcPr>
          <w:p w14:paraId="2266FDD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吸引</w:t>
            </w:r>
          </w:p>
        </w:tc>
        <w:tc>
          <w:tcPr>
            <w:tcW w:w="4536" w:type="dxa"/>
            <w:shd w:val="clear" w:color="auto" w:fill="auto"/>
          </w:tcPr>
          <w:p w14:paraId="07FB3E42">
            <w:pPr>
              <w:adjustRightInd w:val="0"/>
              <w:snapToGrid w:val="0"/>
              <w:spacing w:after="0" w:line="480" w:lineRule="auto"/>
              <w:jc w:val="both"/>
            </w:pPr>
            <w:r>
              <w:t>The movie drew in large crowds.</w:t>
            </w:r>
          </w:p>
          <w:p w14:paraId="642460A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部</w:t>
            </w:r>
            <w:r>
              <w:rPr>
                <w:rFonts w:hint="eastAsia" w:ascii="宋体" w:hAnsi="宋体" w:eastAsia="宋体" w:cs="微软雅黑"/>
                <w:lang w:eastAsia="zh-CN"/>
              </w:rPr>
              <w:t>电</w:t>
            </w:r>
            <w:r>
              <w:rPr>
                <w:rFonts w:ascii="宋体" w:hAnsi="宋体" w:eastAsia="宋体"/>
                <w:lang w:eastAsia="zh-CN"/>
              </w:rPr>
              <w:t>影吸引了大量</w:t>
            </w:r>
            <w:r>
              <w:rPr>
                <w:rFonts w:hint="eastAsia" w:ascii="宋体" w:hAnsi="宋体" w:eastAsia="宋体" w:cs="微软雅黑"/>
                <w:lang w:eastAsia="zh-CN"/>
              </w:rPr>
              <w:t>观</w:t>
            </w:r>
            <w:r>
              <w:rPr>
                <w:rFonts w:ascii="宋体" w:hAnsi="宋体" w:eastAsia="宋体"/>
                <w:lang w:eastAsia="zh-CN"/>
              </w:rPr>
              <w:t>众。</w:t>
            </w:r>
          </w:p>
        </w:tc>
      </w:tr>
      <w:tr w14:paraId="6FE1D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85A920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303. Give out</w:t>
            </w:r>
          </w:p>
        </w:tc>
        <w:tc>
          <w:tcPr>
            <w:tcW w:w="1985" w:type="dxa"/>
            <w:shd w:val="clear" w:color="auto" w:fill="auto"/>
          </w:tcPr>
          <w:p w14:paraId="55A020D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分</w:t>
            </w:r>
            <w:r>
              <w:rPr>
                <w:rFonts w:hint="eastAsia" w:ascii="宋体" w:hAnsi="宋体" w:eastAsia="宋体" w:cs="微软雅黑"/>
              </w:rPr>
              <w:t>发</w:t>
            </w:r>
          </w:p>
        </w:tc>
        <w:tc>
          <w:tcPr>
            <w:tcW w:w="4536" w:type="dxa"/>
            <w:shd w:val="clear" w:color="auto" w:fill="auto"/>
          </w:tcPr>
          <w:p w14:paraId="63DC2CA0">
            <w:pPr>
              <w:adjustRightInd w:val="0"/>
              <w:snapToGrid w:val="0"/>
              <w:spacing w:after="0" w:line="480" w:lineRule="auto"/>
              <w:jc w:val="both"/>
            </w:pPr>
            <w:r>
              <w:t>They gave out free samples at the store.</w:t>
            </w:r>
          </w:p>
          <w:p w14:paraId="7B18578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在商店里分</w:t>
            </w:r>
            <w:r>
              <w:rPr>
                <w:rFonts w:hint="eastAsia" w:ascii="宋体" w:hAnsi="宋体" w:eastAsia="宋体" w:cs="微软雅黑"/>
                <w:lang w:eastAsia="zh-CN"/>
              </w:rPr>
              <w:t>发</w:t>
            </w:r>
            <w:r>
              <w:rPr>
                <w:rFonts w:ascii="宋体" w:hAnsi="宋体" w:eastAsia="宋体"/>
                <w:lang w:eastAsia="zh-CN"/>
              </w:rPr>
              <w:t>免</w:t>
            </w:r>
            <w:r>
              <w:rPr>
                <w:rFonts w:hint="eastAsia" w:ascii="宋体" w:hAnsi="宋体" w:eastAsia="宋体" w:cs="微软雅黑"/>
                <w:lang w:eastAsia="zh-CN"/>
              </w:rPr>
              <w:t>费样</w:t>
            </w:r>
            <w:r>
              <w:rPr>
                <w:rFonts w:ascii="宋体" w:hAnsi="宋体" w:eastAsia="宋体"/>
                <w:lang w:eastAsia="zh-CN"/>
              </w:rPr>
              <w:t>品。</w:t>
            </w:r>
          </w:p>
        </w:tc>
      </w:tr>
      <w:tr w14:paraId="71CFB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728ABE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304. Lay into</w:t>
            </w:r>
          </w:p>
        </w:tc>
        <w:tc>
          <w:tcPr>
            <w:tcW w:w="1985" w:type="dxa"/>
            <w:shd w:val="clear" w:color="auto" w:fill="auto"/>
          </w:tcPr>
          <w:p w14:paraId="7E58808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痛</w:t>
            </w:r>
            <w:r>
              <w:rPr>
                <w:rFonts w:hint="eastAsia" w:ascii="宋体" w:hAnsi="宋体" w:eastAsia="宋体" w:cs="微软雅黑"/>
              </w:rPr>
              <w:t>骂</w:t>
            </w:r>
          </w:p>
        </w:tc>
        <w:tc>
          <w:tcPr>
            <w:tcW w:w="4536" w:type="dxa"/>
            <w:shd w:val="clear" w:color="auto" w:fill="auto"/>
          </w:tcPr>
          <w:p w14:paraId="0899EABE">
            <w:pPr>
              <w:adjustRightInd w:val="0"/>
              <w:snapToGrid w:val="0"/>
              <w:spacing w:after="0" w:line="480" w:lineRule="auto"/>
              <w:jc w:val="both"/>
            </w:pPr>
            <w:r>
              <w:t>She laid into him for being late.</w:t>
            </w:r>
          </w:p>
          <w:p w14:paraId="2447CEA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她痛</w:t>
            </w:r>
            <w:r>
              <w:rPr>
                <w:rFonts w:hint="eastAsia" w:ascii="宋体" w:hAnsi="宋体" w:eastAsia="宋体" w:cs="微软雅黑"/>
                <w:lang w:eastAsia="zh-CN"/>
              </w:rPr>
              <w:t>骂</w:t>
            </w:r>
            <w:r>
              <w:rPr>
                <w:rFonts w:ascii="宋体" w:hAnsi="宋体" w:eastAsia="宋体"/>
                <w:lang w:eastAsia="zh-CN"/>
              </w:rPr>
              <w:t>他因</w:t>
            </w:r>
            <w:r>
              <w:rPr>
                <w:rFonts w:hint="eastAsia" w:ascii="宋体" w:hAnsi="宋体" w:eastAsia="宋体" w:cs="微软雅黑"/>
                <w:lang w:eastAsia="zh-CN"/>
              </w:rPr>
              <w:t>为</w:t>
            </w: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迟</w:t>
            </w:r>
            <w:r>
              <w:rPr>
                <w:rFonts w:ascii="宋体" w:hAnsi="宋体" w:eastAsia="宋体"/>
                <w:lang w:eastAsia="zh-CN"/>
              </w:rPr>
              <w:t>到。</w:t>
            </w:r>
          </w:p>
        </w:tc>
      </w:tr>
      <w:tr w14:paraId="0E5CC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7A7F5C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305. Run through</w:t>
            </w:r>
          </w:p>
        </w:tc>
        <w:tc>
          <w:tcPr>
            <w:tcW w:w="1985" w:type="dxa"/>
            <w:shd w:val="clear" w:color="auto" w:fill="auto"/>
          </w:tcPr>
          <w:p w14:paraId="118C144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迅速</w:t>
            </w:r>
            <w:r>
              <w:rPr>
                <w:rFonts w:hint="eastAsia" w:ascii="宋体" w:hAnsi="宋体" w:eastAsia="宋体" w:cs="微软雅黑"/>
              </w:rPr>
              <w:t>浏览</w:t>
            </w:r>
          </w:p>
        </w:tc>
        <w:tc>
          <w:tcPr>
            <w:tcW w:w="4536" w:type="dxa"/>
            <w:shd w:val="clear" w:color="auto" w:fill="auto"/>
          </w:tcPr>
          <w:p w14:paraId="3C4C803A">
            <w:pPr>
              <w:adjustRightInd w:val="0"/>
              <w:snapToGrid w:val="0"/>
              <w:spacing w:after="0" w:line="480" w:lineRule="auto"/>
              <w:jc w:val="both"/>
            </w:pPr>
            <w:r>
              <w:t>Let's run through the list one more time.</w:t>
            </w:r>
          </w:p>
          <w:p w14:paraId="45F2CAD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再快速</w:t>
            </w:r>
            <w:r>
              <w:rPr>
                <w:rFonts w:hint="eastAsia" w:ascii="宋体" w:hAnsi="宋体" w:eastAsia="宋体" w:cs="微软雅黑"/>
                <w:lang w:eastAsia="zh-CN"/>
              </w:rPr>
              <w:t>浏览</w:t>
            </w:r>
            <w:r>
              <w:rPr>
                <w:rFonts w:ascii="宋体" w:hAnsi="宋体" w:eastAsia="宋体"/>
                <w:lang w:eastAsia="zh-CN"/>
              </w:rPr>
              <w:t>一遍清</w:t>
            </w:r>
            <w:r>
              <w:rPr>
                <w:rFonts w:hint="eastAsia" w:ascii="宋体" w:hAnsi="宋体" w:eastAsia="宋体" w:cs="微软雅黑"/>
                <w:lang w:eastAsia="zh-CN"/>
              </w:rPr>
              <w:t>单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6C8A5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8160FA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306. Set out</w:t>
            </w:r>
          </w:p>
        </w:tc>
        <w:tc>
          <w:tcPr>
            <w:tcW w:w="1985" w:type="dxa"/>
            <w:shd w:val="clear" w:color="auto" w:fill="auto"/>
          </w:tcPr>
          <w:p w14:paraId="21621CB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出</w:t>
            </w:r>
            <w:r>
              <w:rPr>
                <w:rFonts w:hint="eastAsia" w:ascii="宋体" w:hAnsi="宋体" w:eastAsia="宋体" w:cs="微软雅黑"/>
              </w:rPr>
              <w:t>发</w:t>
            </w:r>
          </w:p>
        </w:tc>
        <w:tc>
          <w:tcPr>
            <w:tcW w:w="4536" w:type="dxa"/>
            <w:shd w:val="clear" w:color="auto" w:fill="auto"/>
          </w:tcPr>
          <w:p w14:paraId="1F036814">
            <w:pPr>
              <w:adjustRightInd w:val="0"/>
              <w:snapToGrid w:val="0"/>
              <w:spacing w:after="0" w:line="480" w:lineRule="auto"/>
              <w:jc w:val="both"/>
            </w:pPr>
            <w:r>
              <w:t>They set out early in the morning.</w:t>
            </w:r>
          </w:p>
          <w:p w14:paraId="4BF40C5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</w:t>
            </w:r>
            <w:r>
              <w:rPr>
                <w:rFonts w:hint="eastAsia" w:ascii="宋体" w:hAnsi="宋体" w:eastAsia="宋体" w:cs="微软雅黑"/>
              </w:rPr>
              <w:t>们</w:t>
            </w:r>
            <w:r>
              <w:rPr>
                <w:rFonts w:ascii="宋体" w:hAnsi="宋体" w:eastAsia="宋体"/>
              </w:rPr>
              <w:t>一大早出</w:t>
            </w:r>
            <w:r>
              <w:rPr>
                <w:rFonts w:hint="eastAsia" w:ascii="宋体" w:hAnsi="宋体" w:eastAsia="宋体" w:cs="微软雅黑"/>
              </w:rPr>
              <w:t>发</w:t>
            </w:r>
            <w:r>
              <w:rPr>
                <w:rFonts w:ascii="宋体" w:hAnsi="宋体" w:eastAsia="宋体"/>
              </w:rPr>
              <w:t>了。</w:t>
            </w:r>
          </w:p>
        </w:tc>
      </w:tr>
      <w:tr w14:paraId="50B04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1FDE41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307. Sort through</w:t>
            </w:r>
          </w:p>
        </w:tc>
        <w:tc>
          <w:tcPr>
            <w:tcW w:w="1985" w:type="dxa"/>
            <w:shd w:val="clear" w:color="auto" w:fill="auto"/>
          </w:tcPr>
          <w:p w14:paraId="5423233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整理</w:t>
            </w:r>
          </w:p>
        </w:tc>
        <w:tc>
          <w:tcPr>
            <w:tcW w:w="4536" w:type="dxa"/>
            <w:shd w:val="clear" w:color="auto" w:fill="auto"/>
          </w:tcPr>
          <w:p w14:paraId="49E6353F">
            <w:pPr>
              <w:adjustRightInd w:val="0"/>
              <w:snapToGrid w:val="0"/>
              <w:spacing w:after="0" w:line="480" w:lineRule="auto"/>
              <w:jc w:val="both"/>
            </w:pPr>
            <w:r>
              <w:t>We need to sort through these papers.</w:t>
            </w:r>
          </w:p>
          <w:p w14:paraId="630BA47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需要整理</w:t>
            </w: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些文件。</w:t>
            </w:r>
          </w:p>
        </w:tc>
      </w:tr>
      <w:tr w14:paraId="2DD6C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6DD400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308. Cheer up</w:t>
            </w:r>
          </w:p>
        </w:tc>
        <w:tc>
          <w:tcPr>
            <w:tcW w:w="1985" w:type="dxa"/>
            <w:shd w:val="clear" w:color="auto" w:fill="auto"/>
          </w:tcPr>
          <w:p w14:paraId="40EE87C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振作起来</w:t>
            </w:r>
          </w:p>
        </w:tc>
        <w:tc>
          <w:tcPr>
            <w:tcW w:w="4536" w:type="dxa"/>
            <w:shd w:val="clear" w:color="auto" w:fill="auto"/>
          </w:tcPr>
          <w:p w14:paraId="2E81E0E1">
            <w:pPr>
              <w:adjustRightInd w:val="0"/>
              <w:snapToGrid w:val="0"/>
              <w:spacing w:after="0" w:line="480" w:lineRule="auto"/>
              <w:jc w:val="both"/>
            </w:pPr>
            <w:r>
              <w:t>Cheer up! Things will get better.</w:t>
            </w:r>
          </w:p>
          <w:p w14:paraId="19DC272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振作起来！事情会好</w:t>
            </w:r>
            <w:r>
              <w:rPr>
                <w:rFonts w:hint="eastAsia" w:ascii="宋体" w:hAnsi="宋体" w:eastAsia="宋体" w:cs="微软雅黑"/>
                <w:lang w:eastAsia="zh-CN"/>
              </w:rPr>
              <w:t>转</w:t>
            </w:r>
            <w:r>
              <w:rPr>
                <w:rFonts w:ascii="宋体" w:hAnsi="宋体" w:eastAsia="宋体"/>
                <w:lang w:eastAsia="zh-CN"/>
              </w:rPr>
              <w:t>的。</w:t>
            </w:r>
          </w:p>
        </w:tc>
      </w:tr>
      <w:tr w14:paraId="108E3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31DD31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309. Clear out</w:t>
            </w:r>
          </w:p>
        </w:tc>
        <w:tc>
          <w:tcPr>
            <w:tcW w:w="1985" w:type="dxa"/>
            <w:shd w:val="clear" w:color="auto" w:fill="auto"/>
          </w:tcPr>
          <w:p w14:paraId="4A38BE6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清理</w:t>
            </w:r>
          </w:p>
        </w:tc>
        <w:tc>
          <w:tcPr>
            <w:tcW w:w="4536" w:type="dxa"/>
            <w:shd w:val="clear" w:color="auto" w:fill="auto"/>
          </w:tcPr>
          <w:p w14:paraId="70877B0B">
            <w:pPr>
              <w:adjustRightInd w:val="0"/>
              <w:snapToGrid w:val="0"/>
              <w:spacing w:after="0" w:line="480" w:lineRule="auto"/>
              <w:jc w:val="both"/>
            </w:pPr>
            <w:r>
              <w:t>We need to clear out the attic.</w:t>
            </w:r>
          </w:p>
          <w:p w14:paraId="7DED381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我</w:t>
            </w:r>
            <w:r>
              <w:rPr>
                <w:rFonts w:hint="eastAsia" w:ascii="宋体" w:hAnsi="宋体" w:eastAsia="宋体" w:cs="微软雅黑"/>
              </w:rPr>
              <w:t>们</w:t>
            </w:r>
            <w:r>
              <w:rPr>
                <w:rFonts w:ascii="宋体" w:hAnsi="宋体" w:eastAsia="宋体"/>
              </w:rPr>
              <w:t>需要清理</w:t>
            </w:r>
            <w:r>
              <w:rPr>
                <w:rFonts w:hint="eastAsia" w:ascii="宋体" w:hAnsi="宋体" w:eastAsia="宋体" w:cs="微软雅黑"/>
              </w:rPr>
              <w:t>阁</w:t>
            </w:r>
            <w:r>
              <w:rPr>
                <w:rFonts w:ascii="宋体" w:hAnsi="宋体" w:eastAsia="宋体"/>
              </w:rPr>
              <w:t>楼。</w:t>
            </w:r>
          </w:p>
        </w:tc>
      </w:tr>
      <w:tr w14:paraId="78FC5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9EBB18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310. Fill up</w:t>
            </w:r>
          </w:p>
        </w:tc>
        <w:tc>
          <w:tcPr>
            <w:tcW w:w="1985" w:type="dxa"/>
            <w:shd w:val="clear" w:color="auto" w:fill="auto"/>
          </w:tcPr>
          <w:p w14:paraId="2207691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装</w:t>
            </w:r>
            <w:r>
              <w:rPr>
                <w:rFonts w:hint="eastAsia" w:ascii="宋体" w:hAnsi="宋体" w:eastAsia="宋体" w:cs="微软雅黑"/>
              </w:rPr>
              <w:t>满</w:t>
            </w:r>
          </w:p>
        </w:tc>
        <w:tc>
          <w:tcPr>
            <w:tcW w:w="4536" w:type="dxa"/>
            <w:shd w:val="clear" w:color="auto" w:fill="auto"/>
          </w:tcPr>
          <w:p w14:paraId="0328F934">
            <w:pPr>
              <w:adjustRightInd w:val="0"/>
              <w:snapToGrid w:val="0"/>
              <w:spacing w:after="0" w:line="480" w:lineRule="auto"/>
              <w:jc w:val="both"/>
            </w:pPr>
            <w:r>
              <w:t>He filled up the tank with gasoline.</w:t>
            </w:r>
          </w:p>
          <w:p w14:paraId="1158067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他把油箱加</w:t>
            </w:r>
            <w:r>
              <w:rPr>
                <w:rFonts w:hint="eastAsia" w:ascii="宋体" w:hAnsi="宋体" w:eastAsia="宋体" w:cs="微软雅黑"/>
                <w:lang w:eastAsia="zh-CN"/>
              </w:rPr>
              <w:t>满</w:t>
            </w:r>
            <w:r>
              <w:rPr>
                <w:rFonts w:ascii="宋体" w:hAnsi="宋体" w:eastAsia="宋体"/>
                <w:lang w:eastAsia="zh-CN"/>
              </w:rPr>
              <w:t>了汽油。</w:t>
            </w:r>
          </w:p>
        </w:tc>
      </w:tr>
      <w:tr w14:paraId="0E6B7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4444D5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311. Move in</w:t>
            </w:r>
          </w:p>
        </w:tc>
        <w:tc>
          <w:tcPr>
            <w:tcW w:w="1985" w:type="dxa"/>
            <w:shd w:val="clear" w:color="auto" w:fill="auto"/>
          </w:tcPr>
          <w:p w14:paraId="4B57959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搬</w:t>
            </w:r>
            <w:r>
              <w:rPr>
                <w:rFonts w:hint="eastAsia" w:ascii="宋体" w:hAnsi="宋体" w:eastAsia="宋体" w:cs="微软雅黑"/>
              </w:rPr>
              <w:t>进</w:t>
            </w:r>
          </w:p>
        </w:tc>
        <w:tc>
          <w:tcPr>
            <w:tcW w:w="4536" w:type="dxa"/>
            <w:shd w:val="clear" w:color="auto" w:fill="auto"/>
          </w:tcPr>
          <w:p w14:paraId="2F0A974C">
            <w:pPr>
              <w:adjustRightInd w:val="0"/>
              <w:snapToGrid w:val="0"/>
              <w:spacing w:after="0" w:line="480" w:lineRule="auto"/>
              <w:jc w:val="both"/>
            </w:pPr>
            <w:r>
              <w:t>They moved into their new apartment.</w:t>
            </w:r>
          </w:p>
          <w:p w14:paraId="4246C8C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</w:t>
            </w:r>
            <w:r>
              <w:rPr>
                <w:rFonts w:hint="eastAsia" w:ascii="宋体" w:hAnsi="宋体" w:eastAsia="宋体" w:cs="微软雅黑"/>
              </w:rPr>
              <w:t>们</w:t>
            </w:r>
            <w:r>
              <w:rPr>
                <w:rFonts w:ascii="宋体" w:hAnsi="宋体" w:eastAsia="宋体"/>
              </w:rPr>
              <w:t>搬</w:t>
            </w:r>
            <w:r>
              <w:rPr>
                <w:rFonts w:hint="eastAsia" w:ascii="宋体" w:hAnsi="宋体" w:eastAsia="宋体" w:cs="微软雅黑"/>
              </w:rPr>
              <w:t>进</w:t>
            </w:r>
            <w:r>
              <w:rPr>
                <w:rFonts w:ascii="宋体" w:hAnsi="宋体" w:eastAsia="宋体"/>
              </w:rPr>
              <w:t>了新公寓。</w:t>
            </w:r>
          </w:p>
          <w:p w14:paraId="7A118D6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</w:p>
        </w:tc>
      </w:tr>
      <w:tr w14:paraId="7A5C6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D133A1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312. Put away</w:t>
            </w:r>
          </w:p>
        </w:tc>
        <w:tc>
          <w:tcPr>
            <w:tcW w:w="1985" w:type="dxa"/>
            <w:shd w:val="clear" w:color="auto" w:fill="auto"/>
          </w:tcPr>
          <w:p w14:paraId="75A82A9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收好</w:t>
            </w:r>
          </w:p>
        </w:tc>
        <w:tc>
          <w:tcPr>
            <w:tcW w:w="4536" w:type="dxa"/>
            <w:shd w:val="clear" w:color="auto" w:fill="auto"/>
          </w:tcPr>
          <w:p w14:paraId="282E397A">
            <w:pPr>
              <w:adjustRightInd w:val="0"/>
              <w:snapToGrid w:val="0"/>
              <w:spacing w:after="0" w:line="480" w:lineRule="auto"/>
              <w:jc w:val="both"/>
            </w:pPr>
            <w:r>
              <w:t>Please put away your toys.</w:t>
            </w:r>
          </w:p>
          <w:p w14:paraId="4F75EEF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请</w:t>
            </w:r>
            <w:r>
              <w:rPr>
                <w:rFonts w:ascii="宋体" w:hAnsi="宋体" w:eastAsia="宋体"/>
              </w:rPr>
              <w:t>把你的玩具收好。</w:t>
            </w:r>
          </w:p>
        </w:tc>
      </w:tr>
      <w:tr w14:paraId="018E8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6E326B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313. Rip off</w:t>
            </w:r>
          </w:p>
        </w:tc>
        <w:tc>
          <w:tcPr>
            <w:tcW w:w="1985" w:type="dxa"/>
            <w:shd w:val="clear" w:color="auto" w:fill="auto"/>
          </w:tcPr>
          <w:p w14:paraId="1352182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敲</w:t>
            </w:r>
            <w:r>
              <w:rPr>
                <w:rFonts w:hint="eastAsia" w:ascii="宋体" w:hAnsi="宋体" w:eastAsia="宋体" w:cs="微软雅黑"/>
              </w:rPr>
              <w:t>诈</w:t>
            </w:r>
          </w:p>
        </w:tc>
        <w:tc>
          <w:tcPr>
            <w:tcW w:w="4536" w:type="dxa"/>
            <w:shd w:val="clear" w:color="auto" w:fill="auto"/>
          </w:tcPr>
          <w:p w14:paraId="7404EA0B">
            <w:pPr>
              <w:adjustRightInd w:val="0"/>
              <w:snapToGrid w:val="0"/>
              <w:spacing w:after="0" w:line="480" w:lineRule="auto"/>
              <w:jc w:val="both"/>
            </w:pPr>
            <w:r>
              <w:t>That vendor ripped me off.</w:t>
            </w:r>
          </w:p>
          <w:p w14:paraId="4F761EF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那个小</w:t>
            </w:r>
            <w:r>
              <w:rPr>
                <w:rFonts w:hint="eastAsia" w:ascii="宋体" w:hAnsi="宋体" w:eastAsia="宋体" w:cs="微软雅黑"/>
              </w:rPr>
              <w:t>贩</w:t>
            </w:r>
            <w:r>
              <w:rPr>
                <w:rFonts w:ascii="宋体" w:hAnsi="宋体" w:eastAsia="宋体"/>
              </w:rPr>
              <w:t>敲</w:t>
            </w:r>
            <w:r>
              <w:rPr>
                <w:rFonts w:hint="eastAsia" w:ascii="宋体" w:hAnsi="宋体" w:eastAsia="宋体" w:cs="微软雅黑"/>
              </w:rPr>
              <w:t>诈</w:t>
            </w:r>
            <w:r>
              <w:rPr>
                <w:rFonts w:ascii="宋体" w:hAnsi="宋体" w:eastAsia="宋体"/>
              </w:rPr>
              <w:t>了我。</w:t>
            </w:r>
          </w:p>
        </w:tc>
      </w:tr>
      <w:tr w14:paraId="34AD88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407306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314. Speak out</w:t>
            </w:r>
          </w:p>
        </w:tc>
        <w:tc>
          <w:tcPr>
            <w:tcW w:w="1985" w:type="dxa"/>
            <w:shd w:val="clear" w:color="auto" w:fill="auto"/>
          </w:tcPr>
          <w:p w14:paraId="32D8775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公开</w:t>
            </w:r>
            <w:r>
              <w:rPr>
                <w:rFonts w:hint="eastAsia" w:ascii="宋体" w:hAnsi="宋体" w:eastAsia="宋体" w:cs="微软雅黑"/>
              </w:rPr>
              <w:t>发</w:t>
            </w:r>
            <w:r>
              <w:rPr>
                <w:rFonts w:ascii="宋体" w:hAnsi="宋体" w:eastAsia="宋体"/>
              </w:rPr>
              <w:t>表意</w:t>
            </w:r>
            <w:r>
              <w:rPr>
                <w:rFonts w:hint="eastAsia" w:ascii="宋体" w:hAnsi="宋体" w:eastAsia="宋体" w:cs="微软雅黑"/>
              </w:rPr>
              <w:t>见</w:t>
            </w:r>
          </w:p>
        </w:tc>
        <w:tc>
          <w:tcPr>
            <w:tcW w:w="4536" w:type="dxa"/>
            <w:shd w:val="clear" w:color="auto" w:fill="auto"/>
          </w:tcPr>
          <w:p w14:paraId="03F04C9A">
            <w:pPr>
              <w:adjustRightInd w:val="0"/>
              <w:snapToGrid w:val="0"/>
              <w:spacing w:after="0" w:line="480" w:lineRule="auto"/>
              <w:jc w:val="both"/>
            </w:pPr>
            <w:r>
              <w:t>She spoke out against the injustice.</w:t>
            </w:r>
          </w:p>
          <w:p w14:paraId="356667E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她公开反</w:t>
            </w:r>
            <w:r>
              <w:rPr>
                <w:rFonts w:hint="eastAsia" w:ascii="宋体" w:hAnsi="宋体" w:eastAsia="宋体" w:cs="微软雅黑"/>
                <w:lang w:eastAsia="zh-CN"/>
              </w:rPr>
              <w:t>对</w:t>
            </w:r>
            <w:r>
              <w:rPr>
                <w:rFonts w:ascii="宋体" w:hAnsi="宋体" w:eastAsia="宋体"/>
                <w:lang w:eastAsia="zh-CN"/>
              </w:rPr>
              <w:t>不公正行</w:t>
            </w:r>
            <w:r>
              <w:rPr>
                <w:rFonts w:hint="eastAsia" w:ascii="宋体" w:hAnsi="宋体" w:eastAsia="宋体" w:cs="微软雅黑"/>
                <w:lang w:eastAsia="zh-CN"/>
              </w:rPr>
              <w:t>为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E964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04C00B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315. Work around</w:t>
            </w:r>
          </w:p>
        </w:tc>
        <w:tc>
          <w:tcPr>
            <w:tcW w:w="1985" w:type="dxa"/>
            <w:shd w:val="clear" w:color="auto" w:fill="auto"/>
          </w:tcPr>
          <w:p w14:paraId="7EC4B5E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绕过</w:t>
            </w:r>
          </w:p>
        </w:tc>
        <w:tc>
          <w:tcPr>
            <w:tcW w:w="4536" w:type="dxa"/>
            <w:shd w:val="clear" w:color="auto" w:fill="auto"/>
          </w:tcPr>
          <w:p w14:paraId="2B4081C1">
            <w:pPr>
              <w:adjustRightInd w:val="0"/>
              <w:snapToGrid w:val="0"/>
              <w:spacing w:after="0" w:line="480" w:lineRule="auto"/>
              <w:jc w:val="both"/>
            </w:pPr>
            <w:r>
              <w:t>We need to work around this issue.</w:t>
            </w:r>
          </w:p>
          <w:p w14:paraId="5B82A8E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需要</w:t>
            </w:r>
            <w:r>
              <w:rPr>
                <w:rFonts w:hint="eastAsia" w:ascii="宋体" w:hAnsi="宋体" w:eastAsia="宋体" w:cs="微软雅黑"/>
                <w:lang w:eastAsia="zh-CN"/>
              </w:rPr>
              <w:t>绕过这</w:t>
            </w:r>
            <w:r>
              <w:rPr>
                <w:rFonts w:ascii="宋体" w:hAnsi="宋体" w:eastAsia="宋体"/>
                <w:lang w:eastAsia="zh-CN"/>
              </w:rPr>
              <w:t>个</w:t>
            </w:r>
            <w:r>
              <w:rPr>
                <w:rFonts w:hint="eastAsia" w:ascii="宋体" w:hAnsi="宋体" w:eastAsia="宋体" w:cs="微软雅黑"/>
                <w:lang w:eastAsia="zh-CN"/>
              </w:rPr>
              <w:t>问题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49AE8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591F02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316. Break up</w:t>
            </w:r>
          </w:p>
        </w:tc>
        <w:tc>
          <w:tcPr>
            <w:tcW w:w="1985" w:type="dxa"/>
            <w:shd w:val="clear" w:color="auto" w:fill="auto"/>
          </w:tcPr>
          <w:p w14:paraId="6AB736F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分手</w:t>
            </w:r>
          </w:p>
        </w:tc>
        <w:tc>
          <w:tcPr>
            <w:tcW w:w="4536" w:type="dxa"/>
            <w:shd w:val="clear" w:color="auto" w:fill="auto"/>
          </w:tcPr>
          <w:p w14:paraId="2482CD7D">
            <w:pPr>
              <w:adjustRightInd w:val="0"/>
              <w:snapToGrid w:val="0"/>
              <w:spacing w:after="0" w:line="480" w:lineRule="auto"/>
              <w:jc w:val="both"/>
            </w:pPr>
            <w:r>
              <w:t>They broke up after five years of dating.</w:t>
            </w:r>
          </w:p>
          <w:p w14:paraId="11C4E5B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在交往五年后分手了。</w:t>
            </w:r>
          </w:p>
        </w:tc>
      </w:tr>
      <w:tr w14:paraId="6845E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8027B9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317. Take down</w:t>
            </w:r>
          </w:p>
        </w:tc>
        <w:tc>
          <w:tcPr>
            <w:tcW w:w="1985" w:type="dxa"/>
            <w:shd w:val="clear" w:color="auto" w:fill="auto"/>
          </w:tcPr>
          <w:p w14:paraId="224BA4C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记</w:t>
            </w:r>
            <w:r>
              <w:rPr>
                <w:rFonts w:ascii="宋体" w:hAnsi="宋体" w:eastAsia="宋体"/>
              </w:rPr>
              <w:t>下</w:t>
            </w:r>
          </w:p>
        </w:tc>
        <w:tc>
          <w:tcPr>
            <w:tcW w:w="4536" w:type="dxa"/>
            <w:shd w:val="clear" w:color="auto" w:fill="auto"/>
          </w:tcPr>
          <w:p w14:paraId="70832C91">
            <w:pPr>
              <w:adjustRightInd w:val="0"/>
              <w:snapToGrid w:val="0"/>
              <w:spacing w:after="0" w:line="480" w:lineRule="auto"/>
              <w:jc w:val="both"/>
            </w:pPr>
            <w:r>
              <w:t>She took down the important notes.</w:t>
            </w:r>
          </w:p>
          <w:p w14:paraId="4AFD08C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记</w:t>
            </w:r>
            <w:r>
              <w:rPr>
                <w:rFonts w:ascii="宋体" w:hAnsi="宋体" w:eastAsia="宋体"/>
                <w:lang w:eastAsia="zh-CN"/>
              </w:rPr>
              <w:t>下了重要的笔</w:t>
            </w:r>
            <w:r>
              <w:rPr>
                <w:rFonts w:hint="eastAsia" w:ascii="宋体" w:hAnsi="宋体" w:eastAsia="宋体" w:cs="微软雅黑"/>
                <w:lang w:eastAsia="zh-CN"/>
              </w:rPr>
              <w:t>记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7ED22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D1F545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318. Turn over</w:t>
            </w:r>
          </w:p>
        </w:tc>
        <w:tc>
          <w:tcPr>
            <w:tcW w:w="1985" w:type="dxa"/>
            <w:shd w:val="clear" w:color="auto" w:fill="auto"/>
          </w:tcPr>
          <w:p w14:paraId="15F4866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翻</w:t>
            </w:r>
            <w:r>
              <w:rPr>
                <w:rFonts w:hint="eastAsia" w:ascii="宋体" w:hAnsi="宋体" w:eastAsia="宋体" w:cs="微软雅黑"/>
              </w:rPr>
              <w:t>转</w:t>
            </w:r>
          </w:p>
        </w:tc>
        <w:tc>
          <w:tcPr>
            <w:tcW w:w="4536" w:type="dxa"/>
            <w:shd w:val="clear" w:color="auto" w:fill="auto"/>
          </w:tcPr>
          <w:p w14:paraId="62200369">
            <w:pPr>
              <w:adjustRightInd w:val="0"/>
              <w:snapToGrid w:val="0"/>
              <w:spacing w:after="0" w:line="480" w:lineRule="auto"/>
              <w:jc w:val="both"/>
            </w:pPr>
            <w:r>
              <w:t>He turned over the page to read more.</w:t>
            </w:r>
          </w:p>
          <w:p w14:paraId="60D5A2C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他翻到下一</w:t>
            </w:r>
            <w:r>
              <w:rPr>
                <w:rFonts w:hint="eastAsia" w:ascii="宋体" w:hAnsi="宋体" w:eastAsia="宋体" w:cs="微软雅黑"/>
                <w:lang w:eastAsia="zh-CN"/>
              </w:rPr>
              <w:t>页继续阅读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6FDE6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F6D396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319. Act out</w:t>
            </w:r>
          </w:p>
        </w:tc>
        <w:tc>
          <w:tcPr>
            <w:tcW w:w="1985" w:type="dxa"/>
            <w:shd w:val="clear" w:color="auto" w:fill="auto"/>
          </w:tcPr>
          <w:p w14:paraId="7C40C02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表</w:t>
            </w:r>
            <w:r>
              <w:rPr>
                <w:rFonts w:hint="eastAsia" w:ascii="宋体" w:hAnsi="宋体" w:eastAsia="宋体" w:cs="微软雅黑"/>
              </w:rPr>
              <w:t>现</w:t>
            </w:r>
            <w:r>
              <w:rPr>
                <w:rFonts w:ascii="宋体" w:hAnsi="宋体" w:eastAsia="宋体"/>
              </w:rPr>
              <w:t>出来</w:t>
            </w:r>
          </w:p>
        </w:tc>
        <w:tc>
          <w:tcPr>
            <w:tcW w:w="4536" w:type="dxa"/>
            <w:shd w:val="clear" w:color="auto" w:fill="auto"/>
          </w:tcPr>
          <w:p w14:paraId="2B2866AB">
            <w:pPr>
              <w:adjustRightInd w:val="0"/>
              <w:snapToGrid w:val="0"/>
              <w:spacing w:after="0" w:line="480" w:lineRule="auto"/>
              <w:jc w:val="both"/>
            </w:pPr>
            <w:r>
              <w:t>Children often act out their emotions.</w:t>
            </w:r>
          </w:p>
          <w:p w14:paraId="5B192CF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孩子</w:t>
            </w:r>
            <w:r>
              <w:rPr>
                <w:rFonts w:hint="eastAsia" w:ascii="宋体" w:hAnsi="宋体" w:eastAsia="宋体" w:cs="微软雅黑"/>
                <w:lang w:eastAsia="zh-CN"/>
              </w:rPr>
              <w:t>们经</w:t>
            </w:r>
            <w:r>
              <w:rPr>
                <w:rFonts w:ascii="宋体" w:hAnsi="宋体" w:eastAsia="宋体"/>
                <w:lang w:eastAsia="zh-CN"/>
              </w:rPr>
              <w:t>常表</w:t>
            </w:r>
            <w:r>
              <w:rPr>
                <w:rFonts w:hint="eastAsia" w:ascii="宋体" w:hAnsi="宋体" w:eastAsia="宋体" w:cs="微软雅黑"/>
                <w:lang w:eastAsia="zh-CN"/>
              </w:rPr>
              <w:t>现</w:t>
            </w:r>
            <w:r>
              <w:rPr>
                <w:rFonts w:ascii="宋体" w:hAnsi="宋体" w:eastAsia="宋体"/>
                <w:lang w:eastAsia="zh-CN"/>
              </w:rPr>
              <w:t>出他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的情</w:t>
            </w:r>
            <w:r>
              <w:rPr>
                <w:rFonts w:hint="eastAsia" w:ascii="宋体" w:hAnsi="宋体" w:eastAsia="宋体" w:cs="微软雅黑"/>
                <w:lang w:eastAsia="zh-CN"/>
              </w:rPr>
              <w:t>绪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2C878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1F74F6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320. Hang out</w:t>
            </w:r>
          </w:p>
        </w:tc>
        <w:tc>
          <w:tcPr>
            <w:tcW w:w="1985" w:type="dxa"/>
            <w:shd w:val="clear" w:color="auto" w:fill="auto"/>
          </w:tcPr>
          <w:p w14:paraId="47AD837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闲</w:t>
            </w:r>
            <w:r>
              <w:rPr>
                <w:rFonts w:ascii="宋体" w:hAnsi="宋体" w:eastAsia="宋体"/>
              </w:rPr>
              <w:t>逛</w:t>
            </w:r>
          </w:p>
        </w:tc>
        <w:tc>
          <w:tcPr>
            <w:tcW w:w="4536" w:type="dxa"/>
            <w:shd w:val="clear" w:color="auto" w:fill="auto"/>
          </w:tcPr>
          <w:p w14:paraId="39207C83">
            <w:pPr>
              <w:adjustRightInd w:val="0"/>
              <w:snapToGrid w:val="0"/>
              <w:spacing w:after="0" w:line="480" w:lineRule="auto"/>
              <w:jc w:val="both"/>
            </w:pPr>
            <w:r>
              <w:t>I love hanging out with friends on weekends.</w:t>
            </w:r>
          </w:p>
          <w:p w14:paraId="6699921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喜</w:t>
            </w:r>
            <w:r>
              <w:rPr>
                <w:rFonts w:hint="eastAsia" w:ascii="宋体" w:hAnsi="宋体" w:eastAsia="宋体" w:cs="微软雅黑"/>
                <w:lang w:eastAsia="zh-CN"/>
              </w:rPr>
              <w:t>欢</w:t>
            </w:r>
            <w:r>
              <w:rPr>
                <w:rFonts w:ascii="宋体" w:hAnsi="宋体" w:eastAsia="宋体"/>
                <w:lang w:eastAsia="zh-CN"/>
              </w:rPr>
              <w:t>周末和朋友一起</w:t>
            </w:r>
            <w:r>
              <w:rPr>
                <w:rFonts w:hint="eastAsia" w:ascii="宋体" w:hAnsi="宋体" w:eastAsia="宋体" w:cs="微软雅黑"/>
                <w:lang w:eastAsia="zh-CN"/>
              </w:rPr>
              <w:t>闲</w:t>
            </w:r>
            <w:r>
              <w:rPr>
                <w:rFonts w:ascii="宋体" w:hAnsi="宋体" w:eastAsia="宋体"/>
                <w:lang w:eastAsia="zh-CN"/>
              </w:rPr>
              <w:t>逛。</w:t>
            </w:r>
          </w:p>
        </w:tc>
      </w:tr>
      <w:tr w14:paraId="28665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783B20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321. Lay down</w:t>
            </w:r>
          </w:p>
        </w:tc>
        <w:tc>
          <w:tcPr>
            <w:tcW w:w="1985" w:type="dxa"/>
            <w:shd w:val="clear" w:color="auto" w:fill="auto"/>
          </w:tcPr>
          <w:p w14:paraId="4251A7C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放下，</w:t>
            </w:r>
            <w:r>
              <w:rPr>
                <w:rFonts w:hint="eastAsia" w:ascii="宋体" w:hAnsi="宋体" w:eastAsia="宋体" w:cs="微软雅黑"/>
              </w:rPr>
              <w:t>规</w:t>
            </w:r>
            <w:r>
              <w:rPr>
                <w:rFonts w:ascii="宋体" w:hAnsi="宋体" w:eastAsia="宋体"/>
              </w:rPr>
              <w:t>定</w:t>
            </w:r>
          </w:p>
        </w:tc>
        <w:tc>
          <w:tcPr>
            <w:tcW w:w="4536" w:type="dxa"/>
            <w:shd w:val="clear" w:color="auto" w:fill="auto"/>
          </w:tcPr>
          <w:p w14:paraId="3E0CEEC4">
            <w:pPr>
              <w:adjustRightInd w:val="0"/>
              <w:snapToGrid w:val="0"/>
              <w:spacing w:after="0" w:line="480" w:lineRule="auto"/>
              <w:jc w:val="both"/>
            </w:pPr>
            <w:r>
              <w:t>The law lays down new safety measures.</w:t>
            </w:r>
          </w:p>
          <w:p w14:paraId="519DA8E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该</w:t>
            </w:r>
            <w:r>
              <w:rPr>
                <w:rFonts w:ascii="宋体" w:hAnsi="宋体" w:eastAsia="宋体"/>
                <w:lang w:eastAsia="zh-CN"/>
              </w:rPr>
              <w:t>法律</w:t>
            </w:r>
            <w:r>
              <w:rPr>
                <w:rFonts w:hint="eastAsia" w:ascii="宋体" w:hAnsi="宋体" w:eastAsia="宋体" w:cs="微软雅黑"/>
                <w:lang w:eastAsia="zh-CN"/>
              </w:rPr>
              <w:t>规</w:t>
            </w:r>
            <w:r>
              <w:rPr>
                <w:rFonts w:ascii="宋体" w:hAnsi="宋体" w:eastAsia="宋体"/>
                <w:lang w:eastAsia="zh-CN"/>
              </w:rPr>
              <w:t>定了新的安全措施。</w:t>
            </w:r>
          </w:p>
        </w:tc>
      </w:tr>
      <w:tr w14:paraId="0750D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8595CC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322. Call up</w:t>
            </w:r>
          </w:p>
        </w:tc>
        <w:tc>
          <w:tcPr>
            <w:tcW w:w="1985" w:type="dxa"/>
            <w:shd w:val="clear" w:color="auto" w:fill="auto"/>
          </w:tcPr>
          <w:p w14:paraId="174917D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打</w:t>
            </w:r>
            <w:r>
              <w:rPr>
                <w:rFonts w:hint="eastAsia" w:ascii="宋体" w:hAnsi="宋体" w:eastAsia="宋体" w:cs="微软雅黑"/>
              </w:rPr>
              <w:t>电话</w:t>
            </w:r>
          </w:p>
        </w:tc>
        <w:tc>
          <w:tcPr>
            <w:tcW w:w="4536" w:type="dxa"/>
            <w:shd w:val="clear" w:color="auto" w:fill="auto"/>
          </w:tcPr>
          <w:p w14:paraId="3553749B">
            <w:pPr>
              <w:adjustRightInd w:val="0"/>
              <w:snapToGrid w:val="0"/>
              <w:spacing w:after="0" w:line="480" w:lineRule="auto"/>
              <w:jc w:val="both"/>
            </w:pPr>
            <w:r>
              <w:t>I need to call up the customer service team.</w:t>
            </w:r>
          </w:p>
          <w:p w14:paraId="4BABDE6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我需要打</w:t>
            </w:r>
            <w:r>
              <w:rPr>
                <w:rFonts w:hint="eastAsia" w:ascii="宋体" w:hAnsi="宋体" w:eastAsia="宋体" w:cs="微软雅黑"/>
                <w:lang w:eastAsia="zh-CN"/>
              </w:rPr>
              <w:t>电话给</w:t>
            </w:r>
            <w:r>
              <w:rPr>
                <w:rFonts w:ascii="宋体" w:hAnsi="宋体" w:eastAsia="宋体"/>
                <w:lang w:eastAsia="zh-CN"/>
              </w:rPr>
              <w:t>客服</w:t>
            </w:r>
            <w:r>
              <w:rPr>
                <w:rFonts w:hint="eastAsia" w:ascii="宋体" w:hAnsi="宋体" w:eastAsia="宋体" w:cs="微软雅黑"/>
                <w:lang w:eastAsia="zh-CN"/>
              </w:rPr>
              <w:t>团队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  <w:p w14:paraId="6A24229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</w:p>
        </w:tc>
      </w:tr>
      <w:tr w14:paraId="534F4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2906D5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323. Break out</w:t>
            </w:r>
          </w:p>
        </w:tc>
        <w:tc>
          <w:tcPr>
            <w:tcW w:w="1985" w:type="dxa"/>
            <w:shd w:val="clear" w:color="auto" w:fill="auto"/>
          </w:tcPr>
          <w:p w14:paraId="39BFA32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爆</w:t>
            </w:r>
            <w:r>
              <w:rPr>
                <w:rFonts w:hint="eastAsia" w:ascii="宋体" w:hAnsi="宋体" w:eastAsia="宋体" w:cs="微软雅黑"/>
              </w:rPr>
              <w:t>发</w:t>
            </w:r>
          </w:p>
        </w:tc>
        <w:tc>
          <w:tcPr>
            <w:tcW w:w="4536" w:type="dxa"/>
            <w:shd w:val="clear" w:color="auto" w:fill="auto"/>
          </w:tcPr>
          <w:p w14:paraId="4313BD0D">
            <w:pPr>
              <w:adjustRightInd w:val="0"/>
              <w:snapToGrid w:val="0"/>
              <w:spacing w:after="0" w:line="480" w:lineRule="auto"/>
              <w:jc w:val="both"/>
            </w:pPr>
            <w:r>
              <w:t>A fire broke out in the kitchen.</w:t>
            </w:r>
          </w:p>
          <w:p w14:paraId="07E4103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厨房里</w:t>
            </w:r>
            <w:r>
              <w:rPr>
                <w:rFonts w:hint="eastAsia" w:ascii="宋体" w:hAnsi="宋体" w:eastAsia="宋体" w:cs="微软雅黑"/>
              </w:rPr>
              <w:t>发</w:t>
            </w:r>
            <w:r>
              <w:rPr>
                <w:rFonts w:ascii="宋体" w:hAnsi="宋体" w:eastAsia="宋体"/>
              </w:rPr>
              <w:t>生了火灾。</w:t>
            </w:r>
          </w:p>
        </w:tc>
      </w:tr>
      <w:tr w14:paraId="74C4D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337B2A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324. Come up against</w:t>
            </w:r>
          </w:p>
        </w:tc>
        <w:tc>
          <w:tcPr>
            <w:tcW w:w="1985" w:type="dxa"/>
            <w:shd w:val="clear" w:color="auto" w:fill="auto"/>
          </w:tcPr>
          <w:p w14:paraId="2ACDB78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遇到困</w:t>
            </w:r>
            <w:r>
              <w:rPr>
                <w:rFonts w:hint="eastAsia" w:ascii="宋体" w:hAnsi="宋体" w:eastAsia="宋体" w:cs="微软雅黑"/>
              </w:rPr>
              <w:t>难</w:t>
            </w:r>
          </w:p>
        </w:tc>
        <w:tc>
          <w:tcPr>
            <w:tcW w:w="4536" w:type="dxa"/>
            <w:shd w:val="clear" w:color="auto" w:fill="auto"/>
          </w:tcPr>
          <w:p w14:paraId="22B7D6A4">
            <w:pPr>
              <w:adjustRightInd w:val="0"/>
              <w:snapToGrid w:val="0"/>
              <w:spacing w:after="0" w:line="480" w:lineRule="auto"/>
              <w:jc w:val="both"/>
            </w:pPr>
            <w:r>
              <w:t>They came up against a major obstacle.</w:t>
            </w:r>
          </w:p>
          <w:p w14:paraId="3107012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遇到了一个主要的障碍。</w:t>
            </w:r>
          </w:p>
        </w:tc>
      </w:tr>
      <w:tr w14:paraId="49F6B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FB4CA0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325. Pull off</w:t>
            </w:r>
          </w:p>
        </w:tc>
        <w:tc>
          <w:tcPr>
            <w:tcW w:w="1985" w:type="dxa"/>
            <w:shd w:val="clear" w:color="auto" w:fill="auto"/>
          </w:tcPr>
          <w:p w14:paraId="15B64DA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成功完成</w:t>
            </w:r>
          </w:p>
        </w:tc>
        <w:tc>
          <w:tcPr>
            <w:tcW w:w="4536" w:type="dxa"/>
            <w:shd w:val="clear" w:color="auto" w:fill="auto"/>
          </w:tcPr>
          <w:p w14:paraId="327602A2">
            <w:pPr>
              <w:adjustRightInd w:val="0"/>
              <w:snapToGrid w:val="0"/>
              <w:spacing w:after="0" w:line="480" w:lineRule="auto"/>
              <w:jc w:val="both"/>
            </w:pPr>
            <w:r>
              <w:t>She pulled off a great performance.</w:t>
            </w:r>
          </w:p>
          <w:p w14:paraId="0DCE9A0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她成功地完成了出色的表演。</w:t>
            </w:r>
          </w:p>
        </w:tc>
      </w:tr>
      <w:tr w14:paraId="333B3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8A3EF0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326. Bring in</w:t>
            </w:r>
          </w:p>
        </w:tc>
        <w:tc>
          <w:tcPr>
            <w:tcW w:w="1985" w:type="dxa"/>
            <w:shd w:val="clear" w:color="auto" w:fill="auto"/>
          </w:tcPr>
          <w:p w14:paraId="6416E40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引</w:t>
            </w:r>
            <w:r>
              <w:rPr>
                <w:rFonts w:hint="eastAsia" w:ascii="宋体" w:hAnsi="宋体" w:eastAsia="宋体" w:cs="微软雅黑"/>
              </w:rPr>
              <w:t>进</w:t>
            </w:r>
          </w:p>
        </w:tc>
        <w:tc>
          <w:tcPr>
            <w:tcW w:w="4536" w:type="dxa"/>
            <w:shd w:val="clear" w:color="auto" w:fill="auto"/>
          </w:tcPr>
          <w:p w14:paraId="5D42F7CC">
            <w:pPr>
              <w:adjustRightInd w:val="0"/>
              <w:snapToGrid w:val="0"/>
              <w:spacing w:after="0" w:line="480" w:lineRule="auto"/>
              <w:jc w:val="both"/>
            </w:pPr>
            <w:r>
              <w:t>They brought in new rules last year.</w:t>
            </w:r>
          </w:p>
          <w:p w14:paraId="5D3772C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去年引入了新</w:t>
            </w:r>
            <w:r>
              <w:rPr>
                <w:rFonts w:hint="eastAsia" w:ascii="宋体" w:hAnsi="宋体" w:eastAsia="宋体" w:cs="微软雅黑"/>
                <w:lang w:eastAsia="zh-CN"/>
              </w:rPr>
              <w:t>规则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6993B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16D32B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327. Break off</w:t>
            </w:r>
          </w:p>
        </w:tc>
        <w:tc>
          <w:tcPr>
            <w:tcW w:w="1985" w:type="dxa"/>
            <w:shd w:val="clear" w:color="auto" w:fill="auto"/>
          </w:tcPr>
          <w:p w14:paraId="5540728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中断</w:t>
            </w:r>
          </w:p>
        </w:tc>
        <w:tc>
          <w:tcPr>
            <w:tcW w:w="4536" w:type="dxa"/>
            <w:shd w:val="clear" w:color="auto" w:fill="auto"/>
          </w:tcPr>
          <w:p w14:paraId="7C867210">
            <w:pPr>
              <w:adjustRightInd w:val="0"/>
              <w:snapToGrid w:val="0"/>
              <w:spacing w:after="0" w:line="480" w:lineRule="auto"/>
              <w:jc w:val="both"/>
            </w:pPr>
            <w:r>
              <w:t>They had to break off the negotiations.</w:t>
            </w:r>
          </w:p>
          <w:p w14:paraId="24764DC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不得不中断</w:t>
            </w:r>
            <w:r>
              <w:rPr>
                <w:rFonts w:hint="eastAsia" w:ascii="宋体" w:hAnsi="宋体" w:eastAsia="宋体" w:cs="微软雅黑"/>
                <w:lang w:eastAsia="zh-CN"/>
              </w:rPr>
              <w:t>谈</w:t>
            </w:r>
            <w:r>
              <w:rPr>
                <w:rFonts w:ascii="宋体" w:hAnsi="宋体" w:eastAsia="宋体"/>
                <w:lang w:eastAsia="zh-CN"/>
              </w:rPr>
              <w:t>判。</w:t>
            </w:r>
          </w:p>
        </w:tc>
      </w:tr>
      <w:tr w14:paraId="7C54E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2B7E42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328. Come forward</w:t>
            </w:r>
          </w:p>
        </w:tc>
        <w:tc>
          <w:tcPr>
            <w:tcW w:w="1985" w:type="dxa"/>
            <w:shd w:val="clear" w:color="auto" w:fill="auto"/>
          </w:tcPr>
          <w:p w14:paraId="43B85A7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主</w:t>
            </w:r>
            <w:r>
              <w:rPr>
                <w:rFonts w:hint="eastAsia" w:ascii="宋体" w:hAnsi="宋体" w:eastAsia="宋体" w:cs="微软雅黑"/>
              </w:rPr>
              <w:t>动</w:t>
            </w:r>
            <w:r>
              <w:rPr>
                <w:rFonts w:ascii="宋体" w:hAnsi="宋体" w:eastAsia="宋体"/>
              </w:rPr>
              <w:t>提出</w:t>
            </w:r>
          </w:p>
        </w:tc>
        <w:tc>
          <w:tcPr>
            <w:tcW w:w="4536" w:type="dxa"/>
            <w:shd w:val="clear" w:color="auto" w:fill="auto"/>
          </w:tcPr>
          <w:p w14:paraId="60C7D524">
            <w:pPr>
              <w:adjustRightInd w:val="0"/>
              <w:snapToGrid w:val="0"/>
              <w:spacing w:after="0" w:line="480" w:lineRule="auto"/>
              <w:jc w:val="both"/>
            </w:pPr>
            <w:r>
              <w:t>The witness came forward with new information.</w:t>
            </w:r>
          </w:p>
          <w:p w14:paraId="1273B78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证</w:t>
            </w:r>
            <w:r>
              <w:rPr>
                <w:rFonts w:ascii="宋体" w:hAnsi="宋体" w:eastAsia="宋体"/>
                <w:lang w:eastAsia="zh-CN"/>
              </w:rPr>
              <w:t>人主</w:t>
            </w:r>
            <w:r>
              <w:rPr>
                <w:rFonts w:hint="eastAsia" w:ascii="宋体" w:hAnsi="宋体" w:eastAsia="宋体" w:cs="微软雅黑"/>
                <w:lang w:eastAsia="zh-CN"/>
              </w:rPr>
              <w:t>动</w:t>
            </w:r>
            <w:r>
              <w:rPr>
                <w:rFonts w:ascii="宋体" w:hAnsi="宋体" w:eastAsia="宋体"/>
                <w:lang w:eastAsia="zh-CN"/>
              </w:rPr>
              <w:t>提出了新信息。</w:t>
            </w:r>
          </w:p>
        </w:tc>
      </w:tr>
      <w:tr w14:paraId="04F20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0ED63D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329. Break away</w:t>
            </w:r>
          </w:p>
        </w:tc>
        <w:tc>
          <w:tcPr>
            <w:tcW w:w="1985" w:type="dxa"/>
            <w:shd w:val="clear" w:color="auto" w:fill="auto"/>
          </w:tcPr>
          <w:p w14:paraId="0E1BBB0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脱离</w:t>
            </w:r>
          </w:p>
        </w:tc>
        <w:tc>
          <w:tcPr>
            <w:tcW w:w="4536" w:type="dxa"/>
            <w:shd w:val="clear" w:color="auto" w:fill="auto"/>
          </w:tcPr>
          <w:p w14:paraId="1D42FF44">
            <w:pPr>
              <w:adjustRightInd w:val="0"/>
              <w:snapToGrid w:val="0"/>
              <w:spacing w:after="0" w:line="480" w:lineRule="auto"/>
              <w:jc w:val="both"/>
            </w:pPr>
            <w:r>
              <w:t>The group broke away from the main party.</w:t>
            </w:r>
          </w:p>
          <w:p w14:paraId="58E2841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个小</w:t>
            </w:r>
            <w:r>
              <w:rPr>
                <w:rFonts w:hint="eastAsia" w:ascii="宋体" w:hAnsi="宋体" w:eastAsia="宋体" w:cs="微软雅黑"/>
                <w:lang w:eastAsia="zh-CN"/>
              </w:rPr>
              <w:t>组</w:t>
            </w:r>
            <w:r>
              <w:rPr>
                <w:rFonts w:ascii="宋体" w:hAnsi="宋体" w:eastAsia="宋体"/>
                <w:lang w:eastAsia="zh-CN"/>
              </w:rPr>
              <w:t>脱离了主</w:t>
            </w:r>
            <w:r>
              <w:rPr>
                <w:rFonts w:hint="eastAsia" w:ascii="宋体" w:hAnsi="宋体" w:eastAsia="宋体" w:cs="微软雅黑"/>
                <w:lang w:eastAsia="zh-CN"/>
              </w:rPr>
              <w:t>队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4D41E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526A57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330. Watch out</w:t>
            </w:r>
          </w:p>
        </w:tc>
        <w:tc>
          <w:tcPr>
            <w:tcW w:w="1985" w:type="dxa"/>
            <w:shd w:val="clear" w:color="auto" w:fill="auto"/>
          </w:tcPr>
          <w:p w14:paraId="46A60A8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小心</w:t>
            </w:r>
          </w:p>
        </w:tc>
        <w:tc>
          <w:tcPr>
            <w:tcW w:w="4536" w:type="dxa"/>
            <w:shd w:val="clear" w:color="auto" w:fill="auto"/>
          </w:tcPr>
          <w:p w14:paraId="2ED9BE8F">
            <w:pPr>
              <w:adjustRightInd w:val="0"/>
              <w:snapToGrid w:val="0"/>
              <w:spacing w:after="0" w:line="480" w:lineRule="auto"/>
              <w:jc w:val="both"/>
            </w:pPr>
            <w:r>
              <w:t>Watch out for cars when crossing the street.</w:t>
            </w:r>
          </w:p>
          <w:p w14:paraId="6AEE265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过马</w:t>
            </w:r>
            <w:r>
              <w:rPr>
                <w:rFonts w:ascii="宋体" w:hAnsi="宋体" w:eastAsia="宋体"/>
                <w:lang w:eastAsia="zh-CN"/>
              </w:rPr>
              <w:t>路</w:t>
            </w:r>
            <w:r>
              <w:rPr>
                <w:rFonts w:hint="eastAsia" w:ascii="宋体" w:hAnsi="宋体" w:eastAsia="宋体" w:cs="微软雅黑"/>
                <w:lang w:eastAsia="zh-CN"/>
              </w:rPr>
              <w:t>时</w:t>
            </w:r>
            <w:r>
              <w:rPr>
                <w:rFonts w:ascii="宋体" w:hAnsi="宋体" w:eastAsia="宋体"/>
                <w:lang w:eastAsia="zh-CN"/>
              </w:rPr>
              <w:t>要小心汽</w:t>
            </w:r>
            <w:r>
              <w:rPr>
                <w:rFonts w:hint="eastAsia" w:ascii="宋体" w:hAnsi="宋体" w:eastAsia="宋体" w:cs="微软雅黑"/>
                <w:lang w:eastAsia="zh-CN"/>
              </w:rPr>
              <w:t>车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53036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451174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331. Bring out</w:t>
            </w:r>
          </w:p>
        </w:tc>
        <w:tc>
          <w:tcPr>
            <w:tcW w:w="1985" w:type="dxa"/>
            <w:shd w:val="clear" w:color="auto" w:fill="auto"/>
          </w:tcPr>
          <w:p w14:paraId="65F7E6B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推出</w:t>
            </w:r>
          </w:p>
        </w:tc>
        <w:tc>
          <w:tcPr>
            <w:tcW w:w="4536" w:type="dxa"/>
            <w:shd w:val="clear" w:color="auto" w:fill="auto"/>
          </w:tcPr>
          <w:p w14:paraId="12E586A7">
            <w:pPr>
              <w:adjustRightInd w:val="0"/>
              <w:snapToGrid w:val="0"/>
              <w:spacing w:after="0" w:line="480" w:lineRule="auto"/>
              <w:jc w:val="both"/>
            </w:pPr>
            <w:r>
              <w:t>The company is bringing out a new product.</w:t>
            </w:r>
          </w:p>
          <w:p w14:paraId="725C1E4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公司推出了一款新</w:t>
            </w:r>
            <w:r>
              <w:rPr>
                <w:rFonts w:hint="eastAsia" w:ascii="宋体" w:hAnsi="宋体" w:eastAsia="宋体" w:cs="微软雅黑"/>
                <w:lang w:eastAsia="zh-CN"/>
              </w:rPr>
              <w:t>产</w:t>
            </w:r>
            <w:r>
              <w:rPr>
                <w:rFonts w:ascii="宋体" w:hAnsi="宋体" w:eastAsia="宋体"/>
                <w:lang w:eastAsia="zh-CN"/>
              </w:rPr>
              <w:t>品。</w:t>
            </w:r>
          </w:p>
        </w:tc>
      </w:tr>
      <w:tr w14:paraId="16EA5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46971E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332. Come out with</w:t>
            </w:r>
          </w:p>
        </w:tc>
        <w:tc>
          <w:tcPr>
            <w:tcW w:w="1985" w:type="dxa"/>
            <w:shd w:val="clear" w:color="auto" w:fill="auto"/>
          </w:tcPr>
          <w:p w14:paraId="1C42EDE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发</w:t>
            </w:r>
            <w:r>
              <w:rPr>
                <w:rFonts w:ascii="宋体" w:hAnsi="宋体" w:eastAsia="宋体"/>
              </w:rPr>
              <w:t>布</w:t>
            </w:r>
          </w:p>
        </w:tc>
        <w:tc>
          <w:tcPr>
            <w:tcW w:w="4536" w:type="dxa"/>
            <w:shd w:val="clear" w:color="auto" w:fill="auto"/>
          </w:tcPr>
          <w:p w14:paraId="742870AE">
            <w:pPr>
              <w:adjustRightInd w:val="0"/>
              <w:snapToGrid w:val="0"/>
              <w:spacing w:after="0" w:line="480" w:lineRule="auto"/>
              <w:jc w:val="both"/>
            </w:pPr>
            <w:r>
              <w:t>They came out with a new version of the app.</w:t>
            </w:r>
          </w:p>
          <w:p w14:paraId="4EAE7C7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们发</w:t>
            </w:r>
            <w:r>
              <w:rPr>
                <w:rFonts w:ascii="宋体" w:hAnsi="宋体" w:eastAsia="宋体"/>
                <w:lang w:eastAsia="zh-CN"/>
              </w:rPr>
              <w:t>布了新版</w:t>
            </w:r>
            <w:r>
              <w:rPr>
                <w:rFonts w:hint="eastAsia" w:ascii="宋体" w:hAnsi="宋体" w:eastAsia="宋体" w:cs="微软雅黑"/>
                <w:lang w:eastAsia="zh-CN"/>
              </w:rPr>
              <w:t>应</w:t>
            </w:r>
            <w:r>
              <w:rPr>
                <w:rFonts w:ascii="宋体" w:hAnsi="宋体" w:eastAsia="宋体"/>
                <w:lang w:eastAsia="zh-CN"/>
              </w:rPr>
              <w:t>用程序。</w:t>
            </w:r>
          </w:p>
        </w:tc>
      </w:tr>
      <w:tr w14:paraId="08E7A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809BB3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333. Get in on</w:t>
            </w:r>
          </w:p>
        </w:tc>
        <w:tc>
          <w:tcPr>
            <w:tcW w:w="1985" w:type="dxa"/>
            <w:shd w:val="clear" w:color="auto" w:fill="auto"/>
          </w:tcPr>
          <w:p w14:paraId="68603D4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参与</w:t>
            </w:r>
          </w:p>
        </w:tc>
        <w:tc>
          <w:tcPr>
            <w:tcW w:w="4536" w:type="dxa"/>
            <w:shd w:val="clear" w:color="auto" w:fill="auto"/>
          </w:tcPr>
          <w:p w14:paraId="36C69BC9">
            <w:pPr>
              <w:adjustRightInd w:val="0"/>
              <w:snapToGrid w:val="0"/>
              <w:spacing w:after="0" w:line="480" w:lineRule="auto"/>
              <w:jc w:val="both"/>
            </w:pPr>
            <w:r>
              <w:t>He wants to get in on the action.</w:t>
            </w:r>
          </w:p>
          <w:p w14:paraId="4F1C39F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他想参与行</w:t>
            </w:r>
            <w:r>
              <w:rPr>
                <w:rFonts w:hint="eastAsia" w:ascii="宋体" w:hAnsi="宋体" w:eastAsia="宋体" w:cs="微软雅黑"/>
              </w:rPr>
              <w:t>动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4DC60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A2F311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334. Look back on</w:t>
            </w:r>
          </w:p>
        </w:tc>
        <w:tc>
          <w:tcPr>
            <w:tcW w:w="1985" w:type="dxa"/>
            <w:shd w:val="clear" w:color="auto" w:fill="auto"/>
          </w:tcPr>
          <w:p w14:paraId="3F7BFB6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回</w:t>
            </w:r>
            <w:r>
              <w:rPr>
                <w:rFonts w:hint="eastAsia" w:ascii="宋体" w:hAnsi="宋体" w:eastAsia="宋体" w:cs="微软雅黑"/>
              </w:rPr>
              <w:t>顾</w:t>
            </w:r>
          </w:p>
        </w:tc>
        <w:tc>
          <w:tcPr>
            <w:tcW w:w="4536" w:type="dxa"/>
            <w:shd w:val="clear" w:color="auto" w:fill="auto"/>
          </w:tcPr>
          <w:p w14:paraId="6C9FD68C">
            <w:pPr>
              <w:adjustRightInd w:val="0"/>
              <w:snapToGrid w:val="0"/>
              <w:spacing w:after="0" w:line="480" w:lineRule="auto"/>
              <w:jc w:val="both"/>
            </w:pPr>
            <w:r>
              <w:t>She often looks back on her childhood.</w:t>
            </w:r>
          </w:p>
          <w:p w14:paraId="12687E6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经</w:t>
            </w:r>
            <w:r>
              <w:rPr>
                <w:rFonts w:ascii="宋体" w:hAnsi="宋体" w:eastAsia="宋体"/>
                <w:lang w:eastAsia="zh-CN"/>
              </w:rPr>
              <w:t>常回</w:t>
            </w:r>
            <w:r>
              <w:rPr>
                <w:rFonts w:hint="eastAsia" w:ascii="宋体" w:hAnsi="宋体" w:eastAsia="宋体" w:cs="微软雅黑"/>
                <w:lang w:eastAsia="zh-CN"/>
              </w:rPr>
              <w:t>顾</w:t>
            </w:r>
            <w:r>
              <w:rPr>
                <w:rFonts w:ascii="宋体" w:hAnsi="宋体" w:eastAsia="宋体"/>
                <w:lang w:eastAsia="zh-CN"/>
              </w:rPr>
              <w:t>她的童年。</w:t>
            </w:r>
          </w:p>
        </w:tc>
      </w:tr>
      <w:tr w14:paraId="50013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06F9DB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335. Set down</w:t>
            </w:r>
          </w:p>
        </w:tc>
        <w:tc>
          <w:tcPr>
            <w:tcW w:w="1985" w:type="dxa"/>
            <w:shd w:val="clear" w:color="auto" w:fill="auto"/>
          </w:tcPr>
          <w:p w14:paraId="1502D58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记录</w:t>
            </w:r>
            <w:r>
              <w:rPr>
                <w:rFonts w:ascii="宋体" w:hAnsi="宋体" w:eastAsia="宋体"/>
              </w:rPr>
              <w:t>，放下</w:t>
            </w:r>
          </w:p>
        </w:tc>
        <w:tc>
          <w:tcPr>
            <w:tcW w:w="4536" w:type="dxa"/>
            <w:shd w:val="clear" w:color="auto" w:fill="auto"/>
          </w:tcPr>
          <w:p w14:paraId="33C658D6">
            <w:pPr>
              <w:adjustRightInd w:val="0"/>
              <w:snapToGrid w:val="0"/>
              <w:spacing w:after="0" w:line="480" w:lineRule="auto"/>
              <w:jc w:val="both"/>
            </w:pPr>
            <w:r>
              <w:t>She set down the rules for the project.</w:t>
            </w:r>
          </w:p>
          <w:p w14:paraId="28C606D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记录</w:t>
            </w:r>
            <w:r>
              <w:rPr>
                <w:rFonts w:ascii="宋体" w:hAnsi="宋体" w:eastAsia="宋体"/>
                <w:lang w:eastAsia="zh-CN"/>
              </w:rPr>
              <w:t>了</w:t>
            </w:r>
            <w:r>
              <w:rPr>
                <w:rFonts w:hint="eastAsia" w:ascii="宋体" w:hAnsi="宋体" w:eastAsia="宋体" w:cs="微软雅黑"/>
                <w:lang w:eastAsia="zh-CN"/>
              </w:rPr>
              <w:t>项</w:t>
            </w:r>
            <w:r>
              <w:rPr>
                <w:rFonts w:ascii="宋体" w:hAnsi="宋体" w:eastAsia="宋体"/>
                <w:lang w:eastAsia="zh-CN"/>
              </w:rPr>
              <w:t>目的</w:t>
            </w:r>
            <w:r>
              <w:rPr>
                <w:rFonts w:hint="eastAsia" w:ascii="宋体" w:hAnsi="宋体" w:eastAsia="宋体" w:cs="微软雅黑"/>
                <w:lang w:eastAsia="zh-CN"/>
              </w:rPr>
              <w:t>规则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D45B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8ABF35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336. Zone in</w:t>
            </w:r>
          </w:p>
        </w:tc>
        <w:tc>
          <w:tcPr>
            <w:tcW w:w="1985" w:type="dxa"/>
            <w:shd w:val="clear" w:color="auto" w:fill="auto"/>
          </w:tcPr>
          <w:p w14:paraId="57A3CC8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集中注意</w:t>
            </w:r>
          </w:p>
        </w:tc>
        <w:tc>
          <w:tcPr>
            <w:tcW w:w="4536" w:type="dxa"/>
            <w:shd w:val="clear" w:color="auto" w:fill="auto"/>
          </w:tcPr>
          <w:p w14:paraId="5279CCBA">
            <w:pPr>
              <w:adjustRightInd w:val="0"/>
              <w:snapToGrid w:val="0"/>
              <w:spacing w:after="0" w:line="480" w:lineRule="auto"/>
              <w:jc w:val="both"/>
            </w:pPr>
            <w:r>
              <w:t>He zoned in on the important details.</w:t>
            </w:r>
          </w:p>
          <w:p w14:paraId="41E9B15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</w:t>
            </w:r>
            <w:r>
              <w:rPr>
                <w:rFonts w:hint="eastAsia" w:ascii="宋体" w:hAnsi="宋体" w:eastAsia="宋体" w:cs="微软雅黑"/>
              </w:rPr>
              <w:t>专</w:t>
            </w:r>
            <w:r>
              <w:rPr>
                <w:rFonts w:ascii="宋体" w:hAnsi="宋体" w:eastAsia="宋体"/>
              </w:rPr>
              <w:t>注于重要</w:t>
            </w:r>
            <w:r>
              <w:rPr>
                <w:rFonts w:hint="eastAsia" w:ascii="宋体" w:hAnsi="宋体" w:eastAsia="宋体" w:cs="微软雅黑"/>
              </w:rPr>
              <w:t>细节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22CC5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745C66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337. Move out</w:t>
            </w:r>
          </w:p>
        </w:tc>
        <w:tc>
          <w:tcPr>
            <w:tcW w:w="1985" w:type="dxa"/>
            <w:shd w:val="clear" w:color="auto" w:fill="auto"/>
          </w:tcPr>
          <w:p w14:paraId="0AD986E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搬出</w:t>
            </w:r>
          </w:p>
        </w:tc>
        <w:tc>
          <w:tcPr>
            <w:tcW w:w="4536" w:type="dxa"/>
            <w:shd w:val="clear" w:color="auto" w:fill="auto"/>
          </w:tcPr>
          <w:p w14:paraId="5590C190">
            <w:pPr>
              <w:adjustRightInd w:val="0"/>
              <w:snapToGrid w:val="0"/>
              <w:spacing w:after="0" w:line="480" w:lineRule="auto"/>
              <w:jc w:val="both"/>
            </w:pPr>
            <w:r>
              <w:t>They moved out of their old apartment last week.</w:t>
            </w:r>
          </w:p>
          <w:p w14:paraId="5619472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上周搬出了旧公寓。</w:t>
            </w:r>
          </w:p>
        </w:tc>
      </w:tr>
      <w:tr w14:paraId="1862F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4DDE76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338. Carry off</w:t>
            </w:r>
          </w:p>
        </w:tc>
        <w:tc>
          <w:tcPr>
            <w:tcW w:w="1985" w:type="dxa"/>
            <w:shd w:val="clear" w:color="auto" w:fill="auto"/>
          </w:tcPr>
          <w:p w14:paraId="200442D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成功完成</w:t>
            </w:r>
          </w:p>
        </w:tc>
        <w:tc>
          <w:tcPr>
            <w:tcW w:w="4536" w:type="dxa"/>
            <w:shd w:val="clear" w:color="auto" w:fill="auto"/>
          </w:tcPr>
          <w:p w14:paraId="770C1708">
            <w:pPr>
              <w:adjustRightInd w:val="0"/>
              <w:snapToGrid w:val="0"/>
              <w:spacing w:after="0" w:line="480" w:lineRule="auto"/>
              <w:jc w:val="both"/>
            </w:pPr>
            <w:r>
              <w:t>He carried off the performance effortlessly.</w:t>
            </w:r>
          </w:p>
          <w:p w14:paraId="5E8466A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轻</w:t>
            </w:r>
            <w:r>
              <w:rPr>
                <w:rFonts w:ascii="宋体" w:hAnsi="宋体" w:eastAsia="宋体"/>
                <w:lang w:eastAsia="zh-CN"/>
              </w:rPr>
              <w:t>松地完成了表演。</w:t>
            </w:r>
          </w:p>
        </w:tc>
      </w:tr>
      <w:tr w14:paraId="42953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6E61D1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339. Give off</w:t>
            </w:r>
          </w:p>
        </w:tc>
        <w:tc>
          <w:tcPr>
            <w:tcW w:w="1985" w:type="dxa"/>
            <w:shd w:val="clear" w:color="auto" w:fill="auto"/>
          </w:tcPr>
          <w:p w14:paraId="64F6680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发</w:t>
            </w:r>
            <w:r>
              <w:rPr>
                <w:rFonts w:ascii="宋体" w:hAnsi="宋体" w:eastAsia="宋体"/>
              </w:rPr>
              <w:t>出</w:t>
            </w:r>
          </w:p>
        </w:tc>
        <w:tc>
          <w:tcPr>
            <w:tcW w:w="4536" w:type="dxa"/>
            <w:shd w:val="clear" w:color="auto" w:fill="auto"/>
          </w:tcPr>
          <w:p w14:paraId="1992382B">
            <w:pPr>
              <w:adjustRightInd w:val="0"/>
              <w:snapToGrid w:val="0"/>
              <w:spacing w:after="0" w:line="480" w:lineRule="auto"/>
              <w:jc w:val="both"/>
            </w:pPr>
            <w:r>
              <w:t>The flowers gave off a sweet fragrance.</w:t>
            </w:r>
          </w:p>
          <w:p w14:paraId="5C018D4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花散</w:t>
            </w:r>
            <w:r>
              <w:rPr>
                <w:rFonts w:hint="eastAsia" w:ascii="宋体" w:hAnsi="宋体" w:eastAsia="宋体" w:cs="微软雅黑"/>
                <w:lang w:eastAsia="zh-CN"/>
              </w:rPr>
              <w:t>发</w:t>
            </w:r>
            <w:r>
              <w:rPr>
                <w:rFonts w:ascii="宋体" w:hAnsi="宋体" w:eastAsia="宋体"/>
                <w:lang w:eastAsia="zh-CN"/>
              </w:rPr>
              <w:t>出甜美的香气。</w:t>
            </w:r>
          </w:p>
        </w:tc>
      </w:tr>
      <w:tr w14:paraId="2F0C9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06FFE2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340. Hold out for</w:t>
            </w:r>
          </w:p>
        </w:tc>
        <w:tc>
          <w:tcPr>
            <w:tcW w:w="1985" w:type="dxa"/>
            <w:shd w:val="clear" w:color="auto" w:fill="auto"/>
          </w:tcPr>
          <w:p w14:paraId="1375B9E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坚</w:t>
            </w:r>
            <w:r>
              <w:rPr>
                <w:rFonts w:ascii="宋体" w:hAnsi="宋体" w:eastAsia="宋体"/>
              </w:rPr>
              <w:t>持要求</w:t>
            </w:r>
          </w:p>
        </w:tc>
        <w:tc>
          <w:tcPr>
            <w:tcW w:w="4536" w:type="dxa"/>
            <w:shd w:val="clear" w:color="auto" w:fill="auto"/>
          </w:tcPr>
          <w:p w14:paraId="780AEF97">
            <w:pPr>
              <w:adjustRightInd w:val="0"/>
              <w:snapToGrid w:val="0"/>
              <w:spacing w:after="0" w:line="480" w:lineRule="auto"/>
              <w:jc w:val="both"/>
            </w:pPr>
            <w:r>
              <w:t>They are holding out for a better offer.</w:t>
            </w:r>
          </w:p>
          <w:p w14:paraId="266941C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们坚</w:t>
            </w:r>
            <w:r>
              <w:rPr>
                <w:rFonts w:ascii="宋体" w:hAnsi="宋体" w:eastAsia="宋体"/>
                <w:lang w:eastAsia="zh-CN"/>
              </w:rPr>
              <w:t>持要求更好的</w:t>
            </w:r>
            <w:r>
              <w:rPr>
                <w:rFonts w:hint="eastAsia" w:ascii="宋体" w:hAnsi="宋体" w:eastAsia="宋体" w:cs="微软雅黑"/>
                <w:lang w:eastAsia="zh-CN"/>
              </w:rPr>
              <w:t>报</w:t>
            </w:r>
            <w:r>
              <w:rPr>
                <w:rFonts w:ascii="宋体" w:hAnsi="宋体" w:eastAsia="宋体"/>
                <w:lang w:eastAsia="zh-CN"/>
              </w:rPr>
              <w:t>价。</w:t>
            </w:r>
          </w:p>
        </w:tc>
      </w:tr>
      <w:tr w14:paraId="5B7E2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14FBF5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341. Make off</w:t>
            </w:r>
          </w:p>
        </w:tc>
        <w:tc>
          <w:tcPr>
            <w:tcW w:w="1985" w:type="dxa"/>
            <w:shd w:val="clear" w:color="auto" w:fill="auto"/>
          </w:tcPr>
          <w:p w14:paraId="3B6BC9D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逃跑</w:t>
            </w:r>
          </w:p>
        </w:tc>
        <w:tc>
          <w:tcPr>
            <w:tcW w:w="4536" w:type="dxa"/>
            <w:shd w:val="clear" w:color="auto" w:fill="auto"/>
          </w:tcPr>
          <w:p w14:paraId="6D0D635A">
            <w:pPr>
              <w:adjustRightInd w:val="0"/>
              <w:snapToGrid w:val="0"/>
              <w:spacing w:after="0" w:line="480" w:lineRule="auto"/>
              <w:jc w:val="both"/>
            </w:pPr>
            <w:r>
              <w:t>The thieves made off with the stolen goods.</w:t>
            </w:r>
          </w:p>
          <w:p w14:paraId="312B0C2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小</w:t>
            </w:r>
            <w:r>
              <w:rPr>
                <w:rFonts w:hint="eastAsia" w:ascii="宋体" w:hAnsi="宋体" w:eastAsia="宋体" w:cs="微软雅黑"/>
                <w:lang w:eastAsia="zh-CN"/>
              </w:rPr>
              <w:t>偷带</w:t>
            </w:r>
            <w:r>
              <w:rPr>
                <w:rFonts w:ascii="宋体" w:hAnsi="宋体" w:eastAsia="宋体"/>
                <w:lang w:eastAsia="zh-CN"/>
              </w:rPr>
              <w:t>着</w:t>
            </w:r>
            <w:r>
              <w:rPr>
                <w:rFonts w:hint="eastAsia" w:ascii="宋体" w:hAnsi="宋体" w:eastAsia="宋体" w:cs="微软雅黑"/>
                <w:lang w:eastAsia="zh-CN"/>
              </w:rPr>
              <w:t>偷</w:t>
            </w:r>
            <w:r>
              <w:rPr>
                <w:rFonts w:ascii="宋体" w:hAnsi="宋体" w:eastAsia="宋体"/>
                <w:lang w:eastAsia="zh-CN"/>
              </w:rPr>
              <w:t>来的物品逃跑了。</w:t>
            </w:r>
          </w:p>
        </w:tc>
      </w:tr>
      <w:tr w14:paraId="58104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18CAAA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342. Put in for</w:t>
            </w:r>
          </w:p>
        </w:tc>
        <w:tc>
          <w:tcPr>
            <w:tcW w:w="1985" w:type="dxa"/>
            <w:shd w:val="clear" w:color="auto" w:fill="auto"/>
          </w:tcPr>
          <w:p w14:paraId="5C7AA12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申</w:t>
            </w:r>
            <w:r>
              <w:rPr>
                <w:rFonts w:hint="eastAsia" w:ascii="宋体" w:hAnsi="宋体" w:eastAsia="宋体" w:cs="微软雅黑"/>
              </w:rPr>
              <w:t>请</w:t>
            </w:r>
          </w:p>
        </w:tc>
        <w:tc>
          <w:tcPr>
            <w:tcW w:w="4536" w:type="dxa"/>
            <w:shd w:val="clear" w:color="auto" w:fill="auto"/>
          </w:tcPr>
          <w:p w14:paraId="13D4D0F5">
            <w:pPr>
              <w:adjustRightInd w:val="0"/>
              <w:snapToGrid w:val="0"/>
              <w:spacing w:after="0" w:line="480" w:lineRule="auto"/>
              <w:jc w:val="both"/>
            </w:pPr>
            <w:r>
              <w:t>She put in for a transfer to the head office.</w:t>
            </w:r>
          </w:p>
          <w:p w14:paraId="6784432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她申</w:t>
            </w:r>
            <w:r>
              <w:rPr>
                <w:rFonts w:hint="eastAsia" w:ascii="宋体" w:hAnsi="宋体" w:eastAsia="宋体" w:cs="微软雅黑"/>
                <w:lang w:eastAsia="zh-CN"/>
              </w:rPr>
              <w:t>请</w:t>
            </w:r>
            <w:r>
              <w:rPr>
                <w:rFonts w:ascii="宋体" w:hAnsi="宋体" w:eastAsia="宋体"/>
                <w:lang w:eastAsia="zh-CN"/>
              </w:rPr>
              <w:t>了</w:t>
            </w:r>
            <w:r>
              <w:rPr>
                <w:rFonts w:hint="eastAsia" w:ascii="宋体" w:hAnsi="宋体" w:eastAsia="宋体" w:cs="微软雅黑"/>
                <w:lang w:eastAsia="zh-CN"/>
              </w:rPr>
              <w:t>调职</w:t>
            </w:r>
            <w:r>
              <w:rPr>
                <w:rFonts w:ascii="宋体" w:hAnsi="宋体" w:eastAsia="宋体"/>
                <w:lang w:eastAsia="zh-CN"/>
              </w:rPr>
              <w:t>到</w:t>
            </w:r>
            <w:r>
              <w:rPr>
                <w:rFonts w:hint="eastAsia" w:ascii="宋体" w:hAnsi="宋体" w:eastAsia="宋体" w:cs="微软雅黑"/>
                <w:lang w:eastAsia="zh-CN"/>
              </w:rPr>
              <w:t>总</w:t>
            </w:r>
            <w:r>
              <w:rPr>
                <w:rFonts w:ascii="宋体" w:hAnsi="宋体" w:eastAsia="宋体"/>
                <w:lang w:eastAsia="zh-CN"/>
              </w:rPr>
              <w:t>部。</w:t>
            </w:r>
          </w:p>
        </w:tc>
      </w:tr>
      <w:tr w14:paraId="2E0B3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3BACFA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343. Work up</w:t>
            </w:r>
          </w:p>
        </w:tc>
        <w:tc>
          <w:tcPr>
            <w:tcW w:w="1985" w:type="dxa"/>
            <w:shd w:val="clear" w:color="auto" w:fill="auto"/>
          </w:tcPr>
          <w:p w14:paraId="30BC785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激起</w:t>
            </w:r>
          </w:p>
        </w:tc>
        <w:tc>
          <w:tcPr>
            <w:tcW w:w="4536" w:type="dxa"/>
            <w:shd w:val="clear" w:color="auto" w:fill="auto"/>
          </w:tcPr>
          <w:p w14:paraId="72B1578D">
            <w:pPr>
              <w:adjustRightInd w:val="0"/>
              <w:snapToGrid w:val="0"/>
              <w:spacing w:after="0" w:line="480" w:lineRule="auto"/>
              <w:jc w:val="both"/>
            </w:pPr>
            <w:r>
              <w:t>She worked up the courage to speak in front of the crowd.</w:t>
            </w:r>
          </w:p>
          <w:p w14:paraId="46C94E5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她鼓起勇气在公众面前</w:t>
            </w:r>
            <w:r>
              <w:rPr>
                <w:rFonts w:hint="eastAsia" w:ascii="宋体" w:hAnsi="宋体" w:eastAsia="宋体" w:cs="微软雅黑"/>
                <w:lang w:eastAsia="zh-CN"/>
              </w:rPr>
              <w:t>讲话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  <w:p w14:paraId="49611FB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</w:p>
        </w:tc>
      </w:tr>
      <w:tr w14:paraId="13CF1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EE5593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344. Run up against</w:t>
            </w:r>
          </w:p>
        </w:tc>
        <w:tc>
          <w:tcPr>
            <w:tcW w:w="1985" w:type="dxa"/>
            <w:shd w:val="clear" w:color="auto" w:fill="auto"/>
          </w:tcPr>
          <w:p w14:paraId="3F9C3CA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遭遇困</w:t>
            </w:r>
            <w:r>
              <w:rPr>
                <w:rFonts w:hint="eastAsia" w:ascii="宋体" w:hAnsi="宋体" w:eastAsia="宋体" w:cs="微软雅黑"/>
              </w:rPr>
              <w:t>难</w:t>
            </w:r>
          </w:p>
        </w:tc>
        <w:tc>
          <w:tcPr>
            <w:tcW w:w="4536" w:type="dxa"/>
            <w:shd w:val="clear" w:color="auto" w:fill="auto"/>
          </w:tcPr>
          <w:p w14:paraId="035AC8D4">
            <w:pPr>
              <w:adjustRightInd w:val="0"/>
              <w:snapToGrid w:val="0"/>
              <w:spacing w:after="0" w:line="480" w:lineRule="auto"/>
              <w:jc w:val="both"/>
            </w:pPr>
            <w:r>
              <w:t>They ran up against many challenges during the project.</w:t>
            </w:r>
          </w:p>
          <w:p w14:paraId="67CF391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在</w:t>
            </w:r>
            <w:r>
              <w:rPr>
                <w:rFonts w:hint="eastAsia" w:ascii="宋体" w:hAnsi="宋体" w:eastAsia="宋体" w:cs="微软雅黑"/>
                <w:lang w:eastAsia="zh-CN"/>
              </w:rPr>
              <w:t>项</w:t>
            </w:r>
            <w:r>
              <w:rPr>
                <w:rFonts w:ascii="宋体" w:hAnsi="宋体" w:eastAsia="宋体"/>
                <w:lang w:eastAsia="zh-CN"/>
              </w:rPr>
              <w:t>目中遇到了很多挑</w:t>
            </w:r>
            <w:r>
              <w:rPr>
                <w:rFonts w:hint="eastAsia" w:ascii="宋体" w:hAnsi="宋体" w:eastAsia="宋体" w:cs="微软雅黑"/>
                <w:lang w:eastAsia="zh-CN"/>
              </w:rPr>
              <w:t>战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67FA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9A7F95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345. Take to</w:t>
            </w:r>
          </w:p>
        </w:tc>
        <w:tc>
          <w:tcPr>
            <w:tcW w:w="1985" w:type="dxa"/>
            <w:shd w:val="clear" w:color="auto" w:fill="auto"/>
          </w:tcPr>
          <w:p w14:paraId="0C14B1E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喜</w:t>
            </w:r>
            <w:r>
              <w:rPr>
                <w:rFonts w:hint="eastAsia" w:ascii="宋体" w:hAnsi="宋体" w:eastAsia="宋体" w:cs="微软雅黑"/>
              </w:rPr>
              <w:t>欢</w:t>
            </w:r>
            <w:r>
              <w:rPr>
                <w:rFonts w:ascii="宋体" w:hAnsi="宋体" w:eastAsia="宋体"/>
              </w:rPr>
              <w:t>上</w:t>
            </w:r>
          </w:p>
        </w:tc>
        <w:tc>
          <w:tcPr>
            <w:tcW w:w="4536" w:type="dxa"/>
            <w:shd w:val="clear" w:color="auto" w:fill="auto"/>
          </w:tcPr>
          <w:p w14:paraId="17C5D17E">
            <w:pPr>
              <w:adjustRightInd w:val="0"/>
              <w:snapToGrid w:val="0"/>
              <w:spacing w:after="0" w:line="480" w:lineRule="auto"/>
              <w:jc w:val="both"/>
            </w:pPr>
            <w:r>
              <w:t>She took to painting very quickly.</w:t>
            </w:r>
          </w:p>
          <w:p w14:paraId="10F8DE9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她很快喜</w:t>
            </w:r>
            <w:r>
              <w:rPr>
                <w:rFonts w:hint="eastAsia" w:ascii="宋体" w:hAnsi="宋体" w:eastAsia="宋体" w:cs="微软雅黑"/>
                <w:lang w:eastAsia="zh-CN"/>
              </w:rPr>
              <w:t>欢</w:t>
            </w:r>
            <w:r>
              <w:rPr>
                <w:rFonts w:ascii="宋体" w:hAnsi="宋体" w:eastAsia="宋体"/>
                <w:lang w:eastAsia="zh-CN"/>
              </w:rPr>
              <w:t>上了</w:t>
            </w:r>
            <w:r>
              <w:rPr>
                <w:rFonts w:hint="eastAsia" w:ascii="宋体" w:hAnsi="宋体" w:eastAsia="宋体" w:cs="微软雅黑"/>
                <w:lang w:eastAsia="zh-CN"/>
              </w:rPr>
              <w:t>绘</w:t>
            </w:r>
            <w:r>
              <w:rPr>
                <w:rFonts w:ascii="宋体" w:hAnsi="宋体" w:eastAsia="宋体"/>
                <w:lang w:eastAsia="zh-CN"/>
              </w:rPr>
              <w:t>画。</w:t>
            </w:r>
          </w:p>
        </w:tc>
      </w:tr>
      <w:tr w14:paraId="33CEB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9FA931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346. Get down to</w:t>
            </w:r>
          </w:p>
        </w:tc>
        <w:tc>
          <w:tcPr>
            <w:tcW w:w="1985" w:type="dxa"/>
            <w:shd w:val="clear" w:color="auto" w:fill="auto"/>
          </w:tcPr>
          <w:p w14:paraId="7CE9347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开始</w:t>
            </w:r>
            <w:r>
              <w:rPr>
                <w:rFonts w:hint="eastAsia" w:ascii="宋体" w:hAnsi="宋体" w:eastAsia="宋体" w:cs="微软雅黑"/>
              </w:rPr>
              <w:t>认</w:t>
            </w:r>
            <w:r>
              <w:rPr>
                <w:rFonts w:ascii="宋体" w:hAnsi="宋体" w:eastAsia="宋体"/>
              </w:rPr>
              <w:t>真</w:t>
            </w:r>
            <w:r>
              <w:rPr>
                <w:rFonts w:hint="eastAsia" w:ascii="宋体" w:hAnsi="宋体" w:eastAsia="宋体" w:cs="微软雅黑"/>
              </w:rPr>
              <w:t>对</w:t>
            </w:r>
            <w:r>
              <w:rPr>
                <w:rFonts w:ascii="宋体" w:hAnsi="宋体" w:eastAsia="宋体"/>
              </w:rPr>
              <w:t>待</w:t>
            </w:r>
          </w:p>
        </w:tc>
        <w:tc>
          <w:tcPr>
            <w:tcW w:w="4536" w:type="dxa"/>
            <w:shd w:val="clear" w:color="auto" w:fill="auto"/>
          </w:tcPr>
          <w:p w14:paraId="7D30F591">
            <w:pPr>
              <w:adjustRightInd w:val="0"/>
              <w:snapToGrid w:val="0"/>
              <w:spacing w:after="0" w:line="480" w:lineRule="auto"/>
              <w:jc w:val="both"/>
            </w:pPr>
            <w:r>
              <w:t>It's time to get down to business.</w:t>
            </w:r>
          </w:p>
          <w:p w14:paraId="198F918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是</w:t>
            </w:r>
            <w:r>
              <w:rPr>
                <w:rFonts w:hint="eastAsia" w:ascii="宋体" w:hAnsi="宋体" w:eastAsia="宋体" w:cs="微软雅黑"/>
                <w:lang w:eastAsia="zh-CN"/>
              </w:rPr>
              <w:t>时</w:t>
            </w:r>
            <w:r>
              <w:rPr>
                <w:rFonts w:ascii="宋体" w:hAnsi="宋体" w:eastAsia="宋体"/>
                <w:lang w:eastAsia="zh-CN"/>
              </w:rPr>
              <w:t>候</w:t>
            </w:r>
            <w:r>
              <w:rPr>
                <w:rFonts w:hint="eastAsia" w:ascii="宋体" w:hAnsi="宋体" w:eastAsia="宋体" w:cs="微软雅黑"/>
                <w:lang w:eastAsia="zh-CN"/>
              </w:rPr>
              <w:t>认</w:t>
            </w:r>
            <w:r>
              <w:rPr>
                <w:rFonts w:ascii="宋体" w:hAnsi="宋体" w:eastAsia="宋体"/>
                <w:lang w:eastAsia="zh-CN"/>
              </w:rPr>
              <w:t>真</w:t>
            </w:r>
            <w:r>
              <w:rPr>
                <w:rFonts w:hint="eastAsia" w:ascii="宋体" w:hAnsi="宋体" w:eastAsia="宋体" w:cs="微软雅黑"/>
                <w:lang w:eastAsia="zh-CN"/>
              </w:rPr>
              <w:t>对</w:t>
            </w:r>
            <w:r>
              <w:rPr>
                <w:rFonts w:ascii="宋体" w:hAnsi="宋体" w:eastAsia="宋体"/>
                <w:lang w:eastAsia="zh-CN"/>
              </w:rPr>
              <w:t>待</w:t>
            </w:r>
            <w:r>
              <w:rPr>
                <w:rFonts w:hint="eastAsia" w:ascii="宋体" w:hAnsi="宋体" w:eastAsia="宋体" w:cs="微软雅黑"/>
                <w:lang w:eastAsia="zh-CN"/>
              </w:rPr>
              <w:t>业务</w:t>
            </w:r>
            <w:r>
              <w:rPr>
                <w:rFonts w:ascii="宋体" w:hAnsi="宋体" w:eastAsia="宋体"/>
                <w:lang w:eastAsia="zh-CN"/>
              </w:rPr>
              <w:t>了。</w:t>
            </w:r>
          </w:p>
        </w:tc>
      </w:tr>
      <w:tr w14:paraId="35C7B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BDFE49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347. Draw back</w:t>
            </w:r>
          </w:p>
        </w:tc>
        <w:tc>
          <w:tcPr>
            <w:tcW w:w="1985" w:type="dxa"/>
            <w:shd w:val="clear" w:color="auto" w:fill="auto"/>
          </w:tcPr>
          <w:p w14:paraId="7750856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退</w:t>
            </w:r>
            <w:r>
              <w:rPr>
                <w:rFonts w:hint="eastAsia" w:ascii="宋体" w:hAnsi="宋体" w:eastAsia="宋体" w:cs="微软雅黑"/>
              </w:rPr>
              <w:t>缩</w:t>
            </w:r>
          </w:p>
        </w:tc>
        <w:tc>
          <w:tcPr>
            <w:tcW w:w="4536" w:type="dxa"/>
            <w:shd w:val="clear" w:color="auto" w:fill="auto"/>
          </w:tcPr>
          <w:p w14:paraId="566C79BC">
            <w:pPr>
              <w:adjustRightInd w:val="0"/>
              <w:snapToGrid w:val="0"/>
              <w:spacing w:after="0" w:line="480" w:lineRule="auto"/>
              <w:jc w:val="both"/>
            </w:pPr>
            <w:r>
              <w:t>He drew back from the idea at the last minute.</w:t>
            </w:r>
          </w:p>
          <w:p w14:paraId="671BEFB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他在最后一刻退</w:t>
            </w:r>
            <w:r>
              <w:rPr>
                <w:rFonts w:hint="eastAsia" w:ascii="宋体" w:hAnsi="宋体" w:eastAsia="宋体" w:cs="微软雅黑"/>
                <w:lang w:eastAsia="zh-CN"/>
              </w:rPr>
              <w:t>缩</w:t>
            </w:r>
            <w:r>
              <w:rPr>
                <w:rFonts w:ascii="宋体" w:hAnsi="宋体" w:eastAsia="宋体"/>
                <w:lang w:eastAsia="zh-CN"/>
              </w:rPr>
              <w:t>了。</w:t>
            </w:r>
          </w:p>
        </w:tc>
      </w:tr>
      <w:tr w14:paraId="39763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A43547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348. Get through to</w:t>
            </w:r>
          </w:p>
        </w:tc>
        <w:tc>
          <w:tcPr>
            <w:tcW w:w="1985" w:type="dxa"/>
            <w:shd w:val="clear" w:color="auto" w:fill="auto"/>
          </w:tcPr>
          <w:p w14:paraId="140B7AE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打通</w:t>
            </w:r>
            <w:r>
              <w:rPr>
                <w:rFonts w:hint="eastAsia" w:ascii="宋体" w:hAnsi="宋体" w:eastAsia="宋体" w:cs="微软雅黑"/>
              </w:rPr>
              <w:t>电话</w:t>
            </w:r>
          </w:p>
        </w:tc>
        <w:tc>
          <w:tcPr>
            <w:tcW w:w="4536" w:type="dxa"/>
            <w:shd w:val="clear" w:color="auto" w:fill="auto"/>
          </w:tcPr>
          <w:p w14:paraId="0BB02BE0">
            <w:pPr>
              <w:adjustRightInd w:val="0"/>
              <w:snapToGrid w:val="0"/>
              <w:spacing w:after="0" w:line="480" w:lineRule="auto"/>
              <w:jc w:val="both"/>
            </w:pPr>
            <w:r>
              <w:t>I finally got through to customer service.</w:t>
            </w:r>
          </w:p>
          <w:p w14:paraId="1776891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终</w:t>
            </w:r>
            <w:r>
              <w:rPr>
                <w:rFonts w:ascii="宋体" w:hAnsi="宋体" w:eastAsia="宋体"/>
                <w:lang w:eastAsia="zh-CN"/>
              </w:rPr>
              <w:t>于打通了客</w:t>
            </w:r>
            <w:r>
              <w:rPr>
                <w:rFonts w:hint="eastAsia" w:ascii="宋体" w:hAnsi="宋体" w:eastAsia="宋体" w:cs="微软雅黑"/>
                <w:lang w:eastAsia="zh-CN"/>
              </w:rPr>
              <w:t>户</w:t>
            </w:r>
            <w:r>
              <w:rPr>
                <w:rFonts w:ascii="宋体" w:hAnsi="宋体" w:eastAsia="宋体"/>
                <w:lang w:eastAsia="zh-CN"/>
              </w:rPr>
              <w:t>服</w:t>
            </w:r>
            <w:r>
              <w:rPr>
                <w:rFonts w:hint="eastAsia" w:ascii="宋体" w:hAnsi="宋体" w:eastAsia="宋体" w:cs="微软雅黑"/>
                <w:lang w:eastAsia="zh-CN"/>
              </w:rPr>
              <w:t>务</w:t>
            </w:r>
            <w:r>
              <w:rPr>
                <w:rFonts w:ascii="宋体" w:hAnsi="宋体" w:eastAsia="宋体"/>
                <w:lang w:eastAsia="zh-CN"/>
              </w:rPr>
              <w:t>的</w:t>
            </w:r>
            <w:r>
              <w:rPr>
                <w:rFonts w:hint="eastAsia" w:ascii="宋体" w:hAnsi="宋体" w:eastAsia="宋体" w:cs="微软雅黑"/>
                <w:lang w:eastAsia="zh-CN"/>
              </w:rPr>
              <w:t>电话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259FA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76C388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349. Get on</w:t>
            </w:r>
          </w:p>
        </w:tc>
        <w:tc>
          <w:tcPr>
            <w:tcW w:w="1985" w:type="dxa"/>
            <w:shd w:val="clear" w:color="auto" w:fill="auto"/>
          </w:tcPr>
          <w:p w14:paraId="5DC25D6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上</w:t>
            </w:r>
            <w:r>
              <w:rPr>
                <w:rFonts w:hint="eastAsia" w:ascii="宋体" w:hAnsi="宋体" w:eastAsia="宋体" w:cs="微软雅黑"/>
              </w:rPr>
              <w:t>车</w:t>
            </w:r>
          </w:p>
        </w:tc>
        <w:tc>
          <w:tcPr>
            <w:tcW w:w="4536" w:type="dxa"/>
            <w:shd w:val="clear" w:color="auto" w:fill="auto"/>
          </w:tcPr>
          <w:p w14:paraId="4E9D3049">
            <w:pPr>
              <w:adjustRightInd w:val="0"/>
              <w:snapToGrid w:val="0"/>
              <w:spacing w:after="0" w:line="480" w:lineRule="auto"/>
              <w:jc w:val="both"/>
            </w:pPr>
            <w:r>
              <w:t>She got on the bus in time.</w:t>
            </w:r>
          </w:p>
          <w:p w14:paraId="04860CA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她准</w:t>
            </w:r>
            <w:r>
              <w:rPr>
                <w:rFonts w:hint="eastAsia" w:ascii="宋体" w:hAnsi="宋体" w:eastAsia="宋体" w:cs="微软雅黑"/>
              </w:rPr>
              <w:t>时</w:t>
            </w:r>
            <w:r>
              <w:rPr>
                <w:rFonts w:ascii="宋体" w:hAnsi="宋体" w:eastAsia="宋体"/>
              </w:rPr>
              <w:t>上了公交</w:t>
            </w:r>
            <w:r>
              <w:rPr>
                <w:rFonts w:hint="eastAsia" w:ascii="宋体" w:hAnsi="宋体" w:eastAsia="宋体" w:cs="微软雅黑"/>
              </w:rPr>
              <w:t>车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77CC9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93096E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350. Work up to</w:t>
            </w:r>
          </w:p>
        </w:tc>
        <w:tc>
          <w:tcPr>
            <w:tcW w:w="1985" w:type="dxa"/>
            <w:shd w:val="clear" w:color="auto" w:fill="auto"/>
          </w:tcPr>
          <w:p w14:paraId="5819A7A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逐步达到</w:t>
            </w:r>
          </w:p>
        </w:tc>
        <w:tc>
          <w:tcPr>
            <w:tcW w:w="4536" w:type="dxa"/>
            <w:shd w:val="clear" w:color="auto" w:fill="auto"/>
          </w:tcPr>
          <w:p w14:paraId="75C269EB">
            <w:pPr>
              <w:adjustRightInd w:val="0"/>
              <w:snapToGrid w:val="0"/>
              <w:spacing w:after="0" w:line="480" w:lineRule="auto"/>
              <w:jc w:val="both"/>
            </w:pPr>
            <w:r>
              <w:t>He worked up to running 10 miles a day.</w:t>
            </w:r>
          </w:p>
          <w:p w14:paraId="6B42ABF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他逐步达到了每天跑十英里的目</w:t>
            </w:r>
            <w:r>
              <w:rPr>
                <w:rFonts w:hint="eastAsia" w:ascii="宋体" w:hAnsi="宋体" w:eastAsia="宋体" w:cs="微软雅黑"/>
                <w:lang w:eastAsia="zh-CN"/>
              </w:rPr>
              <w:t>标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600D1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F3C8EF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351. Keep out</w:t>
            </w:r>
          </w:p>
        </w:tc>
        <w:tc>
          <w:tcPr>
            <w:tcW w:w="1985" w:type="dxa"/>
            <w:shd w:val="clear" w:color="auto" w:fill="auto"/>
          </w:tcPr>
          <w:p w14:paraId="5146B1D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阻止</w:t>
            </w:r>
            <w:r>
              <w:rPr>
                <w:rFonts w:hint="eastAsia" w:ascii="宋体" w:hAnsi="宋体" w:eastAsia="宋体" w:cs="微软雅黑"/>
              </w:rPr>
              <w:t>进</w:t>
            </w:r>
            <w:r>
              <w:rPr>
                <w:rFonts w:ascii="宋体" w:hAnsi="宋体" w:eastAsia="宋体"/>
              </w:rPr>
              <w:t>入</w:t>
            </w:r>
          </w:p>
        </w:tc>
        <w:tc>
          <w:tcPr>
            <w:tcW w:w="4536" w:type="dxa"/>
            <w:shd w:val="clear" w:color="auto" w:fill="auto"/>
          </w:tcPr>
          <w:p w14:paraId="05528405">
            <w:pPr>
              <w:adjustRightInd w:val="0"/>
              <w:snapToGrid w:val="0"/>
              <w:spacing w:after="0" w:line="480" w:lineRule="auto"/>
              <w:jc w:val="both"/>
            </w:pPr>
            <w:r>
              <w:t>Please keep out of the restricted area.</w:t>
            </w:r>
          </w:p>
          <w:p w14:paraId="2022546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请</w:t>
            </w:r>
            <w:r>
              <w:rPr>
                <w:rFonts w:ascii="宋体" w:hAnsi="宋体" w:eastAsia="宋体"/>
                <w:lang w:eastAsia="zh-CN"/>
              </w:rPr>
              <w:t>不要</w:t>
            </w:r>
            <w:r>
              <w:rPr>
                <w:rFonts w:hint="eastAsia" w:ascii="宋体" w:hAnsi="宋体" w:eastAsia="宋体" w:cs="微软雅黑"/>
                <w:lang w:eastAsia="zh-CN"/>
              </w:rPr>
              <w:t>进</w:t>
            </w:r>
            <w:r>
              <w:rPr>
                <w:rFonts w:ascii="宋体" w:hAnsi="宋体" w:eastAsia="宋体"/>
                <w:lang w:eastAsia="zh-CN"/>
              </w:rPr>
              <w:t>入限制区域。</w:t>
            </w:r>
          </w:p>
        </w:tc>
      </w:tr>
      <w:tr w14:paraId="1516C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0C1D4B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352. Catch up with</w:t>
            </w:r>
          </w:p>
        </w:tc>
        <w:tc>
          <w:tcPr>
            <w:tcW w:w="1985" w:type="dxa"/>
            <w:shd w:val="clear" w:color="auto" w:fill="auto"/>
          </w:tcPr>
          <w:p w14:paraId="57097E9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赶上</w:t>
            </w:r>
          </w:p>
        </w:tc>
        <w:tc>
          <w:tcPr>
            <w:tcW w:w="4536" w:type="dxa"/>
            <w:shd w:val="clear" w:color="auto" w:fill="auto"/>
          </w:tcPr>
          <w:p w14:paraId="62FD9165">
            <w:pPr>
              <w:adjustRightInd w:val="0"/>
              <w:snapToGrid w:val="0"/>
              <w:spacing w:after="0" w:line="480" w:lineRule="auto"/>
              <w:jc w:val="both"/>
            </w:pPr>
            <w:r>
              <w:t>She is trying to catch up with her assignments.</w:t>
            </w:r>
          </w:p>
          <w:p w14:paraId="224A3D1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她正在努力赶上她的作</w:t>
            </w:r>
            <w:r>
              <w:rPr>
                <w:rFonts w:hint="eastAsia" w:ascii="宋体" w:hAnsi="宋体" w:eastAsia="宋体" w:cs="微软雅黑"/>
                <w:lang w:eastAsia="zh-CN"/>
              </w:rPr>
              <w:t>业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B6C0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57EE7E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353. Get down</w:t>
            </w:r>
          </w:p>
        </w:tc>
        <w:tc>
          <w:tcPr>
            <w:tcW w:w="1985" w:type="dxa"/>
            <w:shd w:val="clear" w:color="auto" w:fill="auto"/>
          </w:tcPr>
          <w:p w14:paraId="1092855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让</w:t>
            </w:r>
            <w:r>
              <w:rPr>
                <w:rFonts w:ascii="宋体" w:hAnsi="宋体" w:eastAsia="宋体"/>
              </w:rPr>
              <w:t>人沮</w:t>
            </w:r>
            <w:r>
              <w:rPr>
                <w:rFonts w:hint="eastAsia" w:ascii="宋体" w:hAnsi="宋体" w:eastAsia="宋体" w:cs="微软雅黑"/>
              </w:rPr>
              <w:t>丧</w:t>
            </w:r>
          </w:p>
        </w:tc>
        <w:tc>
          <w:tcPr>
            <w:tcW w:w="4536" w:type="dxa"/>
            <w:shd w:val="clear" w:color="auto" w:fill="auto"/>
          </w:tcPr>
          <w:p w14:paraId="318F19A9">
            <w:pPr>
              <w:adjustRightInd w:val="0"/>
              <w:snapToGrid w:val="0"/>
              <w:spacing w:after="0" w:line="480" w:lineRule="auto"/>
              <w:jc w:val="both"/>
            </w:pPr>
            <w:r>
              <w:t>Rainy days always get me down.</w:t>
            </w:r>
          </w:p>
          <w:p w14:paraId="0A70C2C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雨天</w:t>
            </w:r>
            <w:r>
              <w:rPr>
                <w:rFonts w:hint="eastAsia" w:ascii="宋体" w:hAnsi="宋体" w:eastAsia="宋体" w:cs="微软雅黑"/>
                <w:lang w:eastAsia="zh-CN"/>
              </w:rPr>
              <w:t>总让</w:t>
            </w:r>
            <w:r>
              <w:rPr>
                <w:rFonts w:ascii="宋体" w:hAnsi="宋体" w:eastAsia="宋体"/>
                <w:lang w:eastAsia="zh-CN"/>
              </w:rPr>
              <w:t>我感到沮</w:t>
            </w:r>
            <w:r>
              <w:rPr>
                <w:rFonts w:hint="eastAsia" w:ascii="宋体" w:hAnsi="宋体" w:eastAsia="宋体" w:cs="微软雅黑"/>
                <w:lang w:eastAsia="zh-CN"/>
              </w:rPr>
              <w:t>丧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  <w:p w14:paraId="60125C4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</w:p>
        </w:tc>
      </w:tr>
      <w:tr w14:paraId="38B94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A39F23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354. Check out of</w:t>
            </w:r>
          </w:p>
        </w:tc>
        <w:tc>
          <w:tcPr>
            <w:tcW w:w="1985" w:type="dxa"/>
            <w:shd w:val="clear" w:color="auto" w:fill="auto"/>
          </w:tcPr>
          <w:p w14:paraId="5C0DFDB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退房</w:t>
            </w:r>
          </w:p>
        </w:tc>
        <w:tc>
          <w:tcPr>
            <w:tcW w:w="4536" w:type="dxa"/>
            <w:shd w:val="clear" w:color="auto" w:fill="auto"/>
          </w:tcPr>
          <w:p w14:paraId="3F926811">
            <w:pPr>
              <w:adjustRightInd w:val="0"/>
              <w:snapToGrid w:val="0"/>
              <w:spacing w:after="0" w:line="480" w:lineRule="auto"/>
              <w:jc w:val="both"/>
            </w:pPr>
            <w:r>
              <w:t>They checked out of the hotel early in the morning.</w:t>
            </w:r>
          </w:p>
          <w:p w14:paraId="1FCA8E1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一大早就退了房。</w:t>
            </w:r>
          </w:p>
        </w:tc>
      </w:tr>
      <w:tr w14:paraId="63508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690198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355. Hold off on</w:t>
            </w:r>
          </w:p>
        </w:tc>
        <w:tc>
          <w:tcPr>
            <w:tcW w:w="1985" w:type="dxa"/>
            <w:shd w:val="clear" w:color="auto" w:fill="auto"/>
          </w:tcPr>
          <w:p w14:paraId="513103D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推</w:t>
            </w:r>
            <w:r>
              <w:rPr>
                <w:rFonts w:hint="eastAsia" w:ascii="宋体" w:hAnsi="宋体" w:eastAsia="宋体" w:cs="微软雅黑"/>
              </w:rPr>
              <w:t>迟</w:t>
            </w:r>
          </w:p>
        </w:tc>
        <w:tc>
          <w:tcPr>
            <w:tcW w:w="4536" w:type="dxa"/>
            <w:shd w:val="clear" w:color="auto" w:fill="auto"/>
          </w:tcPr>
          <w:p w14:paraId="159C7203">
            <w:pPr>
              <w:adjustRightInd w:val="0"/>
              <w:snapToGrid w:val="0"/>
              <w:spacing w:after="0" w:line="480" w:lineRule="auto"/>
              <w:jc w:val="both"/>
            </w:pPr>
            <w:r>
              <w:t>They decided to hold off on making a decision.</w:t>
            </w:r>
          </w:p>
          <w:p w14:paraId="606D7C9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决定推</w:t>
            </w:r>
            <w:r>
              <w:rPr>
                <w:rFonts w:hint="eastAsia" w:ascii="宋体" w:hAnsi="宋体" w:eastAsia="宋体" w:cs="微软雅黑"/>
                <w:lang w:eastAsia="zh-CN"/>
              </w:rPr>
              <w:t>迟</w:t>
            </w:r>
            <w:r>
              <w:rPr>
                <w:rFonts w:ascii="宋体" w:hAnsi="宋体" w:eastAsia="宋体"/>
                <w:lang w:eastAsia="zh-CN"/>
              </w:rPr>
              <w:t>做决定。</w:t>
            </w:r>
          </w:p>
        </w:tc>
      </w:tr>
      <w:tr w14:paraId="30C44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447FAD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356. Back away</w:t>
            </w:r>
          </w:p>
        </w:tc>
        <w:tc>
          <w:tcPr>
            <w:tcW w:w="1985" w:type="dxa"/>
            <w:shd w:val="clear" w:color="auto" w:fill="auto"/>
          </w:tcPr>
          <w:p w14:paraId="786FBA9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退</w:t>
            </w:r>
            <w:r>
              <w:rPr>
                <w:rFonts w:hint="eastAsia" w:ascii="宋体" w:hAnsi="宋体" w:eastAsia="宋体" w:cs="微软雅黑"/>
              </w:rPr>
              <w:t>缩</w:t>
            </w:r>
          </w:p>
        </w:tc>
        <w:tc>
          <w:tcPr>
            <w:tcW w:w="4536" w:type="dxa"/>
            <w:shd w:val="clear" w:color="auto" w:fill="auto"/>
          </w:tcPr>
          <w:p w14:paraId="726586A6">
            <w:pPr>
              <w:adjustRightInd w:val="0"/>
              <w:snapToGrid w:val="0"/>
              <w:spacing w:after="0" w:line="480" w:lineRule="auto"/>
              <w:jc w:val="both"/>
            </w:pPr>
            <w:r>
              <w:t>He backed away when he saw the aggressive dog.</w:t>
            </w:r>
          </w:p>
          <w:p w14:paraId="7156FA1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看到那只攻</w:t>
            </w:r>
            <w:r>
              <w:rPr>
                <w:rFonts w:hint="eastAsia" w:ascii="宋体" w:hAnsi="宋体" w:eastAsia="宋体" w:cs="微软雅黑"/>
                <w:lang w:eastAsia="zh-CN"/>
              </w:rPr>
              <w:t>击</w:t>
            </w:r>
            <w:r>
              <w:rPr>
                <w:rFonts w:ascii="宋体" w:hAnsi="宋体" w:eastAsia="宋体"/>
                <w:lang w:eastAsia="zh-CN"/>
              </w:rPr>
              <w:t>性的狗</w:t>
            </w:r>
            <w:r>
              <w:rPr>
                <w:rFonts w:hint="eastAsia" w:ascii="宋体" w:hAnsi="宋体" w:eastAsia="宋体" w:cs="微软雅黑"/>
                <w:lang w:eastAsia="zh-CN"/>
              </w:rPr>
              <w:t>时</w:t>
            </w:r>
            <w:r>
              <w:rPr>
                <w:rFonts w:ascii="宋体" w:hAnsi="宋体" w:eastAsia="宋体"/>
                <w:lang w:eastAsia="zh-CN"/>
              </w:rPr>
              <w:t>他退</w:t>
            </w:r>
            <w:r>
              <w:rPr>
                <w:rFonts w:hint="eastAsia" w:ascii="宋体" w:hAnsi="宋体" w:eastAsia="宋体" w:cs="微软雅黑"/>
                <w:lang w:eastAsia="zh-CN"/>
              </w:rPr>
              <w:t>缩</w:t>
            </w:r>
            <w:r>
              <w:rPr>
                <w:rFonts w:ascii="宋体" w:hAnsi="宋体" w:eastAsia="宋体"/>
                <w:lang w:eastAsia="zh-CN"/>
              </w:rPr>
              <w:t>了。</w:t>
            </w:r>
          </w:p>
        </w:tc>
      </w:tr>
      <w:tr w14:paraId="49C34C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3F3343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357. Blow off</w:t>
            </w:r>
          </w:p>
        </w:tc>
        <w:tc>
          <w:tcPr>
            <w:tcW w:w="1985" w:type="dxa"/>
            <w:shd w:val="clear" w:color="auto" w:fill="auto"/>
          </w:tcPr>
          <w:p w14:paraId="5426573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忽</w:t>
            </w:r>
            <w:r>
              <w:rPr>
                <w:rFonts w:hint="eastAsia" w:ascii="宋体" w:hAnsi="宋体" w:eastAsia="宋体" w:cs="微软雅黑"/>
              </w:rPr>
              <w:t>视</w:t>
            </w:r>
          </w:p>
        </w:tc>
        <w:tc>
          <w:tcPr>
            <w:tcW w:w="4536" w:type="dxa"/>
            <w:shd w:val="clear" w:color="auto" w:fill="auto"/>
          </w:tcPr>
          <w:p w14:paraId="520E83ED">
            <w:pPr>
              <w:adjustRightInd w:val="0"/>
              <w:snapToGrid w:val="0"/>
              <w:spacing w:after="0" w:line="480" w:lineRule="auto"/>
              <w:jc w:val="both"/>
            </w:pPr>
            <w:r>
              <w:t>She blew off the meeting to go shopping.</w:t>
            </w:r>
          </w:p>
          <w:p w14:paraId="5DEC353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她忽</w:t>
            </w:r>
            <w:r>
              <w:rPr>
                <w:rFonts w:hint="eastAsia" w:ascii="宋体" w:hAnsi="宋体" w:eastAsia="宋体" w:cs="微软雅黑"/>
                <w:lang w:eastAsia="zh-CN"/>
              </w:rPr>
              <w:t>视</w:t>
            </w:r>
            <w:r>
              <w:rPr>
                <w:rFonts w:ascii="宋体" w:hAnsi="宋体" w:eastAsia="宋体"/>
                <w:lang w:eastAsia="zh-CN"/>
              </w:rPr>
              <w:t>了会</w:t>
            </w:r>
            <w:r>
              <w:rPr>
                <w:rFonts w:hint="eastAsia" w:ascii="宋体" w:hAnsi="宋体" w:eastAsia="宋体" w:cs="微软雅黑"/>
                <w:lang w:eastAsia="zh-CN"/>
              </w:rPr>
              <w:t>议</w:t>
            </w:r>
            <w:r>
              <w:rPr>
                <w:rFonts w:ascii="宋体" w:hAnsi="宋体" w:eastAsia="宋体"/>
                <w:lang w:eastAsia="zh-CN"/>
              </w:rPr>
              <w:t>而去</w:t>
            </w:r>
            <w:r>
              <w:rPr>
                <w:rFonts w:hint="eastAsia" w:ascii="宋体" w:hAnsi="宋体" w:eastAsia="宋体" w:cs="微软雅黑"/>
                <w:lang w:eastAsia="zh-CN"/>
              </w:rPr>
              <w:t>购</w:t>
            </w:r>
            <w:r>
              <w:rPr>
                <w:rFonts w:ascii="宋体" w:hAnsi="宋体" w:eastAsia="宋体"/>
                <w:lang w:eastAsia="zh-CN"/>
              </w:rPr>
              <w:t>物。</w:t>
            </w:r>
          </w:p>
        </w:tc>
      </w:tr>
      <w:tr w14:paraId="040DB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462BD0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358. Call in</w:t>
            </w:r>
          </w:p>
        </w:tc>
        <w:tc>
          <w:tcPr>
            <w:tcW w:w="1985" w:type="dxa"/>
            <w:shd w:val="clear" w:color="auto" w:fill="auto"/>
          </w:tcPr>
          <w:p w14:paraId="3AF9B5D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请</w:t>
            </w:r>
            <w:r>
              <w:rPr>
                <w:rFonts w:ascii="宋体" w:hAnsi="宋体" w:eastAsia="宋体"/>
              </w:rPr>
              <w:t>假</w:t>
            </w:r>
          </w:p>
        </w:tc>
        <w:tc>
          <w:tcPr>
            <w:tcW w:w="4536" w:type="dxa"/>
            <w:shd w:val="clear" w:color="auto" w:fill="auto"/>
          </w:tcPr>
          <w:p w14:paraId="6BACB7C9">
            <w:pPr>
              <w:adjustRightInd w:val="0"/>
              <w:snapToGrid w:val="0"/>
              <w:spacing w:after="0" w:line="480" w:lineRule="auto"/>
              <w:jc w:val="both"/>
            </w:pPr>
            <w:r>
              <w:t>She called in sick this morning.</w:t>
            </w:r>
          </w:p>
          <w:p w14:paraId="18C2CBB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她今天早上</w:t>
            </w:r>
            <w:r>
              <w:rPr>
                <w:rFonts w:hint="eastAsia" w:ascii="宋体" w:hAnsi="宋体" w:eastAsia="宋体" w:cs="微软雅黑"/>
                <w:lang w:eastAsia="zh-CN"/>
              </w:rPr>
              <w:t>请</w:t>
            </w:r>
            <w:r>
              <w:rPr>
                <w:rFonts w:ascii="宋体" w:hAnsi="宋体" w:eastAsia="宋体"/>
                <w:lang w:eastAsia="zh-CN"/>
              </w:rPr>
              <w:t>病假了。</w:t>
            </w:r>
          </w:p>
        </w:tc>
      </w:tr>
      <w:tr w14:paraId="6065A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C7B1BE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359. Cut back</w:t>
            </w:r>
          </w:p>
        </w:tc>
        <w:tc>
          <w:tcPr>
            <w:tcW w:w="1985" w:type="dxa"/>
            <w:shd w:val="clear" w:color="auto" w:fill="auto"/>
          </w:tcPr>
          <w:p w14:paraId="39E98B8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削减</w:t>
            </w:r>
          </w:p>
        </w:tc>
        <w:tc>
          <w:tcPr>
            <w:tcW w:w="4536" w:type="dxa"/>
            <w:shd w:val="clear" w:color="auto" w:fill="auto"/>
          </w:tcPr>
          <w:p w14:paraId="0E1A3AFB">
            <w:pPr>
              <w:adjustRightInd w:val="0"/>
              <w:snapToGrid w:val="0"/>
              <w:spacing w:after="0" w:line="480" w:lineRule="auto"/>
              <w:jc w:val="both"/>
            </w:pPr>
            <w:r>
              <w:t>They decided to cut back on unnecessary expenses.</w:t>
            </w:r>
          </w:p>
          <w:p w14:paraId="4F99F55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决定削减不必要的开支。</w:t>
            </w:r>
          </w:p>
        </w:tc>
      </w:tr>
      <w:tr w14:paraId="0C6BC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6FB42A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360. Fall down</w:t>
            </w:r>
          </w:p>
        </w:tc>
        <w:tc>
          <w:tcPr>
            <w:tcW w:w="1985" w:type="dxa"/>
            <w:shd w:val="clear" w:color="auto" w:fill="auto"/>
          </w:tcPr>
          <w:p w14:paraId="6039C1F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倒下</w:t>
            </w:r>
          </w:p>
        </w:tc>
        <w:tc>
          <w:tcPr>
            <w:tcW w:w="4536" w:type="dxa"/>
            <w:shd w:val="clear" w:color="auto" w:fill="auto"/>
          </w:tcPr>
          <w:p w14:paraId="352FFB39">
            <w:pPr>
              <w:adjustRightInd w:val="0"/>
              <w:snapToGrid w:val="0"/>
              <w:spacing w:after="0" w:line="480" w:lineRule="auto"/>
              <w:jc w:val="both"/>
            </w:pPr>
            <w:r>
              <w:t>He fell down and hurt his knee.</w:t>
            </w:r>
          </w:p>
          <w:p w14:paraId="22D2CF6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他跌倒</w:t>
            </w:r>
            <w:r>
              <w:rPr>
                <w:rFonts w:hint="eastAsia" w:ascii="宋体" w:hAnsi="宋体" w:eastAsia="宋体" w:cs="微软雅黑"/>
              </w:rPr>
              <w:t>时伤</w:t>
            </w:r>
            <w:r>
              <w:rPr>
                <w:rFonts w:ascii="宋体" w:hAnsi="宋体" w:eastAsia="宋体"/>
              </w:rPr>
              <w:t>了膝盖。</w:t>
            </w:r>
          </w:p>
        </w:tc>
      </w:tr>
      <w:tr w14:paraId="05D69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EF8D27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361. Run off</w:t>
            </w:r>
          </w:p>
        </w:tc>
        <w:tc>
          <w:tcPr>
            <w:tcW w:w="1985" w:type="dxa"/>
            <w:shd w:val="clear" w:color="auto" w:fill="auto"/>
          </w:tcPr>
          <w:p w14:paraId="4AAFBBA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跑掉</w:t>
            </w:r>
          </w:p>
        </w:tc>
        <w:tc>
          <w:tcPr>
            <w:tcW w:w="4536" w:type="dxa"/>
            <w:shd w:val="clear" w:color="auto" w:fill="auto"/>
          </w:tcPr>
          <w:p w14:paraId="1F1DD010">
            <w:pPr>
              <w:adjustRightInd w:val="0"/>
              <w:snapToGrid w:val="0"/>
              <w:spacing w:after="0" w:line="480" w:lineRule="auto"/>
              <w:jc w:val="both"/>
            </w:pPr>
            <w:r>
              <w:t>The dog ran off with my shoe.</w:t>
            </w:r>
          </w:p>
          <w:p w14:paraId="52BF095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狗</w:t>
            </w:r>
            <w:r>
              <w:rPr>
                <w:rFonts w:hint="eastAsia" w:ascii="宋体" w:hAnsi="宋体" w:eastAsia="宋体" w:cs="微软雅黑"/>
                <w:lang w:eastAsia="zh-CN"/>
              </w:rPr>
              <w:t>叼</w:t>
            </w:r>
            <w:r>
              <w:rPr>
                <w:rFonts w:ascii="宋体" w:hAnsi="宋体" w:eastAsia="宋体"/>
                <w:lang w:eastAsia="zh-CN"/>
              </w:rPr>
              <w:t>着我的鞋跑掉了。</w:t>
            </w:r>
          </w:p>
        </w:tc>
      </w:tr>
      <w:tr w14:paraId="79234C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52DC78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362. Zone in on</w:t>
            </w:r>
          </w:p>
        </w:tc>
        <w:tc>
          <w:tcPr>
            <w:tcW w:w="1985" w:type="dxa"/>
            <w:shd w:val="clear" w:color="auto" w:fill="auto"/>
          </w:tcPr>
          <w:p w14:paraId="184CB5A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集中注意</w:t>
            </w:r>
          </w:p>
        </w:tc>
        <w:tc>
          <w:tcPr>
            <w:tcW w:w="4536" w:type="dxa"/>
            <w:shd w:val="clear" w:color="auto" w:fill="auto"/>
          </w:tcPr>
          <w:p w14:paraId="70EF3F93">
            <w:pPr>
              <w:adjustRightInd w:val="0"/>
              <w:snapToGrid w:val="0"/>
              <w:spacing w:after="0" w:line="480" w:lineRule="auto"/>
              <w:jc w:val="both"/>
            </w:pPr>
            <w:r>
              <w:t>The teacher zoned in on the students who needed help.</w:t>
            </w:r>
          </w:p>
          <w:p w14:paraId="5B77A11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老</w:t>
            </w:r>
            <w:r>
              <w:rPr>
                <w:rFonts w:hint="eastAsia" w:ascii="宋体" w:hAnsi="宋体" w:eastAsia="宋体" w:cs="微软雅黑"/>
                <w:lang w:eastAsia="zh-CN"/>
              </w:rPr>
              <w:t>师</w:t>
            </w:r>
            <w:r>
              <w:rPr>
                <w:rFonts w:ascii="宋体" w:hAnsi="宋体" w:eastAsia="宋体"/>
                <w:lang w:eastAsia="zh-CN"/>
              </w:rPr>
              <w:t>把注意力集中在需要帮助的学生身上。</w:t>
            </w:r>
          </w:p>
          <w:p w14:paraId="51E27EB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</w:p>
        </w:tc>
      </w:tr>
      <w:tr w14:paraId="6FAFE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A2C632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363. Blow out</w:t>
            </w:r>
          </w:p>
        </w:tc>
        <w:tc>
          <w:tcPr>
            <w:tcW w:w="1985" w:type="dxa"/>
            <w:shd w:val="clear" w:color="auto" w:fill="auto"/>
          </w:tcPr>
          <w:p w14:paraId="73E5C9C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吹</w:t>
            </w:r>
            <w:r>
              <w:rPr>
                <w:rFonts w:hint="eastAsia" w:ascii="宋体" w:hAnsi="宋体" w:eastAsia="宋体" w:cs="微软雅黑"/>
              </w:rPr>
              <w:t>灭</w:t>
            </w:r>
          </w:p>
        </w:tc>
        <w:tc>
          <w:tcPr>
            <w:tcW w:w="4536" w:type="dxa"/>
            <w:shd w:val="clear" w:color="auto" w:fill="auto"/>
          </w:tcPr>
          <w:p w14:paraId="7A5784D6">
            <w:pPr>
              <w:adjustRightInd w:val="0"/>
              <w:snapToGrid w:val="0"/>
              <w:spacing w:after="0" w:line="480" w:lineRule="auto"/>
              <w:jc w:val="both"/>
            </w:pPr>
            <w:r>
              <w:t>She blew out the candles on her birthday cake.</w:t>
            </w:r>
          </w:p>
          <w:p w14:paraId="517AD0F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她吹</w:t>
            </w:r>
            <w:r>
              <w:rPr>
                <w:rFonts w:hint="eastAsia" w:ascii="宋体" w:hAnsi="宋体" w:eastAsia="宋体" w:cs="微软雅黑"/>
                <w:lang w:eastAsia="zh-CN"/>
              </w:rPr>
              <w:t>灭</w:t>
            </w:r>
            <w:r>
              <w:rPr>
                <w:rFonts w:ascii="宋体" w:hAnsi="宋体" w:eastAsia="宋体"/>
                <w:lang w:eastAsia="zh-CN"/>
              </w:rPr>
              <w:t>了生日蛋糕上的蜡</w:t>
            </w:r>
            <w:r>
              <w:rPr>
                <w:rFonts w:hint="eastAsia" w:ascii="宋体" w:hAnsi="宋体" w:eastAsia="宋体" w:cs="微软雅黑"/>
                <w:lang w:eastAsia="zh-CN"/>
              </w:rPr>
              <w:t>烛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7B74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933861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364. Back out of</w:t>
            </w:r>
          </w:p>
        </w:tc>
        <w:tc>
          <w:tcPr>
            <w:tcW w:w="1985" w:type="dxa"/>
            <w:shd w:val="clear" w:color="auto" w:fill="auto"/>
          </w:tcPr>
          <w:p w14:paraId="58AC679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退出</w:t>
            </w:r>
          </w:p>
        </w:tc>
        <w:tc>
          <w:tcPr>
            <w:tcW w:w="4536" w:type="dxa"/>
            <w:shd w:val="clear" w:color="auto" w:fill="auto"/>
          </w:tcPr>
          <w:p w14:paraId="338D5574">
            <w:pPr>
              <w:adjustRightInd w:val="0"/>
              <w:snapToGrid w:val="0"/>
              <w:spacing w:after="0" w:line="480" w:lineRule="auto"/>
              <w:jc w:val="both"/>
            </w:pPr>
            <w:r>
              <w:t>He backed out of the agreement at the last moment.</w:t>
            </w:r>
          </w:p>
          <w:p w14:paraId="690EE50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他在最后一刻退出了</w:t>
            </w:r>
            <w:r>
              <w:rPr>
                <w:rFonts w:hint="eastAsia" w:ascii="宋体" w:hAnsi="宋体" w:eastAsia="宋体" w:cs="微软雅黑"/>
                <w:lang w:eastAsia="zh-CN"/>
              </w:rPr>
              <w:t>协议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5638F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B6F969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365. Blow up at</w:t>
            </w:r>
          </w:p>
        </w:tc>
        <w:tc>
          <w:tcPr>
            <w:tcW w:w="1985" w:type="dxa"/>
            <w:shd w:val="clear" w:color="auto" w:fill="auto"/>
          </w:tcPr>
          <w:p w14:paraId="12F1F64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对</w:t>
            </w:r>
            <w:r>
              <w:rPr>
                <w:rFonts w:ascii="宋体" w:hAnsi="宋体" w:eastAsia="宋体"/>
              </w:rPr>
              <w:t>某人生气</w:t>
            </w:r>
          </w:p>
        </w:tc>
        <w:tc>
          <w:tcPr>
            <w:tcW w:w="4536" w:type="dxa"/>
            <w:shd w:val="clear" w:color="auto" w:fill="auto"/>
          </w:tcPr>
          <w:p w14:paraId="11103136">
            <w:pPr>
              <w:adjustRightInd w:val="0"/>
              <w:snapToGrid w:val="0"/>
              <w:spacing w:after="0" w:line="480" w:lineRule="auto"/>
              <w:jc w:val="both"/>
            </w:pPr>
            <w:r>
              <w:t>She blew up at her friend over a misunderstanding.</w:t>
            </w:r>
          </w:p>
          <w:p w14:paraId="6780E0B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因</w:t>
            </w:r>
            <w:r>
              <w:rPr>
                <w:rFonts w:hint="eastAsia" w:ascii="宋体" w:hAnsi="宋体" w:eastAsia="宋体" w:cs="微软雅黑"/>
                <w:lang w:eastAsia="zh-CN"/>
              </w:rPr>
              <w:t>误</w:t>
            </w:r>
            <w:r>
              <w:rPr>
                <w:rFonts w:ascii="宋体" w:hAnsi="宋体" w:eastAsia="宋体"/>
                <w:lang w:eastAsia="zh-CN"/>
              </w:rPr>
              <w:t>会，她</w:t>
            </w:r>
            <w:r>
              <w:rPr>
                <w:rFonts w:hint="eastAsia" w:ascii="宋体" w:hAnsi="宋体" w:eastAsia="宋体" w:cs="微软雅黑"/>
                <w:lang w:eastAsia="zh-CN"/>
              </w:rPr>
              <w:t>对</w:t>
            </w:r>
            <w:r>
              <w:rPr>
                <w:rFonts w:ascii="宋体" w:hAnsi="宋体" w:eastAsia="宋体"/>
                <w:lang w:eastAsia="zh-CN"/>
              </w:rPr>
              <w:t>朋友</w:t>
            </w:r>
            <w:r>
              <w:rPr>
                <w:rFonts w:hint="eastAsia" w:ascii="宋体" w:hAnsi="宋体" w:eastAsia="宋体" w:cs="微软雅黑"/>
                <w:lang w:eastAsia="zh-CN"/>
              </w:rPr>
              <w:t>发</w:t>
            </w:r>
            <w:r>
              <w:rPr>
                <w:rFonts w:ascii="宋体" w:hAnsi="宋体" w:eastAsia="宋体"/>
                <w:lang w:eastAsia="zh-CN"/>
              </w:rPr>
              <w:t>了火。</w:t>
            </w:r>
          </w:p>
        </w:tc>
      </w:tr>
      <w:tr w14:paraId="5631F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2A7553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366. Break out in</w:t>
            </w:r>
          </w:p>
        </w:tc>
        <w:tc>
          <w:tcPr>
            <w:tcW w:w="1985" w:type="dxa"/>
            <w:shd w:val="clear" w:color="auto" w:fill="auto"/>
          </w:tcPr>
          <w:p w14:paraId="487DDEB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突然出</w:t>
            </w:r>
            <w:r>
              <w:rPr>
                <w:rFonts w:hint="eastAsia" w:ascii="宋体" w:hAnsi="宋体" w:eastAsia="宋体" w:cs="微软雅黑"/>
              </w:rPr>
              <w:t>现</w:t>
            </w:r>
          </w:p>
        </w:tc>
        <w:tc>
          <w:tcPr>
            <w:tcW w:w="4536" w:type="dxa"/>
            <w:shd w:val="clear" w:color="auto" w:fill="auto"/>
          </w:tcPr>
          <w:p w14:paraId="2D8F2B26">
            <w:pPr>
              <w:adjustRightInd w:val="0"/>
              <w:snapToGrid w:val="0"/>
              <w:spacing w:after="0" w:line="480" w:lineRule="auto"/>
              <w:jc w:val="both"/>
            </w:pPr>
            <w:r>
              <w:t>He broke out in a rash after eating peanuts.</w:t>
            </w:r>
          </w:p>
          <w:p w14:paraId="1FD5553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吃了花生后，他突然起了皮疹。</w:t>
            </w:r>
          </w:p>
        </w:tc>
      </w:tr>
      <w:tr w14:paraId="73FAC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6A955C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367. Drop out of</w:t>
            </w:r>
          </w:p>
        </w:tc>
        <w:tc>
          <w:tcPr>
            <w:tcW w:w="1985" w:type="dxa"/>
            <w:shd w:val="clear" w:color="auto" w:fill="auto"/>
          </w:tcPr>
          <w:p w14:paraId="394D003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辍</w:t>
            </w:r>
            <w:r>
              <w:rPr>
                <w:rFonts w:ascii="宋体" w:hAnsi="宋体" w:eastAsia="宋体"/>
              </w:rPr>
              <w:t>学</w:t>
            </w:r>
          </w:p>
        </w:tc>
        <w:tc>
          <w:tcPr>
            <w:tcW w:w="4536" w:type="dxa"/>
            <w:shd w:val="clear" w:color="auto" w:fill="auto"/>
          </w:tcPr>
          <w:p w14:paraId="4507F985">
            <w:pPr>
              <w:adjustRightInd w:val="0"/>
              <w:snapToGrid w:val="0"/>
              <w:spacing w:after="0" w:line="480" w:lineRule="auto"/>
              <w:jc w:val="both"/>
            </w:pPr>
            <w:r>
              <w:t>He dropped out of college after his first year.</w:t>
            </w:r>
          </w:p>
          <w:p w14:paraId="5A0E5C6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他第一年后就</w:t>
            </w:r>
            <w:r>
              <w:rPr>
                <w:rFonts w:hint="eastAsia" w:ascii="宋体" w:hAnsi="宋体" w:eastAsia="宋体" w:cs="微软雅黑"/>
                <w:lang w:eastAsia="zh-CN"/>
              </w:rPr>
              <w:t>辍</w:t>
            </w:r>
            <w:r>
              <w:rPr>
                <w:rFonts w:ascii="宋体" w:hAnsi="宋体" w:eastAsia="宋体"/>
                <w:lang w:eastAsia="zh-CN"/>
              </w:rPr>
              <w:t>学了。</w:t>
            </w:r>
          </w:p>
        </w:tc>
      </w:tr>
      <w:tr w14:paraId="5E263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7D5C4B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368. Fall behind on</w:t>
            </w:r>
          </w:p>
        </w:tc>
        <w:tc>
          <w:tcPr>
            <w:tcW w:w="1985" w:type="dxa"/>
            <w:shd w:val="clear" w:color="auto" w:fill="auto"/>
          </w:tcPr>
          <w:p w14:paraId="5EE86C3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在某事上落后</w:t>
            </w:r>
          </w:p>
        </w:tc>
        <w:tc>
          <w:tcPr>
            <w:tcW w:w="4536" w:type="dxa"/>
            <w:shd w:val="clear" w:color="auto" w:fill="auto"/>
          </w:tcPr>
          <w:p w14:paraId="01261BF5">
            <w:pPr>
              <w:adjustRightInd w:val="0"/>
              <w:snapToGrid w:val="0"/>
              <w:spacing w:after="0" w:line="480" w:lineRule="auto"/>
              <w:jc w:val="both"/>
            </w:pPr>
            <w:r>
              <w:t>She fell behind on her rent payments.</w:t>
            </w:r>
          </w:p>
          <w:p w14:paraId="158D05D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她在房租支付上落后了。</w:t>
            </w:r>
          </w:p>
        </w:tc>
      </w:tr>
      <w:tr w14:paraId="1DACC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C1932F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369. Get away from</w:t>
            </w:r>
          </w:p>
        </w:tc>
        <w:tc>
          <w:tcPr>
            <w:tcW w:w="1985" w:type="dxa"/>
            <w:shd w:val="clear" w:color="auto" w:fill="auto"/>
          </w:tcPr>
          <w:p w14:paraId="6DC5507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远</w:t>
            </w:r>
            <w:r>
              <w:rPr>
                <w:rFonts w:ascii="宋体" w:hAnsi="宋体" w:eastAsia="宋体"/>
              </w:rPr>
              <w:t>离</w:t>
            </w:r>
          </w:p>
        </w:tc>
        <w:tc>
          <w:tcPr>
            <w:tcW w:w="4536" w:type="dxa"/>
            <w:shd w:val="clear" w:color="auto" w:fill="auto"/>
          </w:tcPr>
          <w:p w14:paraId="010762A7">
            <w:pPr>
              <w:adjustRightInd w:val="0"/>
              <w:snapToGrid w:val="0"/>
              <w:spacing w:after="0" w:line="480" w:lineRule="auto"/>
              <w:jc w:val="both"/>
            </w:pPr>
            <w:r>
              <w:t>They wanted to get away from the city for the weekend.</w:t>
            </w:r>
          </w:p>
          <w:p w14:paraId="45AD1FE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想离开城市，度</w:t>
            </w:r>
            <w:r>
              <w:rPr>
                <w:rFonts w:hint="eastAsia" w:ascii="宋体" w:hAnsi="宋体" w:eastAsia="宋体" w:cs="微软雅黑"/>
                <w:lang w:eastAsia="zh-CN"/>
              </w:rPr>
              <w:t>过</w:t>
            </w:r>
            <w:r>
              <w:rPr>
                <w:rFonts w:ascii="宋体" w:hAnsi="宋体" w:eastAsia="宋体"/>
                <w:lang w:eastAsia="zh-CN"/>
              </w:rPr>
              <w:t>一个周末。</w:t>
            </w:r>
          </w:p>
        </w:tc>
      </w:tr>
      <w:tr w14:paraId="15909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756269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370. Take care of</w:t>
            </w:r>
          </w:p>
        </w:tc>
        <w:tc>
          <w:tcPr>
            <w:tcW w:w="1985" w:type="dxa"/>
            <w:shd w:val="clear" w:color="auto" w:fill="auto"/>
          </w:tcPr>
          <w:p w14:paraId="0F1436D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照</w:t>
            </w:r>
            <w:r>
              <w:rPr>
                <w:rFonts w:hint="eastAsia" w:ascii="宋体" w:hAnsi="宋体" w:eastAsia="宋体" w:cs="微软雅黑"/>
              </w:rPr>
              <w:t>顾</w:t>
            </w:r>
          </w:p>
        </w:tc>
        <w:tc>
          <w:tcPr>
            <w:tcW w:w="4536" w:type="dxa"/>
            <w:shd w:val="clear" w:color="auto" w:fill="auto"/>
          </w:tcPr>
          <w:p w14:paraId="1BE36174">
            <w:pPr>
              <w:adjustRightInd w:val="0"/>
              <w:snapToGrid w:val="0"/>
              <w:spacing w:after="0" w:line="480" w:lineRule="auto"/>
              <w:jc w:val="both"/>
            </w:pPr>
            <w:r>
              <w:t>She takes care of her younger siblings.</w:t>
            </w:r>
          </w:p>
          <w:p w14:paraId="1587CB5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她照</w:t>
            </w:r>
            <w:r>
              <w:rPr>
                <w:rFonts w:hint="eastAsia" w:ascii="宋体" w:hAnsi="宋体" w:eastAsia="宋体" w:cs="微软雅黑"/>
                <w:lang w:eastAsia="zh-CN"/>
              </w:rPr>
              <w:t>顾</w:t>
            </w:r>
            <w:r>
              <w:rPr>
                <w:rFonts w:ascii="宋体" w:hAnsi="宋体" w:eastAsia="宋体"/>
                <w:lang w:eastAsia="zh-CN"/>
              </w:rPr>
              <w:t>她的弟弟妹妹。</w:t>
            </w:r>
          </w:p>
        </w:tc>
      </w:tr>
      <w:tr w14:paraId="5BD92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66A5B7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371. Turn up at</w:t>
            </w:r>
          </w:p>
        </w:tc>
        <w:tc>
          <w:tcPr>
            <w:tcW w:w="1985" w:type="dxa"/>
            <w:shd w:val="clear" w:color="auto" w:fill="auto"/>
          </w:tcPr>
          <w:p w14:paraId="1943E0B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在某地出</w:t>
            </w:r>
            <w:r>
              <w:rPr>
                <w:rFonts w:hint="eastAsia" w:ascii="宋体" w:hAnsi="宋体" w:eastAsia="宋体" w:cs="微软雅黑"/>
              </w:rPr>
              <w:t>现</w:t>
            </w:r>
          </w:p>
        </w:tc>
        <w:tc>
          <w:tcPr>
            <w:tcW w:w="4536" w:type="dxa"/>
            <w:shd w:val="clear" w:color="auto" w:fill="auto"/>
          </w:tcPr>
          <w:p w14:paraId="06BE2C74">
            <w:pPr>
              <w:adjustRightInd w:val="0"/>
              <w:snapToGrid w:val="0"/>
              <w:spacing w:after="0" w:line="480" w:lineRule="auto"/>
              <w:jc w:val="both"/>
            </w:pPr>
            <w:r>
              <w:t>He turned up at the party unexpectedly.</w:t>
            </w:r>
          </w:p>
          <w:p w14:paraId="5C0F8E7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他出乎意料地出</w:t>
            </w:r>
            <w:r>
              <w:rPr>
                <w:rFonts w:hint="eastAsia" w:ascii="宋体" w:hAnsi="宋体" w:eastAsia="宋体" w:cs="微软雅黑"/>
                <w:lang w:eastAsia="zh-CN"/>
              </w:rPr>
              <w:t>现</w:t>
            </w:r>
            <w:r>
              <w:rPr>
                <w:rFonts w:ascii="宋体" w:hAnsi="宋体" w:eastAsia="宋体"/>
                <w:lang w:eastAsia="zh-CN"/>
              </w:rPr>
              <w:t>在聚会上。</w:t>
            </w:r>
          </w:p>
        </w:tc>
      </w:tr>
      <w:tr w14:paraId="64ABF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58CBFA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372. Run away</w:t>
            </w:r>
          </w:p>
        </w:tc>
        <w:tc>
          <w:tcPr>
            <w:tcW w:w="1985" w:type="dxa"/>
            <w:shd w:val="clear" w:color="auto" w:fill="auto"/>
          </w:tcPr>
          <w:p w14:paraId="73A065D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逃跑</w:t>
            </w:r>
          </w:p>
        </w:tc>
        <w:tc>
          <w:tcPr>
            <w:tcW w:w="4536" w:type="dxa"/>
            <w:shd w:val="clear" w:color="auto" w:fill="auto"/>
          </w:tcPr>
          <w:p w14:paraId="4C8455F6">
            <w:pPr>
              <w:adjustRightInd w:val="0"/>
              <w:snapToGrid w:val="0"/>
              <w:spacing w:after="0" w:line="480" w:lineRule="auto"/>
              <w:jc w:val="both"/>
            </w:pPr>
            <w:r>
              <w:t>The child ran away from home.</w:t>
            </w:r>
          </w:p>
          <w:p w14:paraId="6B70E27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孩子从家里逃跑了。</w:t>
            </w:r>
          </w:p>
        </w:tc>
      </w:tr>
      <w:tr w14:paraId="017E4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570656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373. Bring back</w:t>
            </w:r>
          </w:p>
        </w:tc>
        <w:tc>
          <w:tcPr>
            <w:tcW w:w="1985" w:type="dxa"/>
            <w:shd w:val="clear" w:color="auto" w:fill="auto"/>
          </w:tcPr>
          <w:p w14:paraId="33F0143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带</w:t>
            </w:r>
            <w:r>
              <w:rPr>
                <w:rFonts w:ascii="宋体" w:hAnsi="宋体" w:eastAsia="宋体"/>
              </w:rPr>
              <w:t>回</w:t>
            </w:r>
          </w:p>
        </w:tc>
        <w:tc>
          <w:tcPr>
            <w:tcW w:w="4536" w:type="dxa"/>
            <w:shd w:val="clear" w:color="auto" w:fill="auto"/>
          </w:tcPr>
          <w:p w14:paraId="6E573DD4">
            <w:pPr>
              <w:adjustRightInd w:val="0"/>
              <w:snapToGrid w:val="0"/>
              <w:spacing w:after="0" w:line="480" w:lineRule="auto"/>
              <w:jc w:val="both"/>
            </w:pPr>
            <w:r>
              <w:t>She brought back souvenirs from her trip.</w:t>
            </w:r>
          </w:p>
          <w:p w14:paraId="1C4440F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她从旅行中</w:t>
            </w:r>
            <w:r>
              <w:rPr>
                <w:rFonts w:hint="eastAsia" w:ascii="宋体" w:hAnsi="宋体" w:eastAsia="宋体" w:cs="微软雅黑"/>
                <w:lang w:eastAsia="zh-CN"/>
              </w:rPr>
              <w:t>带</w:t>
            </w:r>
            <w:r>
              <w:rPr>
                <w:rFonts w:ascii="宋体" w:hAnsi="宋体" w:eastAsia="宋体"/>
                <w:lang w:eastAsia="zh-CN"/>
              </w:rPr>
              <w:t>回了</w:t>
            </w:r>
            <w:r>
              <w:rPr>
                <w:rFonts w:hint="eastAsia" w:ascii="宋体" w:hAnsi="宋体" w:eastAsia="宋体" w:cs="微软雅黑"/>
                <w:lang w:eastAsia="zh-CN"/>
              </w:rPr>
              <w:t>纪</w:t>
            </w:r>
            <w:r>
              <w:rPr>
                <w:rFonts w:ascii="宋体" w:hAnsi="宋体" w:eastAsia="宋体"/>
                <w:lang w:eastAsia="zh-CN"/>
              </w:rPr>
              <w:t>念品。</w:t>
            </w:r>
          </w:p>
        </w:tc>
      </w:tr>
      <w:tr w14:paraId="398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48099E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374. Get into</w:t>
            </w:r>
          </w:p>
        </w:tc>
        <w:tc>
          <w:tcPr>
            <w:tcW w:w="1985" w:type="dxa"/>
            <w:shd w:val="clear" w:color="auto" w:fill="auto"/>
          </w:tcPr>
          <w:p w14:paraId="349CEE1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进</w:t>
            </w:r>
            <w:r>
              <w:rPr>
                <w:rFonts w:ascii="宋体" w:hAnsi="宋体" w:eastAsia="宋体"/>
              </w:rPr>
              <w:t>入</w:t>
            </w:r>
          </w:p>
        </w:tc>
        <w:tc>
          <w:tcPr>
            <w:tcW w:w="4536" w:type="dxa"/>
            <w:shd w:val="clear" w:color="auto" w:fill="auto"/>
          </w:tcPr>
          <w:p w14:paraId="7DF68A45">
            <w:pPr>
              <w:adjustRightInd w:val="0"/>
              <w:snapToGrid w:val="0"/>
              <w:spacing w:after="0" w:line="480" w:lineRule="auto"/>
              <w:jc w:val="both"/>
            </w:pPr>
            <w:r>
              <w:t>She got into a good university.</w:t>
            </w:r>
          </w:p>
          <w:p w14:paraId="0367A08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进</w:t>
            </w:r>
            <w:r>
              <w:rPr>
                <w:rFonts w:ascii="宋体" w:hAnsi="宋体" w:eastAsia="宋体"/>
                <w:lang w:eastAsia="zh-CN"/>
              </w:rPr>
              <w:t>入了一所好大学。</w:t>
            </w:r>
          </w:p>
        </w:tc>
      </w:tr>
      <w:tr w14:paraId="4347E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E4531B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375. Get up</w:t>
            </w:r>
          </w:p>
        </w:tc>
        <w:tc>
          <w:tcPr>
            <w:tcW w:w="1985" w:type="dxa"/>
            <w:shd w:val="clear" w:color="auto" w:fill="auto"/>
          </w:tcPr>
          <w:p w14:paraId="4F91A02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起床</w:t>
            </w:r>
          </w:p>
        </w:tc>
        <w:tc>
          <w:tcPr>
            <w:tcW w:w="4536" w:type="dxa"/>
            <w:shd w:val="clear" w:color="auto" w:fill="auto"/>
          </w:tcPr>
          <w:p w14:paraId="37DB5E56">
            <w:pPr>
              <w:adjustRightInd w:val="0"/>
              <w:snapToGrid w:val="0"/>
              <w:spacing w:after="0" w:line="480" w:lineRule="auto"/>
              <w:jc w:val="both"/>
            </w:pPr>
            <w:r>
              <w:t>He gets up at 6 AM every day.</w:t>
            </w:r>
          </w:p>
          <w:p w14:paraId="20BB0F5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他每天早上六点起床。</w:t>
            </w:r>
          </w:p>
        </w:tc>
      </w:tr>
      <w:tr w14:paraId="12ADA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81DA96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376. Get off</w:t>
            </w:r>
          </w:p>
        </w:tc>
        <w:tc>
          <w:tcPr>
            <w:tcW w:w="1985" w:type="dxa"/>
            <w:shd w:val="clear" w:color="auto" w:fill="auto"/>
          </w:tcPr>
          <w:p w14:paraId="64F8B05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下</w:t>
            </w:r>
            <w:r>
              <w:rPr>
                <w:rFonts w:hint="eastAsia" w:ascii="宋体" w:hAnsi="宋体" w:eastAsia="宋体" w:cs="微软雅黑"/>
              </w:rPr>
              <w:t>车</w:t>
            </w:r>
          </w:p>
        </w:tc>
        <w:tc>
          <w:tcPr>
            <w:tcW w:w="4536" w:type="dxa"/>
            <w:shd w:val="clear" w:color="auto" w:fill="auto"/>
          </w:tcPr>
          <w:p w14:paraId="30BAD66A">
            <w:pPr>
              <w:adjustRightInd w:val="0"/>
              <w:snapToGrid w:val="0"/>
              <w:spacing w:after="0" w:line="480" w:lineRule="auto"/>
              <w:jc w:val="both"/>
            </w:pPr>
            <w:r>
              <w:t>They got off the bus at the next stop.</w:t>
            </w:r>
          </w:p>
          <w:p w14:paraId="3392680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在下一站下了</w:t>
            </w:r>
            <w:r>
              <w:rPr>
                <w:rFonts w:hint="eastAsia" w:ascii="宋体" w:hAnsi="宋体" w:eastAsia="宋体" w:cs="微软雅黑"/>
                <w:lang w:eastAsia="zh-CN"/>
              </w:rPr>
              <w:t>车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2C40B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BEAF89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377. Call back</w:t>
            </w:r>
          </w:p>
        </w:tc>
        <w:tc>
          <w:tcPr>
            <w:tcW w:w="1985" w:type="dxa"/>
            <w:shd w:val="clear" w:color="auto" w:fill="auto"/>
          </w:tcPr>
          <w:p w14:paraId="704EAEE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回</w:t>
            </w:r>
            <w:r>
              <w:rPr>
                <w:rFonts w:hint="eastAsia" w:ascii="宋体" w:hAnsi="宋体" w:eastAsia="宋体" w:cs="微软雅黑"/>
              </w:rPr>
              <w:t>电话</w:t>
            </w:r>
          </w:p>
        </w:tc>
        <w:tc>
          <w:tcPr>
            <w:tcW w:w="4536" w:type="dxa"/>
            <w:shd w:val="clear" w:color="auto" w:fill="auto"/>
          </w:tcPr>
          <w:p w14:paraId="1F24BAAB">
            <w:pPr>
              <w:adjustRightInd w:val="0"/>
              <w:snapToGrid w:val="0"/>
              <w:spacing w:after="0" w:line="480" w:lineRule="auto"/>
              <w:jc w:val="both"/>
            </w:pPr>
            <w:r>
              <w:t>She called back after missing his first call.</w:t>
            </w:r>
          </w:p>
          <w:p w14:paraId="1599117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错过</w:t>
            </w:r>
            <w:r>
              <w:rPr>
                <w:rFonts w:ascii="宋体" w:hAnsi="宋体" w:eastAsia="宋体"/>
                <w:lang w:eastAsia="zh-CN"/>
              </w:rPr>
              <w:t>了他的第一个</w:t>
            </w:r>
            <w:r>
              <w:rPr>
                <w:rFonts w:hint="eastAsia" w:ascii="宋体" w:hAnsi="宋体" w:eastAsia="宋体" w:cs="微软雅黑"/>
                <w:lang w:eastAsia="zh-CN"/>
              </w:rPr>
              <w:t>电话</w:t>
            </w:r>
            <w:r>
              <w:rPr>
                <w:rFonts w:ascii="宋体" w:hAnsi="宋体" w:eastAsia="宋体"/>
                <w:lang w:eastAsia="zh-CN"/>
              </w:rPr>
              <w:t>后回</w:t>
            </w:r>
            <w:r>
              <w:rPr>
                <w:rFonts w:hint="eastAsia" w:ascii="宋体" w:hAnsi="宋体" w:eastAsia="宋体" w:cs="微软雅黑"/>
                <w:lang w:eastAsia="zh-CN"/>
              </w:rPr>
              <w:t>拨</w:t>
            </w:r>
            <w:r>
              <w:rPr>
                <w:rFonts w:ascii="宋体" w:hAnsi="宋体" w:eastAsia="宋体"/>
                <w:lang w:eastAsia="zh-CN"/>
              </w:rPr>
              <w:t>了。</w:t>
            </w:r>
          </w:p>
        </w:tc>
      </w:tr>
      <w:tr w14:paraId="501AD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8D9806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378. Pass over</w:t>
            </w:r>
          </w:p>
        </w:tc>
        <w:tc>
          <w:tcPr>
            <w:tcW w:w="1985" w:type="dxa"/>
            <w:shd w:val="clear" w:color="auto" w:fill="auto"/>
          </w:tcPr>
          <w:p w14:paraId="5B20020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忽略</w:t>
            </w:r>
          </w:p>
        </w:tc>
        <w:tc>
          <w:tcPr>
            <w:tcW w:w="4536" w:type="dxa"/>
            <w:shd w:val="clear" w:color="auto" w:fill="auto"/>
          </w:tcPr>
          <w:p w14:paraId="65FBAC35">
            <w:pPr>
              <w:adjustRightInd w:val="0"/>
              <w:snapToGrid w:val="0"/>
              <w:spacing w:after="0" w:line="480" w:lineRule="auto"/>
              <w:jc w:val="both"/>
            </w:pPr>
            <w:r>
              <w:t>They passed over him for the promotion.</w:t>
            </w:r>
          </w:p>
          <w:p w14:paraId="75FB989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在升</w:t>
            </w:r>
            <w:r>
              <w:rPr>
                <w:rFonts w:hint="eastAsia" w:ascii="宋体" w:hAnsi="宋体" w:eastAsia="宋体" w:cs="微软雅黑"/>
                <w:lang w:eastAsia="zh-CN"/>
              </w:rPr>
              <w:t>职时</w:t>
            </w:r>
            <w:r>
              <w:rPr>
                <w:rFonts w:ascii="宋体" w:hAnsi="宋体" w:eastAsia="宋体"/>
                <w:lang w:eastAsia="zh-CN"/>
              </w:rPr>
              <w:t>忽略了他。</w:t>
            </w:r>
          </w:p>
        </w:tc>
      </w:tr>
      <w:tr w14:paraId="7F7A9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06333A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379. Cut down</w:t>
            </w:r>
          </w:p>
        </w:tc>
        <w:tc>
          <w:tcPr>
            <w:tcW w:w="1985" w:type="dxa"/>
            <w:shd w:val="clear" w:color="auto" w:fill="auto"/>
          </w:tcPr>
          <w:p w14:paraId="68C1BD2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砍倒</w:t>
            </w:r>
          </w:p>
        </w:tc>
        <w:tc>
          <w:tcPr>
            <w:tcW w:w="4536" w:type="dxa"/>
            <w:shd w:val="clear" w:color="auto" w:fill="auto"/>
          </w:tcPr>
          <w:p w14:paraId="6C85E7E3">
            <w:pPr>
              <w:adjustRightInd w:val="0"/>
              <w:snapToGrid w:val="0"/>
              <w:spacing w:after="0" w:line="480" w:lineRule="auto"/>
              <w:jc w:val="both"/>
            </w:pPr>
            <w:r>
              <w:t>They cut down the old tree in the garden.</w:t>
            </w:r>
          </w:p>
          <w:p w14:paraId="6B82441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砍倒了花园里的老</w:t>
            </w:r>
            <w:r>
              <w:rPr>
                <w:rFonts w:hint="eastAsia" w:ascii="宋体" w:hAnsi="宋体" w:eastAsia="宋体" w:cs="微软雅黑"/>
                <w:lang w:eastAsia="zh-CN"/>
              </w:rPr>
              <w:t>树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61461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CB1E8E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380. Back away from</w:t>
            </w:r>
          </w:p>
        </w:tc>
        <w:tc>
          <w:tcPr>
            <w:tcW w:w="1985" w:type="dxa"/>
            <w:shd w:val="clear" w:color="auto" w:fill="auto"/>
          </w:tcPr>
          <w:p w14:paraId="7040B4A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从...退</w:t>
            </w:r>
            <w:r>
              <w:rPr>
                <w:rFonts w:hint="eastAsia" w:ascii="宋体" w:hAnsi="宋体" w:eastAsia="宋体" w:cs="微软雅黑"/>
              </w:rPr>
              <w:t>缩</w:t>
            </w:r>
          </w:p>
        </w:tc>
        <w:tc>
          <w:tcPr>
            <w:tcW w:w="4536" w:type="dxa"/>
            <w:shd w:val="clear" w:color="auto" w:fill="auto"/>
          </w:tcPr>
          <w:p w14:paraId="5C830A96">
            <w:pPr>
              <w:adjustRightInd w:val="0"/>
              <w:snapToGrid w:val="0"/>
              <w:spacing w:after="0" w:line="480" w:lineRule="auto"/>
              <w:jc w:val="both"/>
            </w:pPr>
            <w:r>
              <w:t>The crowd backed away from the fire.</w:t>
            </w:r>
          </w:p>
          <w:p w14:paraId="7D5FDA4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人群从火旁退了回去。</w:t>
            </w:r>
          </w:p>
        </w:tc>
      </w:tr>
      <w:tr w14:paraId="5E4C4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A0DEC3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381. Break down into</w:t>
            </w:r>
          </w:p>
        </w:tc>
        <w:tc>
          <w:tcPr>
            <w:tcW w:w="1985" w:type="dxa"/>
            <w:shd w:val="clear" w:color="auto" w:fill="auto"/>
          </w:tcPr>
          <w:p w14:paraId="632B1B1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分解</w:t>
            </w:r>
            <w:r>
              <w:rPr>
                <w:rFonts w:hint="eastAsia" w:ascii="宋体" w:hAnsi="宋体" w:eastAsia="宋体" w:cs="微软雅黑"/>
              </w:rPr>
              <w:t>为</w:t>
            </w:r>
          </w:p>
        </w:tc>
        <w:tc>
          <w:tcPr>
            <w:tcW w:w="4536" w:type="dxa"/>
            <w:shd w:val="clear" w:color="auto" w:fill="auto"/>
          </w:tcPr>
          <w:p w14:paraId="1A0FD455">
            <w:pPr>
              <w:adjustRightInd w:val="0"/>
              <w:snapToGrid w:val="0"/>
              <w:spacing w:after="0" w:line="480" w:lineRule="auto"/>
              <w:jc w:val="both"/>
            </w:pPr>
            <w:r>
              <w:t>The problem was broken down into smaller tasks.</w:t>
            </w:r>
          </w:p>
          <w:p w14:paraId="07BC4FC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问题</w:t>
            </w:r>
            <w:r>
              <w:rPr>
                <w:rFonts w:ascii="宋体" w:hAnsi="宋体" w:eastAsia="宋体"/>
                <w:lang w:eastAsia="zh-CN"/>
              </w:rPr>
              <w:t>被分解</w:t>
            </w:r>
            <w:r>
              <w:rPr>
                <w:rFonts w:hint="eastAsia" w:ascii="宋体" w:hAnsi="宋体" w:eastAsia="宋体" w:cs="微软雅黑"/>
                <w:lang w:eastAsia="zh-CN"/>
              </w:rPr>
              <w:t>为</w:t>
            </w:r>
            <w:r>
              <w:rPr>
                <w:rFonts w:ascii="宋体" w:hAnsi="宋体" w:eastAsia="宋体"/>
                <w:lang w:eastAsia="zh-CN"/>
              </w:rPr>
              <w:t>更小的任</w:t>
            </w:r>
            <w:r>
              <w:rPr>
                <w:rFonts w:hint="eastAsia" w:ascii="宋体" w:hAnsi="宋体" w:eastAsia="宋体" w:cs="微软雅黑"/>
                <w:lang w:eastAsia="zh-CN"/>
              </w:rPr>
              <w:t>务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8811B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FCA2AE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382. Call out for</w:t>
            </w:r>
          </w:p>
        </w:tc>
        <w:tc>
          <w:tcPr>
            <w:tcW w:w="1985" w:type="dxa"/>
            <w:shd w:val="clear" w:color="auto" w:fill="auto"/>
          </w:tcPr>
          <w:p w14:paraId="79DBF69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呼叫</w:t>
            </w:r>
          </w:p>
        </w:tc>
        <w:tc>
          <w:tcPr>
            <w:tcW w:w="4536" w:type="dxa"/>
            <w:shd w:val="clear" w:color="auto" w:fill="auto"/>
          </w:tcPr>
          <w:p w14:paraId="0AE089FA">
            <w:pPr>
              <w:adjustRightInd w:val="0"/>
              <w:snapToGrid w:val="0"/>
              <w:spacing w:after="0" w:line="480" w:lineRule="auto"/>
              <w:jc w:val="both"/>
            </w:pPr>
            <w:r>
              <w:t>He called out for help during the crisis.</w:t>
            </w:r>
          </w:p>
          <w:p w14:paraId="068F0A0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他在危机中呼救。</w:t>
            </w:r>
          </w:p>
        </w:tc>
      </w:tr>
      <w:tr w14:paraId="17925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BF92C0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383. Check over</w:t>
            </w:r>
          </w:p>
        </w:tc>
        <w:tc>
          <w:tcPr>
            <w:tcW w:w="1985" w:type="dxa"/>
            <w:shd w:val="clear" w:color="auto" w:fill="auto"/>
          </w:tcPr>
          <w:p w14:paraId="311BE1B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检查</w:t>
            </w:r>
          </w:p>
        </w:tc>
        <w:tc>
          <w:tcPr>
            <w:tcW w:w="4536" w:type="dxa"/>
            <w:shd w:val="clear" w:color="auto" w:fill="auto"/>
          </w:tcPr>
          <w:p w14:paraId="6194EC8E">
            <w:pPr>
              <w:adjustRightInd w:val="0"/>
              <w:snapToGrid w:val="0"/>
              <w:spacing w:after="0" w:line="480" w:lineRule="auto"/>
              <w:jc w:val="both"/>
            </w:pPr>
            <w:r>
              <w:t>I checked over the report for any mistakes.</w:t>
            </w:r>
          </w:p>
          <w:p w14:paraId="15AFE28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检查</w:t>
            </w:r>
            <w:r>
              <w:rPr>
                <w:rFonts w:ascii="宋体" w:hAnsi="宋体" w:eastAsia="宋体"/>
                <w:lang w:eastAsia="zh-CN"/>
              </w:rPr>
              <w:t>了</w:t>
            </w:r>
            <w:r>
              <w:rPr>
                <w:rFonts w:hint="eastAsia" w:ascii="宋体" w:hAnsi="宋体" w:eastAsia="宋体" w:cs="微软雅黑"/>
                <w:lang w:eastAsia="zh-CN"/>
              </w:rPr>
              <w:t>报</w:t>
            </w:r>
            <w:r>
              <w:rPr>
                <w:rFonts w:ascii="宋体" w:hAnsi="宋体" w:eastAsia="宋体"/>
                <w:lang w:eastAsia="zh-CN"/>
              </w:rPr>
              <w:t>告是否有任何</w:t>
            </w:r>
            <w:r>
              <w:rPr>
                <w:rFonts w:hint="eastAsia" w:ascii="宋体" w:hAnsi="宋体" w:eastAsia="宋体" w:cs="微软雅黑"/>
                <w:lang w:eastAsia="zh-CN"/>
              </w:rPr>
              <w:t>错误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088AD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341EA8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384. Keep out of</w:t>
            </w:r>
          </w:p>
        </w:tc>
        <w:tc>
          <w:tcPr>
            <w:tcW w:w="1985" w:type="dxa"/>
            <w:shd w:val="clear" w:color="auto" w:fill="auto"/>
          </w:tcPr>
          <w:p w14:paraId="72CFA83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避免</w:t>
            </w:r>
            <w:r>
              <w:rPr>
                <w:rFonts w:hint="eastAsia" w:ascii="宋体" w:hAnsi="宋体" w:eastAsia="宋体" w:cs="微软雅黑"/>
              </w:rPr>
              <w:t>进</w:t>
            </w:r>
            <w:r>
              <w:rPr>
                <w:rFonts w:ascii="宋体" w:hAnsi="宋体" w:eastAsia="宋体"/>
              </w:rPr>
              <w:t>入</w:t>
            </w:r>
          </w:p>
        </w:tc>
        <w:tc>
          <w:tcPr>
            <w:tcW w:w="4536" w:type="dxa"/>
            <w:shd w:val="clear" w:color="auto" w:fill="auto"/>
          </w:tcPr>
          <w:p w14:paraId="5DB52FF2">
            <w:pPr>
              <w:adjustRightInd w:val="0"/>
              <w:snapToGrid w:val="0"/>
              <w:spacing w:after="0" w:line="480" w:lineRule="auto"/>
              <w:jc w:val="both"/>
            </w:pPr>
            <w:r>
              <w:t>Keep out of trouble by following the rules.</w:t>
            </w:r>
          </w:p>
          <w:p w14:paraId="237632E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遵守</w:t>
            </w:r>
            <w:r>
              <w:rPr>
                <w:rFonts w:hint="eastAsia" w:ascii="宋体" w:hAnsi="宋体" w:eastAsia="宋体" w:cs="微软雅黑"/>
                <w:lang w:eastAsia="zh-CN"/>
              </w:rPr>
              <w:t>规则</w:t>
            </w:r>
            <w:r>
              <w:rPr>
                <w:rFonts w:ascii="宋体" w:hAnsi="宋体" w:eastAsia="宋体"/>
                <w:lang w:eastAsia="zh-CN"/>
              </w:rPr>
              <w:t>以避免惹上麻</w:t>
            </w:r>
            <w:r>
              <w:rPr>
                <w:rFonts w:hint="eastAsia" w:ascii="宋体" w:hAnsi="宋体" w:eastAsia="宋体" w:cs="微软雅黑"/>
                <w:lang w:eastAsia="zh-CN"/>
              </w:rPr>
              <w:t>烦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668FB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0B4C71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385. Look in on</w:t>
            </w:r>
          </w:p>
        </w:tc>
        <w:tc>
          <w:tcPr>
            <w:tcW w:w="1985" w:type="dxa"/>
            <w:shd w:val="clear" w:color="auto" w:fill="auto"/>
          </w:tcPr>
          <w:p w14:paraId="4247D6D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探望</w:t>
            </w:r>
          </w:p>
        </w:tc>
        <w:tc>
          <w:tcPr>
            <w:tcW w:w="4536" w:type="dxa"/>
            <w:shd w:val="clear" w:color="auto" w:fill="auto"/>
          </w:tcPr>
          <w:p w14:paraId="45910A83">
            <w:pPr>
              <w:adjustRightInd w:val="0"/>
              <w:snapToGrid w:val="0"/>
              <w:spacing w:after="0" w:line="480" w:lineRule="auto"/>
              <w:jc w:val="both"/>
            </w:pPr>
            <w:r>
              <w:t>I will look in on my neighbor later.</w:t>
            </w:r>
          </w:p>
          <w:p w14:paraId="5909C32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我稍后会探望我的</w:t>
            </w:r>
            <w:r>
              <w:rPr>
                <w:rFonts w:hint="eastAsia" w:ascii="宋体" w:hAnsi="宋体" w:eastAsia="宋体" w:cs="微软雅黑"/>
                <w:lang w:eastAsia="zh-CN"/>
              </w:rPr>
              <w:t>邻</w:t>
            </w:r>
            <w:r>
              <w:rPr>
                <w:rFonts w:ascii="宋体" w:hAnsi="宋体" w:eastAsia="宋体"/>
                <w:lang w:eastAsia="zh-CN"/>
              </w:rPr>
              <w:t>居。</w:t>
            </w:r>
          </w:p>
        </w:tc>
      </w:tr>
      <w:tr w14:paraId="6C547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393C09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386. Make away with</w:t>
            </w:r>
          </w:p>
        </w:tc>
        <w:tc>
          <w:tcPr>
            <w:tcW w:w="1985" w:type="dxa"/>
            <w:shd w:val="clear" w:color="auto" w:fill="auto"/>
          </w:tcPr>
          <w:p w14:paraId="464FC8A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带</w:t>
            </w:r>
            <w:r>
              <w:rPr>
                <w:rFonts w:ascii="宋体" w:hAnsi="宋体" w:eastAsia="宋体"/>
              </w:rPr>
              <w:t>走</w:t>
            </w:r>
          </w:p>
        </w:tc>
        <w:tc>
          <w:tcPr>
            <w:tcW w:w="4536" w:type="dxa"/>
            <w:shd w:val="clear" w:color="auto" w:fill="auto"/>
          </w:tcPr>
          <w:p w14:paraId="5B657D5C">
            <w:pPr>
              <w:adjustRightInd w:val="0"/>
              <w:snapToGrid w:val="0"/>
              <w:spacing w:after="0" w:line="480" w:lineRule="auto"/>
              <w:jc w:val="both"/>
            </w:pPr>
            <w:r>
              <w:t>The thief made away with the jewelry.</w:t>
            </w:r>
          </w:p>
          <w:p w14:paraId="7DD1952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小</w:t>
            </w:r>
            <w:r>
              <w:rPr>
                <w:rFonts w:hint="eastAsia" w:ascii="宋体" w:hAnsi="宋体" w:eastAsia="宋体" w:cs="微软雅黑"/>
              </w:rPr>
              <w:t>偷带</w:t>
            </w:r>
            <w:r>
              <w:rPr>
                <w:rFonts w:ascii="宋体" w:hAnsi="宋体" w:eastAsia="宋体"/>
              </w:rPr>
              <w:t>走了珠宝。</w:t>
            </w:r>
          </w:p>
        </w:tc>
      </w:tr>
      <w:tr w14:paraId="4007B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09A9C8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387. Bring off</w:t>
            </w:r>
          </w:p>
        </w:tc>
        <w:tc>
          <w:tcPr>
            <w:tcW w:w="1985" w:type="dxa"/>
            <w:shd w:val="clear" w:color="auto" w:fill="auto"/>
          </w:tcPr>
          <w:p w14:paraId="4674485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成功做到</w:t>
            </w:r>
          </w:p>
        </w:tc>
        <w:tc>
          <w:tcPr>
            <w:tcW w:w="4536" w:type="dxa"/>
            <w:shd w:val="clear" w:color="auto" w:fill="auto"/>
          </w:tcPr>
          <w:p w14:paraId="224D4A40">
            <w:pPr>
              <w:adjustRightInd w:val="0"/>
              <w:snapToGrid w:val="0"/>
              <w:spacing w:after="0" w:line="480" w:lineRule="auto"/>
              <w:jc w:val="both"/>
            </w:pPr>
            <w:r>
              <w:t>They brought off a great performance.</w:t>
            </w:r>
          </w:p>
          <w:p w14:paraId="760885F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成功地完成了一</w:t>
            </w:r>
            <w:r>
              <w:rPr>
                <w:rFonts w:hint="eastAsia" w:ascii="宋体" w:hAnsi="宋体" w:eastAsia="宋体" w:cs="微软雅黑"/>
                <w:lang w:eastAsia="zh-CN"/>
              </w:rPr>
              <w:t>场</w:t>
            </w:r>
            <w:r>
              <w:rPr>
                <w:rFonts w:ascii="宋体" w:hAnsi="宋体" w:eastAsia="宋体"/>
                <w:lang w:eastAsia="zh-CN"/>
              </w:rPr>
              <w:t>精彩的表演。</w:t>
            </w:r>
          </w:p>
        </w:tc>
      </w:tr>
      <w:tr w14:paraId="2688E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414CAF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388. Break away from</w:t>
            </w:r>
          </w:p>
        </w:tc>
        <w:tc>
          <w:tcPr>
            <w:tcW w:w="1985" w:type="dxa"/>
            <w:shd w:val="clear" w:color="auto" w:fill="auto"/>
          </w:tcPr>
          <w:p w14:paraId="2CBBC95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脱离</w:t>
            </w:r>
          </w:p>
        </w:tc>
        <w:tc>
          <w:tcPr>
            <w:tcW w:w="4536" w:type="dxa"/>
            <w:shd w:val="clear" w:color="auto" w:fill="auto"/>
          </w:tcPr>
          <w:p w14:paraId="7B6760D4">
            <w:pPr>
              <w:adjustRightInd w:val="0"/>
              <w:snapToGrid w:val="0"/>
              <w:spacing w:after="0" w:line="480" w:lineRule="auto"/>
              <w:jc w:val="both"/>
            </w:pPr>
            <w:r>
              <w:t>He broke away from the group to pursue his own goals.</w:t>
            </w:r>
          </w:p>
          <w:p w14:paraId="3B28C7E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他脱离了</w:t>
            </w:r>
            <w:r>
              <w:rPr>
                <w:rFonts w:hint="eastAsia" w:ascii="宋体" w:hAnsi="宋体" w:eastAsia="宋体" w:cs="微软雅黑"/>
                <w:lang w:eastAsia="zh-CN"/>
              </w:rPr>
              <w:t>团队</w:t>
            </w:r>
            <w:r>
              <w:rPr>
                <w:rFonts w:ascii="宋体" w:hAnsi="宋体" w:eastAsia="宋体"/>
                <w:lang w:eastAsia="zh-CN"/>
              </w:rPr>
              <w:t>，去追求自己的目</w:t>
            </w:r>
            <w:r>
              <w:rPr>
                <w:rFonts w:hint="eastAsia" w:ascii="宋体" w:hAnsi="宋体" w:eastAsia="宋体" w:cs="微软雅黑"/>
                <w:lang w:eastAsia="zh-CN"/>
              </w:rPr>
              <w:t>标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6B2F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E09AE5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389. Cut off from</w:t>
            </w:r>
          </w:p>
        </w:tc>
        <w:tc>
          <w:tcPr>
            <w:tcW w:w="1985" w:type="dxa"/>
            <w:shd w:val="clear" w:color="auto" w:fill="auto"/>
          </w:tcPr>
          <w:p w14:paraId="0472127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与...断</w:t>
            </w:r>
            <w:r>
              <w:rPr>
                <w:rFonts w:hint="eastAsia" w:ascii="宋体" w:hAnsi="宋体" w:eastAsia="宋体" w:cs="微软雅黑"/>
              </w:rPr>
              <w:t>绝联</w:t>
            </w:r>
            <w:r>
              <w:rPr>
                <w:rFonts w:ascii="宋体" w:hAnsi="宋体" w:eastAsia="宋体"/>
              </w:rPr>
              <w:t>系</w:t>
            </w:r>
          </w:p>
        </w:tc>
        <w:tc>
          <w:tcPr>
            <w:tcW w:w="4536" w:type="dxa"/>
            <w:shd w:val="clear" w:color="auto" w:fill="auto"/>
          </w:tcPr>
          <w:p w14:paraId="3611FC1C">
            <w:pPr>
              <w:adjustRightInd w:val="0"/>
              <w:snapToGrid w:val="0"/>
              <w:spacing w:after="0" w:line="480" w:lineRule="auto"/>
              <w:jc w:val="both"/>
            </w:pPr>
            <w:r>
              <w:t>They were cut off from the rest of the world.</w:t>
            </w:r>
          </w:p>
          <w:p w14:paraId="273BA84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与外界断</w:t>
            </w:r>
            <w:r>
              <w:rPr>
                <w:rFonts w:hint="eastAsia" w:ascii="宋体" w:hAnsi="宋体" w:eastAsia="宋体" w:cs="微软雅黑"/>
                <w:lang w:eastAsia="zh-CN"/>
              </w:rPr>
              <w:t>绝</w:t>
            </w:r>
            <w:r>
              <w:rPr>
                <w:rFonts w:ascii="宋体" w:hAnsi="宋体" w:eastAsia="宋体"/>
                <w:lang w:eastAsia="zh-CN"/>
              </w:rPr>
              <w:t>了</w:t>
            </w:r>
            <w:r>
              <w:rPr>
                <w:rFonts w:hint="eastAsia" w:ascii="宋体" w:hAnsi="宋体" w:eastAsia="宋体" w:cs="微软雅黑"/>
                <w:lang w:eastAsia="zh-CN"/>
              </w:rPr>
              <w:t>联</w:t>
            </w:r>
            <w:r>
              <w:rPr>
                <w:rFonts w:ascii="宋体" w:hAnsi="宋体" w:eastAsia="宋体"/>
                <w:lang w:eastAsia="zh-CN"/>
              </w:rPr>
              <w:t>系。</w:t>
            </w:r>
          </w:p>
        </w:tc>
      </w:tr>
      <w:tr w14:paraId="3A20D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B127BC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390. Keep back</w:t>
            </w:r>
          </w:p>
        </w:tc>
        <w:tc>
          <w:tcPr>
            <w:tcW w:w="1985" w:type="dxa"/>
            <w:shd w:val="clear" w:color="auto" w:fill="auto"/>
          </w:tcPr>
          <w:p w14:paraId="5F2255D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阻止</w:t>
            </w:r>
          </w:p>
        </w:tc>
        <w:tc>
          <w:tcPr>
            <w:tcW w:w="4536" w:type="dxa"/>
            <w:shd w:val="clear" w:color="auto" w:fill="auto"/>
          </w:tcPr>
          <w:p w14:paraId="1E6858CE">
            <w:pPr>
              <w:adjustRightInd w:val="0"/>
              <w:snapToGrid w:val="0"/>
              <w:spacing w:after="0" w:line="480" w:lineRule="auto"/>
              <w:jc w:val="both"/>
            </w:pPr>
            <w:r>
              <w:t>They tried to keep back the protesters.</w:t>
            </w:r>
          </w:p>
          <w:p w14:paraId="43449BF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们试图</w:t>
            </w:r>
            <w:r>
              <w:rPr>
                <w:rFonts w:ascii="宋体" w:hAnsi="宋体" w:eastAsia="宋体"/>
                <w:lang w:eastAsia="zh-CN"/>
              </w:rPr>
              <w:t>阻止抗</w:t>
            </w:r>
            <w:r>
              <w:rPr>
                <w:rFonts w:hint="eastAsia" w:ascii="宋体" w:hAnsi="宋体" w:eastAsia="宋体" w:cs="微软雅黑"/>
                <w:lang w:eastAsia="zh-CN"/>
              </w:rPr>
              <w:t>议</w:t>
            </w:r>
            <w:r>
              <w:rPr>
                <w:rFonts w:ascii="宋体" w:hAnsi="宋体" w:eastAsia="宋体"/>
                <w:lang w:eastAsia="zh-CN"/>
              </w:rPr>
              <w:t>者。</w:t>
            </w:r>
          </w:p>
        </w:tc>
      </w:tr>
      <w:tr w14:paraId="21573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99E203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391. Wear down</w:t>
            </w:r>
          </w:p>
        </w:tc>
        <w:tc>
          <w:tcPr>
            <w:tcW w:w="1985" w:type="dxa"/>
            <w:shd w:val="clear" w:color="auto" w:fill="auto"/>
          </w:tcPr>
          <w:p w14:paraId="6246D3C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磨</w:t>
            </w:r>
            <w:r>
              <w:rPr>
                <w:rFonts w:hint="eastAsia" w:ascii="宋体" w:hAnsi="宋体" w:eastAsia="宋体" w:cs="微软雅黑"/>
              </w:rPr>
              <w:t>损</w:t>
            </w:r>
          </w:p>
        </w:tc>
        <w:tc>
          <w:tcPr>
            <w:tcW w:w="4536" w:type="dxa"/>
            <w:shd w:val="clear" w:color="auto" w:fill="auto"/>
          </w:tcPr>
          <w:p w14:paraId="1FF8F500">
            <w:pPr>
              <w:adjustRightInd w:val="0"/>
              <w:snapToGrid w:val="0"/>
              <w:spacing w:after="0" w:line="480" w:lineRule="auto"/>
              <w:jc w:val="both"/>
            </w:pPr>
            <w:r>
              <w:t>The constant pressure wore him down.</w:t>
            </w:r>
          </w:p>
          <w:p w14:paraId="5236F4B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不断的</w:t>
            </w:r>
            <w:r>
              <w:rPr>
                <w:rFonts w:hint="eastAsia" w:ascii="宋体" w:hAnsi="宋体" w:eastAsia="宋体" w:cs="微软雅黑"/>
                <w:lang w:eastAsia="zh-CN"/>
              </w:rPr>
              <w:t>压</w:t>
            </w:r>
            <w:r>
              <w:rPr>
                <w:rFonts w:ascii="宋体" w:hAnsi="宋体" w:eastAsia="宋体"/>
                <w:lang w:eastAsia="zh-CN"/>
              </w:rPr>
              <w:t>力使他疲</w:t>
            </w:r>
            <w:r>
              <w:rPr>
                <w:rFonts w:hint="eastAsia" w:ascii="宋体" w:hAnsi="宋体" w:eastAsia="宋体" w:cs="微软雅黑"/>
                <w:lang w:eastAsia="zh-CN"/>
              </w:rPr>
              <w:t>惫</w:t>
            </w:r>
            <w:r>
              <w:rPr>
                <w:rFonts w:ascii="宋体" w:hAnsi="宋体" w:eastAsia="宋体"/>
                <w:lang w:eastAsia="zh-CN"/>
              </w:rPr>
              <w:t>不堪。</w:t>
            </w:r>
          </w:p>
        </w:tc>
      </w:tr>
      <w:tr w14:paraId="676B9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971BE5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392. Come across as</w:t>
            </w:r>
          </w:p>
        </w:tc>
        <w:tc>
          <w:tcPr>
            <w:tcW w:w="1985" w:type="dxa"/>
            <w:shd w:val="clear" w:color="auto" w:fill="auto"/>
          </w:tcPr>
          <w:p w14:paraId="0B9FABC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给</w:t>
            </w:r>
            <w:r>
              <w:rPr>
                <w:rFonts w:ascii="宋体" w:hAnsi="宋体" w:eastAsia="宋体"/>
              </w:rPr>
              <w:t>人...印象</w:t>
            </w:r>
          </w:p>
        </w:tc>
        <w:tc>
          <w:tcPr>
            <w:tcW w:w="4536" w:type="dxa"/>
            <w:shd w:val="clear" w:color="auto" w:fill="auto"/>
          </w:tcPr>
          <w:p w14:paraId="187E6C13">
            <w:pPr>
              <w:adjustRightInd w:val="0"/>
              <w:snapToGrid w:val="0"/>
              <w:spacing w:after="0" w:line="480" w:lineRule="auto"/>
              <w:jc w:val="both"/>
            </w:pPr>
            <w:r>
              <w:t>He came across as rude during the meeting.</w:t>
            </w:r>
          </w:p>
          <w:p w14:paraId="078DD68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他在会</w:t>
            </w:r>
            <w:r>
              <w:rPr>
                <w:rFonts w:hint="eastAsia" w:ascii="宋体" w:hAnsi="宋体" w:eastAsia="宋体" w:cs="微软雅黑"/>
                <w:lang w:eastAsia="zh-CN"/>
              </w:rPr>
              <w:t>议</w:t>
            </w:r>
            <w:r>
              <w:rPr>
                <w:rFonts w:ascii="宋体" w:hAnsi="宋体" w:eastAsia="宋体"/>
                <w:lang w:eastAsia="zh-CN"/>
              </w:rPr>
              <w:t>中</w:t>
            </w:r>
            <w:r>
              <w:rPr>
                <w:rFonts w:hint="eastAsia" w:ascii="宋体" w:hAnsi="宋体" w:eastAsia="宋体" w:cs="微软雅黑"/>
                <w:lang w:eastAsia="zh-CN"/>
              </w:rPr>
              <w:t>给</w:t>
            </w:r>
            <w:r>
              <w:rPr>
                <w:rFonts w:ascii="宋体" w:hAnsi="宋体" w:eastAsia="宋体"/>
                <w:lang w:eastAsia="zh-CN"/>
              </w:rPr>
              <w:t>人一种粗</w:t>
            </w:r>
            <w:r>
              <w:rPr>
                <w:rFonts w:hint="eastAsia" w:ascii="宋体" w:hAnsi="宋体" w:eastAsia="宋体" w:cs="微软雅黑"/>
                <w:lang w:eastAsia="zh-CN"/>
              </w:rPr>
              <w:t>鲁</w:t>
            </w:r>
            <w:r>
              <w:rPr>
                <w:rFonts w:ascii="宋体" w:hAnsi="宋体" w:eastAsia="宋体"/>
                <w:lang w:eastAsia="zh-CN"/>
              </w:rPr>
              <w:t>的印象。</w:t>
            </w:r>
          </w:p>
        </w:tc>
      </w:tr>
      <w:tr w14:paraId="2CA1B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54E03F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393. Cut out for</w:t>
            </w:r>
          </w:p>
        </w:tc>
        <w:tc>
          <w:tcPr>
            <w:tcW w:w="1985" w:type="dxa"/>
            <w:shd w:val="clear" w:color="auto" w:fill="auto"/>
          </w:tcPr>
          <w:p w14:paraId="3CFA621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适合</w:t>
            </w:r>
          </w:p>
        </w:tc>
        <w:tc>
          <w:tcPr>
            <w:tcW w:w="4536" w:type="dxa"/>
            <w:shd w:val="clear" w:color="auto" w:fill="auto"/>
          </w:tcPr>
          <w:p w14:paraId="3EAD734B">
            <w:pPr>
              <w:adjustRightInd w:val="0"/>
              <w:snapToGrid w:val="0"/>
              <w:spacing w:after="0" w:line="480" w:lineRule="auto"/>
              <w:jc w:val="both"/>
            </w:pPr>
            <w:r>
              <w:t>She is cut out for this type of work.</w:t>
            </w:r>
          </w:p>
          <w:p w14:paraId="6C91B38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她适合做</w:t>
            </w:r>
            <w:r>
              <w:rPr>
                <w:rFonts w:hint="eastAsia" w:ascii="宋体" w:hAnsi="宋体" w:eastAsia="宋体" w:cs="微软雅黑"/>
              </w:rPr>
              <w:t>这</w:t>
            </w:r>
            <w:r>
              <w:rPr>
                <w:rFonts w:ascii="宋体" w:hAnsi="宋体" w:eastAsia="宋体"/>
              </w:rPr>
              <w:t>种工作。</w:t>
            </w:r>
          </w:p>
        </w:tc>
      </w:tr>
      <w:tr w14:paraId="0606B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2B3963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394. Hand back</w:t>
            </w:r>
          </w:p>
        </w:tc>
        <w:tc>
          <w:tcPr>
            <w:tcW w:w="1985" w:type="dxa"/>
            <w:shd w:val="clear" w:color="auto" w:fill="auto"/>
          </w:tcPr>
          <w:p w14:paraId="4E95C13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归还</w:t>
            </w:r>
          </w:p>
        </w:tc>
        <w:tc>
          <w:tcPr>
            <w:tcW w:w="4536" w:type="dxa"/>
            <w:shd w:val="clear" w:color="auto" w:fill="auto"/>
          </w:tcPr>
          <w:p w14:paraId="12AA95C9">
            <w:pPr>
              <w:adjustRightInd w:val="0"/>
              <w:snapToGrid w:val="0"/>
              <w:spacing w:after="0" w:line="480" w:lineRule="auto"/>
              <w:jc w:val="both"/>
            </w:pPr>
            <w:r>
              <w:t>She handed back the book she borrowed.</w:t>
            </w:r>
          </w:p>
          <w:p w14:paraId="622379D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</w:t>
            </w:r>
            <w:r>
              <w:rPr>
                <w:rFonts w:hint="eastAsia" w:ascii="宋体" w:hAnsi="宋体" w:eastAsia="宋体" w:cs="微软雅黑"/>
              </w:rPr>
              <w:t>归还</w:t>
            </w:r>
            <w:r>
              <w:rPr>
                <w:rFonts w:ascii="宋体" w:hAnsi="宋体" w:eastAsia="宋体"/>
              </w:rPr>
              <w:t>了她借的</w:t>
            </w:r>
            <w:r>
              <w:rPr>
                <w:rFonts w:hint="eastAsia" w:ascii="宋体" w:hAnsi="宋体" w:eastAsia="宋体" w:cs="微软雅黑"/>
              </w:rPr>
              <w:t>书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6366D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B8B697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395. Find out about</w:t>
            </w:r>
          </w:p>
        </w:tc>
        <w:tc>
          <w:tcPr>
            <w:tcW w:w="1985" w:type="dxa"/>
            <w:shd w:val="clear" w:color="auto" w:fill="auto"/>
          </w:tcPr>
          <w:p w14:paraId="3E59634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得知</w:t>
            </w:r>
          </w:p>
        </w:tc>
        <w:tc>
          <w:tcPr>
            <w:tcW w:w="4536" w:type="dxa"/>
            <w:shd w:val="clear" w:color="auto" w:fill="auto"/>
          </w:tcPr>
          <w:p w14:paraId="0505F6A5">
            <w:pPr>
              <w:adjustRightInd w:val="0"/>
              <w:snapToGrid w:val="0"/>
              <w:spacing w:after="0" w:line="480" w:lineRule="auto"/>
              <w:jc w:val="both"/>
            </w:pPr>
            <w:r>
              <w:t>I just found out about the meeting.</w:t>
            </w:r>
          </w:p>
          <w:p w14:paraId="06436AD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刚刚</w:t>
            </w:r>
            <w:r>
              <w:rPr>
                <w:rFonts w:ascii="宋体" w:hAnsi="宋体" w:eastAsia="宋体"/>
                <w:lang w:eastAsia="zh-CN"/>
              </w:rPr>
              <w:t>得知了会</w:t>
            </w:r>
            <w:r>
              <w:rPr>
                <w:rFonts w:hint="eastAsia" w:ascii="宋体" w:hAnsi="宋体" w:eastAsia="宋体" w:cs="微软雅黑"/>
                <w:lang w:eastAsia="zh-CN"/>
              </w:rPr>
              <w:t>议</w:t>
            </w:r>
            <w:r>
              <w:rPr>
                <w:rFonts w:ascii="宋体" w:hAnsi="宋体" w:eastAsia="宋体"/>
                <w:lang w:eastAsia="zh-CN"/>
              </w:rPr>
              <w:t>的消息。</w:t>
            </w:r>
          </w:p>
        </w:tc>
      </w:tr>
      <w:tr w14:paraId="2F497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ACEEEC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396. Turn over to</w:t>
            </w:r>
          </w:p>
        </w:tc>
        <w:tc>
          <w:tcPr>
            <w:tcW w:w="1985" w:type="dxa"/>
            <w:shd w:val="clear" w:color="auto" w:fill="auto"/>
          </w:tcPr>
          <w:p w14:paraId="6FAB8D0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移交</w:t>
            </w:r>
          </w:p>
        </w:tc>
        <w:tc>
          <w:tcPr>
            <w:tcW w:w="4536" w:type="dxa"/>
            <w:shd w:val="clear" w:color="auto" w:fill="auto"/>
          </w:tcPr>
          <w:p w14:paraId="348166B3">
            <w:pPr>
              <w:adjustRightInd w:val="0"/>
              <w:snapToGrid w:val="0"/>
              <w:spacing w:after="0" w:line="480" w:lineRule="auto"/>
              <w:jc w:val="both"/>
            </w:pPr>
            <w:r>
              <w:t>The documents were turned over to the police.</w:t>
            </w:r>
          </w:p>
          <w:p w14:paraId="234F2BA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文件被移交</w:t>
            </w:r>
            <w:r>
              <w:rPr>
                <w:rFonts w:hint="eastAsia" w:ascii="宋体" w:hAnsi="宋体" w:eastAsia="宋体" w:cs="微软雅黑"/>
              </w:rPr>
              <w:t>给</w:t>
            </w:r>
            <w:r>
              <w:rPr>
                <w:rFonts w:ascii="宋体" w:hAnsi="宋体" w:eastAsia="宋体"/>
              </w:rPr>
              <w:t>警方。</w:t>
            </w:r>
          </w:p>
        </w:tc>
      </w:tr>
      <w:tr w14:paraId="1F077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0283B4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397. Back down on</w:t>
            </w:r>
          </w:p>
        </w:tc>
        <w:tc>
          <w:tcPr>
            <w:tcW w:w="1985" w:type="dxa"/>
            <w:shd w:val="clear" w:color="auto" w:fill="auto"/>
          </w:tcPr>
          <w:p w14:paraId="1276685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放弃</w:t>
            </w:r>
          </w:p>
        </w:tc>
        <w:tc>
          <w:tcPr>
            <w:tcW w:w="4536" w:type="dxa"/>
            <w:shd w:val="clear" w:color="auto" w:fill="auto"/>
          </w:tcPr>
          <w:p w14:paraId="299F896C">
            <w:pPr>
              <w:adjustRightInd w:val="0"/>
              <w:snapToGrid w:val="0"/>
              <w:spacing w:after="0" w:line="480" w:lineRule="auto"/>
              <w:jc w:val="both"/>
            </w:pPr>
            <w:r>
              <w:t>He backed down on his previous demands.</w:t>
            </w:r>
          </w:p>
          <w:p w14:paraId="638C78E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他放弃了先前的要求。</w:t>
            </w:r>
          </w:p>
        </w:tc>
      </w:tr>
      <w:tr w14:paraId="10BB1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C7324A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398. Hand over to</w:t>
            </w:r>
          </w:p>
        </w:tc>
        <w:tc>
          <w:tcPr>
            <w:tcW w:w="1985" w:type="dxa"/>
            <w:shd w:val="clear" w:color="auto" w:fill="auto"/>
          </w:tcPr>
          <w:p w14:paraId="6852F74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移交</w:t>
            </w:r>
          </w:p>
        </w:tc>
        <w:tc>
          <w:tcPr>
            <w:tcW w:w="4536" w:type="dxa"/>
            <w:shd w:val="clear" w:color="auto" w:fill="auto"/>
          </w:tcPr>
          <w:p w14:paraId="6218C466">
            <w:pPr>
              <w:adjustRightInd w:val="0"/>
              <w:snapToGrid w:val="0"/>
              <w:spacing w:after="0" w:line="480" w:lineRule="auto"/>
              <w:jc w:val="both"/>
            </w:pPr>
            <w:r>
              <w:t>He handed over the documents to the manager.</w:t>
            </w:r>
          </w:p>
          <w:p w14:paraId="51E6724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他将文件移交</w:t>
            </w:r>
            <w:r>
              <w:rPr>
                <w:rFonts w:hint="eastAsia" w:ascii="宋体" w:hAnsi="宋体" w:eastAsia="宋体" w:cs="微软雅黑"/>
                <w:lang w:eastAsia="zh-CN"/>
              </w:rPr>
              <w:t>给经</w:t>
            </w:r>
            <w:r>
              <w:rPr>
                <w:rFonts w:ascii="宋体" w:hAnsi="宋体" w:eastAsia="宋体"/>
                <w:lang w:eastAsia="zh-CN"/>
              </w:rPr>
              <w:t>理。</w:t>
            </w:r>
          </w:p>
        </w:tc>
      </w:tr>
      <w:tr w14:paraId="7C6C2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3DB186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399. Make out with</w:t>
            </w:r>
          </w:p>
        </w:tc>
        <w:tc>
          <w:tcPr>
            <w:tcW w:w="1985" w:type="dxa"/>
            <w:shd w:val="clear" w:color="auto" w:fill="auto"/>
          </w:tcPr>
          <w:p w14:paraId="3743578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亲热</w:t>
            </w:r>
          </w:p>
        </w:tc>
        <w:tc>
          <w:tcPr>
            <w:tcW w:w="4536" w:type="dxa"/>
            <w:shd w:val="clear" w:color="auto" w:fill="auto"/>
          </w:tcPr>
          <w:p w14:paraId="13975DA0">
            <w:pPr>
              <w:adjustRightInd w:val="0"/>
              <w:snapToGrid w:val="0"/>
              <w:spacing w:after="0" w:line="480" w:lineRule="auto"/>
              <w:jc w:val="both"/>
            </w:pPr>
            <w:r>
              <w:t>They were caught making out in the park.</w:t>
            </w:r>
          </w:p>
          <w:p w14:paraId="2D8257B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在公园里被抓到</w:t>
            </w:r>
            <w:r>
              <w:rPr>
                <w:rFonts w:hint="eastAsia" w:ascii="宋体" w:hAnsi="宋体" w:eastAsia="宋体" w:cs="微软雅黑"/>
                <w:lang w:eastAsia="zh-CN"/>
              </w:rPr>
              <w:t>亲热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16419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B3E0A6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400. Put down to</w:t>
            </w:r>
          </w:p>
        </w:tc>
        <w:tc>
          <w:tcPr>
            <w:tcW w:w="1985" w:type="dxa"/>
            <w:shd w:val="clear" w:color="auto" w:fill="auto"/>
          </w:tcPr>
          <w:p w14:paraId="7622014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归</w:t>
            </w:r>
            <w:r>
              <w:rPr>
                <w:rFonts w:ascii="宋体" w:hAnsi="宋体" w:eastAsia="宋体"/>
              </w:rPr>
              <w:t>因于</w:t>
            </w:r>
          </w:p>
        </w:tc>
        <w:tc>
          <w:tcPr>
            <w:tcW w:w="4536" w:type="dxa"/>
            <w:shd w:val="clear" w:color="auto" w:fill="auto"/>
          </w:tcPr>
          <w:p w14:paraId="24EAD7B4">
            <w:pPr>
              <w:adjustRightInd w:val="0"/>
              <w:snapToGrid w:val="0"/>
              <w:spacing w:after="0" w:line="480" w:lineRule="auto"/>
              <w:jc w:val="both"/>
            </w:pPr>
            <w:r>
              <w:t>She put his success down to hard work.</w:t>
            </w:r>
          </w:p>
          <w:p w14:paraId="11982EA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她把他的成功</w:t>
            </w:r>
            <w:r>
              <w:rPr>
                <w:rFonts w:hint="eastAsia" w:ascii="宋体" w:hAnsi="宋体" w:eastAsia="宋体" w:cs="微软雅黑"/>
                <w:lang w:eastAsia="zh-CN"/>
              </w:rPr>
              <w:t>归</w:t>
            </w:r>
            <w:r>
              <w:rPr>
                <w:rFonts w:ascii="宋体" w:hAnsi="宋体" w:eastAsia="宋体"/>
                <w:lang w:eastAsia="zh-CN"/>
              </w:rPr>
              <w:t>因于努力工作。</w:t>
            </w:r>
          </w:p>
        </w:tc>
      </w:tr>
      <w:tr w14:paraId="6F6A2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DAC7F8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401. Run away from</w:t>
            </w:r>
          </w:p>
        </w:tc>
        <w:tc>
          <w:tcPr>
            <w:tcW w:w="1985" w:type="dxa"/>
            <w:shd w:val="clear" w:color="auto" w:fill="auto"/>
          </w:tcPr>
          <w:p w14:paraId="0DA4441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逃离</w:t>
            </w:r>
          </w:p>
        </w:tc>
        <w:tc>
          <w:tcPr>
            <w:tcW w:w="4536" w:type="dxa"/>
            <w:shd w:val="clear" w:color="auto" w:fill="auto"/>
          </w:tcPr>
          <w:p w14:paraId="16E999B2">
            <w:pPr>
              <w:adjustRightInd w:val="0"/>
              <w:snapToGrid w:val="0"/>
              <w:spacing w:after="0" w:line="480" w:lineRule="auto"/>
              <w:jc w:val="both"/>
            </w:pPr>
            <w:r>
              <w:t>The child ran away from home.</w:t>
            </w:r>
          </w:p>
          <w:p w14:paraId="71D40FA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那孩子从家里逃跑了。</w:t>
            </w:r>
          </w:p>
        </w:tc>
      </w:tr>
      <w:tr w14:paraId="1BB15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798D91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402. Turn into</w:t>
            </w:r>
          </w:p>
        </w:tc>
        <w:tc>
          <w:tcPr>
            <w:tcW w:w="1985" w:type="dxa"/>
            <w:shd w:val="clear" w:color="auto" w:fill="auto"/>
          </w:tcPr>
          <w:p w14:paraId="1DCDA1C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变</w:t>
            </w:r>
            <w:r>
              <w:rPr>
                <w:rFonts w:ascii="宋体" w:hAnsi="宋体" w:eastAsia="宋体"/>
              </w:rPr>
              <w:t>成</w:t>
            </w:r>
          </w:p>
        </w:tc>
        <w:tc>
          <w:tcPr>
            <w:tcW w:w="4536" w:type="dxa"/>
            <w:shd w:val="clear" w:color="auto" w:fill="auto"/>
          </w:tcPr>
          <w:p w14:paraId="4776779C">
            <w:pPr>
              <w:adjustRightInd w:val="0"/>
              <w:snapToGrid w:val="0"/>
              <w:spacing w:after="0" w:line="480" w:lineRule="auto"/>
              <w:jc w:val="both"/>
            </w:pPr>
            <w:r>
              <w:t>The caterpillar turned into a butterfly.</w:t>
            </w:r>
          </w:p>
          <w:p w14:paraId="74C3EEE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毛毛虫</w:t>
            </w:r>
            <w:r>
              <w:rPr>
                <w:rFonts w:hint="eastAsia" w:ascii="宋体" w:hAnsi="宋体" w:eastAsia="宋体" w:cs="微软雅黑"/>
              </w:rPr>
              <w:t>变</w:t>
            </w:r>
            <w:r>
              <w:rPr>
                <w:rFonts w:ascii="宋体" w:hAnsi="宋体" w:eastAsia="宋体"/>
              </w:rPr>
              <w:t>成了蝴蝶。</w:t>
            </w:r>
          </w:p>
        </w:tc>
      </w:tr>
      <w:tr w14:paraId="61323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CDD8D9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403. Back down from</w:t>
            </w:r>
          </w:p>
        </w:tc>
        <w:tc>
          <w:tcPr>
            <w:tcW w:w="1985" w:type="dxa"/>
            <w:shd w:val="clear" w:color="auto" w:fill="auto"/>
          </w:tcPr>
          <w:p w14:paraId="5A8E0B9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放弃</w:t>
            </w:r>
          </w:p>
        </w:tc>
        <w:tc>
          <w:tcPr>
            <w:tcW w:w="4536" w:type="dxa"/>
            <w:shd w:val="clear" w:color="auto" w:fill="auto"/>
          </w:tcPr>
          <w:p w14:paraId="59B30BA1">
            <w:pPr>
              <w:adjustRightInd w:val="0"/>
              <w:snapToGrid w:val="0"/>
              <w:spacing w:after="0" w:line="480" w:lineRule="auto"/>
              <w:jc w:val="both"/>
            </w:pPr>
            <w:r>
              <w:t>He backed down from the challenge.</w:t>
            </w:r>
          </w:p>
          <w:p w14:paraId="165F4DA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他在挑</w:t>
            </w:r>
            <w:r>
              <w:rPr>
                <w:rFonts w:hint="eastAsia" w:ascii="宋体" w:hAnsi="宋体" w:eastAsia="宋体" w:cs="微软雅黑"/>
                <w:lang w:eastAsia="zh-CN"/>
              </w:rPr>
              <w:t>战</w:t>
            </w:r>
            <w:r>
              <w:rPr>
                <w:rFonts w:ascii="宋体" w:hAnsi="宋体" w:eastAsia="宋体"/>
                <w:lang w:eastAsia="zh-CN"/>
              </w:rPr>
              <w:t>面前退</w:t>
            </w:r>
            <w:r>
              <w:rPr>
                <w:rFonts w:hint="eastAsia" w:ascii="宋体" w:hAnsi="宋体" w:eastAsia="宋体" w:cs="微软雅黑"/>
                <w:lang w:eastAsia="zh-CN"/>
              </w:rPr>
              <w:t>缩</w:t>
            </w:r>
            <w:r>
              <w:rPr>
                <w:rFonts w:ascii="宋体" w:hAnsi="宋体" w:eastAsia="宋体"/>
                <w:lang w:eastAsia="zh-CN"/>
              </w:rPr>
              <w:t>了。</w:t>
            </w:r>
          </w:p>
        </w:tc>
      </w:tr>
      <w:tr w14:paraId="4F38A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FB64BE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404. Call upon</w:t>
            </w:r>
          </w:p>
        </w:tc>
        <w:tc>
          <w:tcPr>
            <w:tcW w:w="1985" w:type="dxa"/>
            <w:shd w:val="clear" w:color="auto" w:fill="auto"/>
          </w:tcPr>
          <w:p w14:paraId="6F8B74D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请</w:t>
            </w:r>
            <w:r>
              <w:rPr>
                <w:rFonts w:ascii="宋体" w:hAnsi="宋体" w:eastAsia="宋体"/>
              </w:rPr>
              <w:t>求</w:t>
            </w:r>
          </w:p>
        </w:tc>
        <w:tc>
          <w:tcPr>
            <w:tcW w:w="4536" w:type="dxa"/>
            <w:shd w:val="clear" w:color="auto" w:fill="auto"/>
          </w:tcPr>
          <w:p w14:paraId="34E92AFD">
            <w:pPr>
              <w:adjustRightInd w:val="0"/>
              <w:snapToGrid w:val="0"/>
              <w:spacing w:after="0" w:line="480" w:lineRule="auto"/>
              <w:jc w:val="both"/>
            </w:pPr>
            <w:r>
              <w:t>The president called upon the citizens to remain calm.</w:t>
            </w:r>
          </w:p>
          <w:p w14:paraId="3437A17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总统</w:t>
            </w:r>
            <w:r>
              <w:rPr>
                <w:rFonts w:ascii="宋体" w:hAnsi="宋体" w:eastAsia="宋体"/>
                <w:lang w:eastAsia="zh-CN"/>
              </w:rPr>
              <w:t>呼吁公民保持冷静。</w:t>
            </w:r>
          </w:p>
          <w:p w14:paraId="540E9A0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</w:p>
        </w:tc>
      </w:tr>
      <w:tr w14:paraId="16EBA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BDA0FA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405. Catch up to</w:t>
            </w:r>
          </w:p>
        </w:tc>
        <w:tc>
          <w:tcPr>
            <w:tcW w:w="1985" w:type="dxa"/>
            <w:shd w:val="clear" w:color="auto" w:fill="auto"/>
          </w:tcPr>
          <w:p w14:paraId="0798521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赶上</w:t>
            </w:r>
          </w:p>
        </w:tc>
        <w:tc>
          <w:tcPr>
            <w:tcW w:w="4536" w:type="dxa"/>
            <w:shd w:val="clear" w:color="auto" w:fill="auto"/>
          </w:tcPr>
          <w:p w14:paraId="043256B0">
            <w:pPr>
              <w:adjustRightInd w:val="0"/>
              <w:snapToGrid w:val="0"/>
              <w:spacing w:after="0" w:line="480" w:lineRule="auto"/>
              <w:jc w:val="both"/>
            </w:pPr>
            <w:r>
              <w:t>She caught up to the rest of the class after missing school.</w:t>
            </w:r>
          </w:p>
          <w:p w14:paraId="7992FC7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她在缺</w:t>
            </w:r>
            <w:r>
              <w:rPr>
                <w:rFonts w:hint="eastAsia" w:ascii="宋体" w:hAnsi="宋体" w:eastAsia="宋体" w:cs="微软雅黑"/>
                <w:lang w:eastAsia="zh-CN"/>
              </w:rPr>
              <w:t>课</w:t>
            </w:r>
            <w:r>
              <w:rPr>
                <w:rFonts w:ascii="宋体" w:hAnsi="宋体" w:eastAsia="宋体"/>
                <w:lang w:eastAsia="zh-CN"/>
              </w:rPr>
              <w:t>后赶上了班</w:t>
            </w:r>
            <w:r>
              <w:rPr>
                <w:rFonts w:hint="eastAsia" w:ascii="宋体" w:hAnsi="宋体" w:eastAsia="宋体" w:cs="微软雅黑"/>
                <w:lang w:eastAsia="zh-CN"/>
              </w:rPr>
              <w:t>级进</w:t>
            </w:r>
            <w:r>
              <w:rPr>
                <w:rFonts w:ascii="宋体" w:hAnsi="宋体" w:eastAsia="宋体"/>
                <w:lang w:eastAsia="zh-CN"/>
              </w:rPr>
              <w:t>度。</w:t>
            </w:r>
          </w:p>
        </w:tc>
      </w:tr>
      <w:tr w14:paraId="10B8A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875FE3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406. Check into</w:t>
            </w:r>
          </w:p>
        </w:tc>
        <w:tc>
          <w:tcPr>
            <w:tcW w:w="1985" w:type="dxa"/>
            <w:shd w:val="clear" w:color="auto" w:fill="auto"/>
          </w:tcPr>
          <w:p w14:paraId="11A6598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入住</w:t>
            </w:r>
          </w:p>
        </w:tc>
        <w:tc>
          <w:tcPr>
            <w:tcW w:w="4536" w:type="dxa"/>
            <w:shd w:val="clear" w:color="auto" w:fill="auto"/>
          </w:tcPr>
          <w:p w14:paraId="0D9D7725">
            <w:pPr>
              <w:adjustRightInd w:val="0"/>
              <w:snapToGrid w:val="0"/>
              <w:spacing w:after="0" w:line="480" w:lineRule="auto"/>
              <w:jc w:val="both"/>
            </w:pPr>
            <w:r>
              <w:t>They checked into the hotel late at night.</w:t>
            </w:r>
          </w:p>
          <w:p w14:paraId="35C63A5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在深夜</w:t>
            </w:r>
            <w:r>
              <w:rPr>
                <w:rFonts w:hint="eastAsia" w:ascii="宋体" w:hAnsi="宋体" w:eastAsia="宋体" w:cs="微软雅黑"/>
                <w:lang w:eastAsia="zh-CN"/>
              </w:rPr>
              <w:t>办</w:t>
            </w:r>
            <w:r>
              <w:rPr>
                <w:rFonts w:ascii="宋体" w:hAnsi="宋体" w:eastAsia="宋体"/>
                <w:lang w:eastAsia="zh-CN"/>
              </w:rPr>
              <w:t>理了酒店入住。</w:t>
            </w:r>
          </w:p>
        </w:tc>
      </w:tr>
      <w:tr w14:paraId="3FC80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7D1452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407. Fall over</w:t>
            </w:r>
          </w:p>
        </w:tc>
        <w:tc>
          <w:tcPr>
            <w:tcW w:w="1985" w:type="dxa"/>
            <w:shd w:val="clear" w:color="auto" w:fill="auto"/>
          </w:tcPr>
          <w:p w14:paraId="5256711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跌倒</w:t>
            </w:r>
          </w:p>
        </w:tc>
        <w:tc>
          <w:tcPr>
            <w:tcW w:w="4536" w:type="dxa"/>
            <w:shd w:val="clear" w:color="auto" w:fill="auto"/>
          </w:tcPr>
          <w:p w14:paraId="14130B16">
            <w:pPr>
              <w:adjustRightInd w:val="0"/>
              <w:snapToGrid w:val="0"/>
              <w:spacing w:after="0" w:line="480" w:lineRule="auto"/>
              <w:jc w:val="both"/>
            </w:pPr>
            <w:r>
              <w:t>He fell over while trying to balance on the beam.</w:t>
            </w:r>
          </w:p>
          <w:p w14:paraId="593E22C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试图</w:t>
            </w:r>
            <w:r>
              <w:rPr>
                <w:rFonts w:ascii="宋体" w:hAnsi="宋体" w:eastAsia="宋体"/>
                <w:lang w:eastAsia="zh-CN"/>
              </w:rPr>
              <w:t>在平衡木上保持平衡</w:t>
            </w:r>
            <w:r>
              <w:rPr>
                <w:rFonts w:hint="eastAsia" w:ascii="宋体" w:hAnsi="宋体" w:eastAsia="宋体" w:cs="微软雅黑"/>
                <w:lang w:eastAsia="zh-CN"/>
              </w:rPr>
              <w:t>时</w:t>
            </w:r>
            <w:r>
              <w:rPr>
                <w:rFonts w:ascii="宋体" w:hAnsi="宋体" w:eastAsia="宋体"/>
                <w:lang w:eastAsia="zh-CN"/>
              </w:rPr>
              <w:t>跌倒了。</w:t>
            </w:r>
          </w:p>
        </w:tc>
      </w:tr>
      <w:tr w14:paraId="1D350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80C2D0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408. Put down roots</w:t>
            </w:r>
          </w:p>
        </w:tc>
        <w:tc>
          <w:tcPr>
            <w:tcW w:w="1985" w:type="dxa"/>
            <w:shd w:val="clear" w:color="auto" w:fill="auto"/>
          </w:tcPr>
          <w:p w14:paraId="0627CB0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定居</w:t>
            </w:r>
          </w:p>
        </w:tc>
        <w:tc>
          <w:tcPr>
            <w:tcW w:w="4536" w:type="dxa"/>
            <w:shd w:val="clear" w:color="auto" w:fill="auto"/>
          </w:tcPr>
          <w:p w14:paraId="7326750E">
            <w:pPr>
              <w:adjustRightInd w:val="0"/>
              <w:snapToGrid w:val="0"/>
              <w:spacing w:after="0" w:line="480" w:lineRule="auto"/>
              <w:jc w:val="both"/>
            </w:pPr>
            <w:r>
              <w:t>They decided to put down roots in the countryside.</w:t>
            </w:r>
          </w:p>
          <w:p w14:paraId="3FA44D4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决定在</w:t>
            </w:r>
            <w:r>
              <w:rPr>
                <w:rFonts w:hint="eastAsia" w:ascii="宋体" w:hAnsi="宋体" w:eastAsia="宋体" w:cs="微软雅黑"/>
                <w:lang w:eastAsia="zh-CN"/>
              </w:rPr>
              <w:t>乡</w:t>
            </w:r>
            <w:r>
              <w:rPr>
                <w:rFonts w:ascii="宋体" w:hAnsi="宋体" w:eastAsia="宋体"/>
                <w:lang w:eastAsia="zh-CN"/>
              </w:rPr>
              <w:t>下定居。</w:t>
            </w:r>
          </w:p>
        </w:tc>
      </w:tr>
      <w:tr w14:paraId="6715A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6DB516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409. Bring along</w:t>
            </w:r>
          </w:p>
        </w:tc>
        <w:tc>
          <w:tcPr>
            <w:tcW w:w="1985" w:type="dxa"/>
            <w:shd w:val="clear" w:color="auto" w:fill="auto"/>
          </w:tcPr>
          <w:p w14:paraId="76CE980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带</w:t>
            </w:r>
            <w:r>
              <w:rPr>
                <w:rFonts w:ascii="宋体" w:hAnsi="宋体" w:eastAsia="宋体"/>
              </w:rPr>
              <w:t>来</w:t>
            </w:r>
          </w:p>
        </w:tc>
        <w:tc>
          <w:tcPr>
            <w:tcW w:w="4536" w:type="dxa"/>
            <w:shd w:val="clear" w:color="auto" w:fill="auto"/>
          </w:tcPr>
          <w:p w14:paraId="19079CBD">
            <w:pPr>
              <w:adjustRightInd w:val="0"/>
              <w:snapToGrid w:val="0"/>
              <w:spacing w:after="0" w:line="480" w:lineRule="auto"/>
              <w:jc w:val="both"/>
            </w:pPr>
            <w:r>
              <w:t>She brought her friend along to the party.</w:t>
            </w:r>
          </w:p>
          <w:p w14:paraId="6EAC67C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带</w:t>
            </w:r>
            <w:r>
              <w:rPr>
                <w:rFonts w:ascii="宋体" w:hAnsi="宋体" w:eastAsia="宋体"/>
                <w:lang w:eastAsia="zh-CN"/>
              </w:rPr>
              <w:t>了朋友一起参加聚会。</w:t>
            </w:r>
          </w:p>
        </w:tc>
      </w:tr>
      <w:tr w14:paraId="4AA51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5E0F91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410. Bring forth</w:t>
            </w:r>
          </w:p>
        </w:tc>
        <w:tc>
          <w:tcPr>
            <w:tcW w:w="1985" w:type="dxa"/>
            <w:shd w:val="clear" w:color="auto" w:fill="auto"/>
          </w:tcPr>
          <w:p w14:paraId="62C1E8A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提出</w:t>
            </w:r>
          </w:p>
        </w:tc>
        <w:tc>
          <w:tcPr>
            <w:tcW w:w="4536" w:type="dxa"/>
            <w:shd w:val="clear" w:color="auto" w:fill="auto"/>
          </w:tcPr>
          <w:p w14:paraId="26014116">
            <w:pPr>
              <w:adjustRightInd w:val="0"/>
              <w:snapToGrid w:val="0"/>
              <w:spacing w:after="0" w:line="480" w:lineRule="auto"/>
              <w:jc w:val="both"/>
            </w:pPr>
            <w:r>
              <w:t>She brought forth an interesting idea.</w:t>
            </w:r>
          </w:p>
          <w:p w14:paraId="44068EE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她提出了一个有趣的想法。</w:t>
            </w:r>
          </w:p>
        </w:tc>
      </w:tr>
      <w:tr w14:paraId="61342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B7D611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411. Come about</w:t>
            </w:r>
          </w:p>
        </w:tc>
        <w:tc>
          <w:tcPr>
            <w:tcW w:w="1985" w:type="dxa"/>
            <w:shd w:val="clear" w:color="auto" w:fill="auto"/>
          </w:tcPr>
          <w:p w14:paraId="5402567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发</w:t>
            </w:r>
            <w:r>
              <w:rPr>
                <w:rFonts w:ascii="宋体" w:hAnsi="宋体" w:eastAsia="宋体"/>
              </w:rPr>
              <w:t>生</w:t>
            </w:r>
          </w:p>
        </w:tc>
        <w:tc>
          <w:tcPr>
            <w:tcW w:w="4536" w:type="dxa"/>
            <w:shd w:val="clear" w:color="auto" w:fill="auto"/>
          </w:tcPr>
          <w:p w14:paraId="1D804C74">
            <w:pPr>
              <w:adjustRightInd w:val="0"/>
              <w:snapToGrid w:val="0"/>
              <w:spacing w:after="0" w:line="480" w:lineRule="auto"/>
              <w:jc w:val="both"/>
            </w:pPr>
            <w:r>
              <w:t>How did this situation come about?</w:t>
            </w:r>
          </w:p>
          <w:p w14:paraId="78BC0C6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种情况是如何</w:t>
            </w:r>
            <w:r>
              <w:rPr>
                <w:rFonts w:hint="eastAsia" w:ascii="宋体" w:hAnsi="宋体" w:eastAsia="宋体" w:cs="微软雅黑"/>
                <w:lang w:eastAsia="zh-CN"/>
              </w:rPr>
              <w:t>发</w:t>
            </w:r>
            <w:r>
              <w:rPr>
                <w:rFonts w:ascii="宋体" w:hAnsi="宋体" w:eastAsia="宋体"/>
                <w:lang w:eastAsia="zh-CN"/>
              </w:rPr>
              <w:t>生的？</w:t>
            </w:r>
          </w:p>
        </w:tc>
      </w:tr>
      <w:tr w14:paraId="10A4E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8CEE04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412. Deal out</w:t>
            </w:r>
          </w:p>
        </w:tc>
        <w:tc>
          <w:tcPr>
            <w:tcW w:w="1985" w:type="dxa"/>
            <w:shd w:val="clear" w:color="auto" w:fill="auto"/>
          </w:tcPr>
          <w:p w14:paraId="237FE1B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分</w:t>
            </w:r>
            <w:r>
              <w:rPr>
                <w:rFonts w:hint="eastAsia" w:ascii="宋体" w:hAnsi="宋体" w:eastAsia="宋体" w:cs="微软雅黑"/>
              </w:rPr>
              <w:t>发</w:t>
            </w:r>
          </w:p>
        </w:tc>
        <w:tc>
          <w:tcPr>
            <w:tcW w:w="4536" w:type="dxa"/>
            <w:shd w:val="clear" w:color="auto" w:fill="auto"/>
          </w:tcPr>
          <w:p w14:paraId="49868DF7">
            <w:pPr>
              <w:adjustRightInd w:val="0"/>
              <w:snapToGrid w:val="0"/>
              <w:spacing w:after="0" w:line="480" w:lineRule="auto"/>
              <w:jc w:val="both"/>
            </w:pPr>
            <w:r>
              <w:t>He dealt out the cards to each player.</w:t>
            </w:r>
          </w:p>
          <w:p w14:paraId="7C02C0A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他把牌分</w:t>
            </w:r>
            <w:r>
              <w:rPr>
                <w:rFonts w:hint="eastAsia" w:ascii="宋体" w:hAnsi="宋体" w:eastAsia="宋体" w:cs="微软雅黑"/>
                <w:lang w:eastAsia="zh-CN"/>
              </w:rPr>
              <w:t>给</w:t>
            </w:r>
            <w:r>
              <w:rPr>
                <w:rFonts w:ascii="宋体" w:hAnsi="宋体" w:eastAsia="宋体"/>
                <w:lang w:eastAsia="zh-CN"/>
              </w:rPr>
              <w:t>了每个玩家。</w:t>
            </w:r>
          </w:p>
        </w:tc>
      </w:tr>
      <w:tr w14:paraId="42CDA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1078F9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413. Hand down</w:t>
            </w:r>
          </w:p>
        </w:tc>
        <w:tc>
          <w:tcPr>
            <w:tcW w:w="1985" w:type="dxa"/>
            <w:shd w:val="clear" w:color="auto" w:fill="auto"/>
          </w:tcPr>
          <w:p w14:paraId="3A1B87B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传</w:t>
            </w:r>
            <w:r>
              <w:rPr>
                <w:rFonts w:ascii="宋体" w:hAnsi="宋体" w:eastAsia="宋体"/>
              </w:rPr>
              <w:t>承</w:t>
            </w:r>
          </w:p>
        </w:tc>
        <w:tc>
          <w:tcPr>
            <w:tcW w:w="4536" w:type="dxa"/>
            <w:shd w:val="clear" w:color="auto" w:fill="auto"/>
          </w:tcPr>
          <w:p w14:paraId="4E8D9E00">
            <w:pPr>
              <w:adjustRightInd w:val="0"/>
              <w:snapToGrid w:val="0"/>
              <w:spacing w:after="0" w:line="480" w:lineRule="auto"/>
              <w:jc w:val="both"/>
            </w:pPr>
            <w:r>
              <w:t>The family business was handed down through generations.</w:t>
            </w:r>
          </w:p>
          <w:p w14:paraId="2FA0723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家族企</w:t>
            </w:r>
            <w:r>
              <w:rPr>
                <w:rFonts w:hint="eastAsia" w:ascii="宋体" w:hAnsi="宋体" w:eastAsia="宋体" w:cs="微软雅黑"/>
                <w:lang w:eastAsia="zh-CN"/>
              </w:rPr>
              <w:t>业</w:t>
            </w:r>
            <w:r>
              <w:rPr>
                <w:rFonts w:ascii="宋体" w:hAnsi="宋体" w:eastAsia="宋体"/>
                <w:lang w:eastAsia="zh-CN"/>
              </w:rPr>
              <w:t>通</w:t>
            </w:r>
            <w:r>
              <w:rPr>
                <w:rFonts w:hint="eastAsia" w:ascii="宋体" w:hAnsi="宋体" w:eastAsia="宋体" w:cs="微软雅黑"/>
                <w:lang w:eastAsia="zh-CN"/>
              </w:rPr>
              <w:t>过</w:t>
            </w:r>
            <w:r>
              <w:rPr>
                <w:rFonts w:ascii="宋体" w:hAnsi="宋体" w:eastAsia="宋体"/>
                <w:lang w:eastAsia="zh-CN"/>
              </w:rPr>
              <w:t>几代人</w:t>
            </w:r>
            <w:r>
              <w:rPr>
                <w:rFonts w:hint="eastAsia" w:ascii="宋体" w:hAnsi="宋体" w:eastAsia="宋体" w:cs="微软雅黑"/>
                <w:lang w:eastAsia="zh-CN"/>
              </w:rPr>
              <w:t>传</w:t>
            </w:r>
            <w:r>
              <w:rPr>
                <w:rFonts w:ascii="宋体" w:hAnsi="宋体" w:eastAsia="宋体"/>
                <w:lang w:eastAsia="zh-CN"/>
              </w:rPr>
              <w:t>承下来。</w:t>
            </w:r>
          </w:p>
          <w:p w14:paraId="4D33443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</w:p>
        </w:tc>
      </w:tr>
      <w:tr w14:paraId="3F70C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646F1C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414. Keep up appearances</w:t>
            </w:r>
          </w:p>
        </w:tc>
        <w:tc>
          <w:tcPr>
            <w:tcW w:w="1985" w:type="dxa"/>
            <w:shd w:val="clear" w:color="auto" w:fill="auto"/>
          </w:tcPr>
          <w:p w14:paraId="4AB6939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保持体面</w:t>
            </w:r>
          </w:p>
        </w:tc>
        <w:tc>
          <w:tcPr>
            <w:tcW w:w="4536" w:type="dxa"/>
            <w:shd w:val="clear" w:color="auto" w:fill="auto"/>
          </w:tcPr>
          <w:p w14:paraId="205328AE">
            <w:pPr>
              <w:adjustRightInd w:val="0"/>
              <w:snapToGrid w:val="0"/>
              <w:spacing w:after="0" w:line="480" w:lineRule="auto"/>
              <w:jc w:val="both"/>
            </w:pPr>
            <w:r>
              <w:t>They struggled to keep up appearances despite financial troubles.</w:t>
            </w:r>
          </w:p>
          <w:p w14:paraId="594822E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尽管面</w:t>
            </w:r>
            <w:r>
              <w:rPr>
                <w:rFonts w:hint="eastAsia" w:ascii="宋体" w:hAnsi="宋体" w:eastAsia="宋体" w:cs="微软雅黑"/>
                <w:lang w:eastAsia="zh-CN"/>
              </w:rPr>
              <w:t>临财务</w:t>
            </w:r>
            <w:r>
              <w:rPr>
                <w:rFonts w:ascii="宋体" w:hAnsi="宋体" w:eastAsia="宋体"/>
                <w:lang w:eastAsia="zh-CN"/>
              </w:rPr>
              <w:t>困</w:t>
            </w:r>
            <w:r>
              <w:rPr>
                <w:rFonts w:hint="eastAsia" w:ascii="宋体" w:hAnsi="宋体" w:eastAsia="宋体" w:cs="微软雅黑"/>
                <w:lang w:eastAsia="zh-CN"/>
              </w:rPr>
              <w:t>难</w:t>
            </w:r>
            <w:r>
              <w:rPr>
                <w:rFonts w:ascii="宋体" w:hAnsi="宋体" w:eastAsia="宋体"/>
                <w:lang w:eastAsia="zh-CN"/>
              </w:rPr>
              <w:t>，他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努力保持体面。</w:t>
            </w:r>
          </w:p>
        </w:tc>
      </w:tr>
      <w:tr w14:paraId="1B8A3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4330E0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415. Bring over</w:t>
            </w:r>
          </w:p>
        </w:tc>
        <w:tc>
          <w:tcPr>
            <w:tcW w:w="1985" w:type="dxa"/>
            <w:shd w:val="clear" w:color="auto" w:fill="auto"/>
          </w:tcPr>
          <w:p w14:paraId="15AD0FD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带</w:t>
            </w:r>
            <w:r>
              <w:rPr>
                <w:rFonts w:ascii="宋体" w:hAnsi="宋体" w:eastAsia="宋体"/>
              </w:rPr>
              <w:t>来</w:t>
            </w:r>
          </w:p>
        </w:tc>
        <w:tc>
          <w:tcPr>
            <w:tcW w:w="4536" w:type="dxa"/>
            <w:shd w:val="clear" w:color="auto" w:fill="auto"/>
          </w:tcPr>
          <w:p w14:paraId="6601F1AF">
            <w:pPr>
              <w:adjustRightInd w:val="0"/>
              <w:snapToGrid w:val="0"/>
              <w:spacing w:after="0" w:line="480" w:lineRule="auto"/>
              <w:jc w:val="both"/>
            </w:pPr>
            <w:r>
              <w:t>She brought over some snacks for the party.</w:t>
            </w:r>
          </w:p>
          <w:p w14:paraId="2B45458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带</w:t>
            </w:r>
            <w:r>
              <w:rPr>
                <w:rFonts w:ascii="宋体" w:hAnsi="宋体" w:eastAsia="宋体"/>
                <w:lang w:eastAsia="zh-CN"/>
              </w:rPr>
              <w:t>了一些零食来参加聚会。</w:t>
            </w:r>
          </w:p>
        </w:tc>
      </w:tr>
      <w:tr w14:paraId="06E4A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06CA96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416. Deal in</w:t>
            </w:r>
          </w:p>
        </w:tc>
        <w:tc>
          <w:tcPr>
            <w:tcW w:w="1985" w:type="dxa"/>
            <w:shd w:val="clear" w:color="auto" w:fill="auto"/>
          </w:tcPr>
          <w:p w14:paraId="03AAD8C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交易</w:t>
            </w:r>
          </w:p>
        </w:tc>
        <w:tc>
          <w:tcPr>
            <w:tcW w:w="4536" w:type="dxa"/>
            <w:shd w:val="clear" w:color="auto" w:fill="auto"/>
          </w:tcPr>
          <w:p w14:paraId="4EADB9EB">
            <w:pPr>
              <w:adjustRightInd w:val="0"/>
              <w:snapToGrid w:val="0"/>
              <w:spacing w:after="0" w:line="480" w:lineRule="auto"/>
              <w:jc w:val="both"/>
            </w:pPr>
            <w:r>
              <w:t>He deals in antiques as a side business.</w:t>
            </w:r>
          </w:p>
          <w:p w14:paraId="4C4B7C1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 w:cs="Times New Roman"/>
                <w:lang w:eastAsia="zh-CN"/>
              </w:rPr>
            </w:pPr>
            <w:r>
              <w:rPr>
                <w:rFonts w:ascii="宋体" w:hAnsi="宋体" w:eastAsia="宋体" w:cs="Times New Roman"/>
                <w:lang w:eastAsia="zh-CN"/>
              </w:rPr>
              <w:t>他作为副业交易古董。</w:t>
            </w:r>
          </w:p>
        </w:tc>
      </w:tr>
      <w:tr w14:paraId="63883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CC8A13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417. Get by with</w:t>
            </w:r>
          </w:p>
        </w:tc>
        <w:tc>
          <w:tcPr>
            <w:tcW w:w="1985" w:type="dxa"/>
            <w:shd w:val="clear" w:color="auto" w:fill="auto"/>
          </w:tcPr>
          <w:p w14:paraId="07DD4E5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勉</w:t>
            </w:r>
            <w:r>
              <w:rPr>
                <w:rFonts w:hint="eastAsia" w:ascii="宋体" w:hAnsi="宋体" w:eastAsia="宋体" w:cs="微软雅黑"/>
              </w:rPr>
              <w:t>强维</w:t>
            </w:r>
            <w:r>
              <w:rPr>
                <w:rFonts w:ascii="宋体" w:hAnsi="宋体" w:eastAsia="宋体"/>
              </w:rPr>
              <w:t>持</w:t>
            </w:r>
          </w:p>
        </w:tc>
        <w:tc>
          <w:tcPr>
            <w:tcW w:w="4536" w:type="dxa"/>
            <w:shd w:val="clear" w:color="auto" w:fill="auto"/>
          </w:tcPr>
          <w:p w14:paraId="01EA7433">
            <w:pPr>
              <w:adjustRightInd w:val="0"/>
              <w:snapToGrid w:val="0"/>
              <w:spacing w:after="0" w:line="480" w:lineRule="auto"/>
              <w:jc w:val="both"/>
            </w:pPr>
            <w:r>
              <w:t>She managed to get by with only a part-time job.</w:t>
            </w:r>
          </w:p>
          <w:p w14:paraId="501227A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她勉</w:t>
            </w:r>
            <w:r>
              <w:rPr>
                <w:rFonts w:hint="eastAsia" w:ascii="宋体" w:hAnsi="宋体" w:eastAsia="宋体" w:cs="微软雅黑"/>
                <w:lang w:eastAsia="zh-CN"/>
              </w:rPr>
              <w:t>强维</w:t>
            </w:r>
            <w:r>
              <w:rPr>
                <w:rFonts w:ascii="宋体" w:hAnsi="宋体" w:eastAsia="宋体"/>
                <w:lang w:eastAsia="zh-CN"/>
              </w:rPr>
              <w:t>持生活，只靠一份兼</w:t>
            </w:r>
            <w:r>
              <w:rPr>
                <w:rFonts w:hint="eastAsia" w:ascii="宋体" w:hAnsi="宋体" w:eastAsia="宋体" w:cs="微软雅黑"/>
                <w:lang w:eastAsia="zh-CN"/>
              </w:rPr>
              <w:t>职</w:t>
            </w:r>
            <w:r>
              <w:rPr>
                <w:rFonts w:ascii="宋体" w:hAnsi="宋体" w:eastAsia="宋体"/>
                <w:lang w:eastAsia="zh-CN"/>
              </w:rPr>
              <w:t>工作。</w:t>
            </w:r>
          </w:p>
        </w:tc>
      </w:tr>
      <w:tr w14:paraId="373A9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B5864E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418. Make do</w:t>
            </w:r>
          </w:p>
        </w:tc>
        <w:tc>
          <w:tcPr>
            <w:tcW w:w="1985" w:type="dxa"/>
            <w:shd w:val="clear" w:color="auto" w:fill="auto"/>
          </w:tcPr>
          <w:p w14:paraId="0923A5E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将就</w:t>
            </w:r>
          </w:p>
        </w:tc>
        <w:tc>
          <w:tcPr>
            <w:tcW w:w="4536" w:type="dxa"/>
            <w:shd w:val="clear" w:color="auto" w:fill="auto"/>
          </w:tcPr>
          <w:p w14:paraId="60675128">
            <w:pPr>
              <w:adjustRightInd w:val="0"/>
              <w:snapToGrid w:val="0"/>
              <w:spacing w:after="0" w:line="480" w:lineRule="auto"/>
              <w:jc w:val="both"/>
            </w:pPr>
            <w:r>
              <w:t>We will have to make do with what we have.</w:t>
            </w:r>
          </w:p>
          <w:p w14:paraId="37A1049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将不得不将就</w:t>
            </w:r>
            <w:r>
              <w:rPr>
                <w:rFonts w:hint="eastAsia" w:ascii="宋体" w:hAnsi="宋体" w:eastAsia="宋体" w:cs="微软雅黑"/>
                <w:lang w:eastAsia="zh-CN"/>
              </w:rPr>
              <w:t>现</w:t>
            </w:r>
            <w:r>
              <w:rPr>
                <w:rFonts w:ascii="宋体" w:hAnsi="宋体" w:eastAsia="宋体"/>
                <w:lang w:eastAsia="zh-CN"/>
              </w:rPr>
              <w:t>有的</w:t>
            </w:r>
            <w:r>
              <w:rPr>
                <w:rFonts w:hint="eastAsia" w:ascii="宋体" w:hAnsi="宋体" w:eastAsia="宋体" w:cs="微软雅黑"/>
                <w:lang w:eastAsia="zh-CN"/>
              </w:rPr>
              <w:t>东</w:t>
            </w:r>
            <w:r>
              <w:rPr>
                <w:rFonts w:ascii="宋体" w:hAnsi="宋体" w:eastAsia="宋体"/>
                <w:lang w:eastAsia="zh-CN"/>
              </w:rPr>
              <w:t>西。</w:t>
            </w:r>
          </w:p>
        </w:tc>
      </w:tr>
      <w:tr w14:paraId="5E8706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EF863C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419. Add up to</w:t>
            </w:r>
          </w:p>
        </w:tc>
        <w:tc>
          <w:tcPr>
            <w:tcW w:w="1985" w:type="dxa"/>
            <w:shd w:val="clear" w:color="auto" w:fill="auto"/>
          </w:tcPr>
          <w:p w14:paraId="7A187D2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合</w:t>
            </w:r>
            <w:r>
              <w:rPr>
                <w:rFonts w:hint="eastAsia" w:ascii="宋体" w:hAnsi="宋体" w:eastAsia="宋体" w:cs="微软雅黑"/>
              </w:rPr>
              <w:t>计</w:t>
            </w:r>
          </w:p>
        </w:tc>
        <w:tc>
          <w:tcPr>
            <w:tcW w:w="4536" w:type="dxa"/>
            <w:shd w:val="clear" w:color="auto" w:fill="auto"/>
          </w:tcPr>
          <w:p w14:paraId="5DC84F37">
            <w:pPr>
              <w:adjustRightInd w:val="0"/>
              <w:snapToGrid w:val="0"/>
              <w:spacing w:after="0" w:line="480" w:lineRule="auto"/>
              <w:jc w:val="both"/>
            </w:pPr>
            <w:r>
              <w:t>The total expenses added up to $100.</w:t>
            </w:r>
          </w:p>
          <w:p w14:paraId="1885C29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总费</w:t>
            </w:r>
            <w:r>
              <w:rPr>
                <w:rFonts w:ascii="宋体" w:hAnsi="宋体" w:eastAsia="宋体"/>
              </w:rPr>
              <w:t>用合</w:t>
            </w:r>
            <w:r>
              <w:rPr>
                <w:rFonts w:hint="eastAsia" w:ascii="宋体" w:hAnsi="宋体" w:eastAsia="宋体" w:cs="微软雅黑"/>
              </w:rPr>
              <w:t>计</w:t>
            </w:r>
            <w:r>
              <w:rPr>
                <w:rFonts w:ascii="宋体" w:hAnsi="宋体" w:eastAsia="宋体"/>
              </w:rPr>
              <w:t>100美元。</w:t>
            </w:r>
          </w:p>
        </w:tc>
      </w:tr>
      <w:tr w14:paraId="39FBB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D01045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420. Gear up</w:t>
            </w:r>
          </w:p>
        </w:tc>
        <w:tc>
          <w:tcPr>
            <w:tcW w:w="1985" w:type="dxa"/>
            <w:shd w:val="clear" w:color="auto" w:fill="auto"/>
          </w:tcPr>
          <w:p w14:paraId="2B100D4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准</w:t>
            </w:r>
            <w:r>
              <w:rPr>
                <w:rFonts w:hint="eastAsia" w:ascii="宋体" w:hAnsi="宋体" w:eastAsia="宋体" w:cs="微软雅黑"/>
              </w:rPr>
              <w:t>备</w:t>
            </w:r>
          </w:p>
        </w:tc>
        <w:tc>
          <w:tcPr>
            <w:tcW w:w="4536" w:type="dxa"/>
            <w:shd w:val="clear" w:color="auto" w:fill="auto"/>
          </w:tcPr>
          <w:p w14:paraId="566762E6">
            <w:pPr>
              <w:adjustRightInd w:val="0"/>
              <w:snapToGrid w:val="0"/>
              <w:spacing w:after="0" w:line="480" w:lineRule="auto"/>
              <w:jc w:val="both"/>
            </w:pPr>
            <w:r>
              <w:t>We need to gear up for the launch next week.</w:t>
            </w:r>
          </w:p>
          <w:p w14:paraId="21D9C23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需要</w:t>
            </w:r>
            <w:r>
              <w:rPr>
                <w:rFonts w:hint="eastAsia" w:ascii="宋体" w:hAnsi="宋体" w:eastAsia="宋体" w:cs="微软雅黑"/>
                <w:lang w:eastAsia="zh-CN"/>
              </w:rPr>
              <w:t>为</w:t>
            </w:r>
            <w:r>
              <w:rPr>
                <w:rFonts w:ascii="宋体" w:hAnsi="宋体" w:eastAsia="宋体"/>
                <w:lang w:eastAsia="zh-CN"/>
              </w:rPr>
              <w:t>下周的</w:t>
            </w:r>
            <w:r>
              <w:rPr>
                <w:rFonts w:hint="eastAsia" w:ascii="宋体" w:hAnsi="宋体" w:eastAsia="宋体" w:cs="微软雅黑"/>
                <w:lang w:eastAsia="zh-CN"/>
              </w:rPr>
              <w:t>发</w:t>
            </w:r>
            <w:r>
              <w:rPr>
                <w:rFonts w:ascii="宋体" w:hAnsi="宋体" w:eastAsia="宋体"/>
                <w:lang w:eastAsia="zh-CN"/>
              </w:rPr>
              <w:t>布做好准</w:t>
            </w:r>
            <w:r>
              <w:rPr>
                <w:rFonts w:hint="eastAsia" w:ascii="宋体" w:hAnsi="宋体" w:eastAsia="宋体" w:cs="微软雅黑"/>
                <w:lang w:eastAsia="zh-CN"/>
              </w:rPr>
              <w:t>备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BD95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9EE41F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421. Hold down</w:t>
            </w:r>
          </w:p>
        </w:tc>
        <w:tc>
          <w:tcPr>
            <w:tcW w:w="1985" w:type="dxa"/>
            <w:shd w:val="clear" w:color="auto" w:fill="auto"/>
          </w:tcPr>
          <w:p w14:paraId="146601A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保住</w:t>
            </w:r>
          </w:p>
        </w:tc>
        <w:tc>
          <w:tcPr>
            <w:tcW w:w="4536" w:type="dxa"/>
            <w:shd w:val="clear" w:color="auto" w:fill="auto"/>
          </w:tcPr>
          <w:p w14:paraId="58BCEACA">
            <w:pPr>
              <w:adjustRightInd w:val="0"/>
              <w:snapToGrid w:val="0"/>
              <w:spacing w:after="0" w:line="480" w:lineRule="auto"/>
              <w:jc w:val="both"/>
            </w:pPr>
            <w:r>
              <w:t>He held down his job despite the challenges.</w:t>
            </w:r>
          </w:p>
          <w:p w14:paraId="285ABB8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他尽管面</w:t>
            </w:r>
            <w:r>
              <w:rPr>
                <w:rFonts w:hint="eastAsia" w:ascii="宋体" w:hAnsi="宋体" w:eastAsia="宋体" w:cs="微软雅黑"/>
                <w:lang w:eastAsia="zh-CN"/>
              </w:rPr>
              <w:t>临</w:t>
            </w:r>
            <w:r>
              <w:rPr>
                <w:rFonts w:ascii="宋体" w:hAnsi="宋体" w:eastAsia="宋体"/>
                <w:lang w:eastAsia="zh-CN"/>
              </w:rPr>
              <w:t>困</w:t>
            </w:r>
            <w:r>
              <w:rPr>
                <w:rFonts w:hint="eastAsia" w:ascii="宋体" w:hAnsi="宋体" w:eastAsia="宋体" w:cs="微软雅黑"/>
                <w:lang w:eastAsia="zh-CN"/>
              </w:rPr>
              <w:t>难</w:t>
            </w:r>
            <w:r>
              <w:rPr>
                <w:rFonts w:ascii="宋体" w:hAnsi="宋体" w:eastAsia="宋体"/>
                <w:lang w:eastAsia="zh-CN"/>
              </w:rPr>
              <w:t>，</w:t>
            </w:r>
            <w:r>
              <w:rPr>
                <w:rFonts w:hint="eastAsia" w:ascii="宋体" w:hAnsi="宋体" w:eastAsia="宋体" w:cs="微软雅黑"/>
                <w:lang w:eastAsia="zh-CN"/>
              </w:rPr>
              <w:t>还</w:t>
            </w:r>
            <w:r>
              <w:rPr>
                <w:rFonts w:ascii="宋体" w:hAnsi="宋体" w:eastAsia="宋体"/>
                <w:lang w:eastAsia="zh-CN"/>
              </w:rPr>
              <w:t>是保住了工作。</w:t>
            </w:r>
          </w:p>
        </w:tc>
      </w:tr>
      <w:tr w14:paraId="7E51F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CB98E0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422. Join in</w:t>
            </w:r>
          </w:p>
        </w:tc>
        <w:tc>
          <w:tcPr>
            <w:tcW w:w="1985" w:type="dxa"/>
            <w:shd w:val="clear" w:color="auto" w:fill="auto"/>
          </w:tcPr>
          <w:p w14:paraId="158AF43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参与</w:t>
            </w:r>
          </w:p>
        </w:tc>
        <w:tc>
          <w:tcPr>
            <w:tcW w:w="4536" w:type="dxa"/>
            <w:shd w:val="clear" w:color="auto" w:fill="auto"/>
          </w:tcPr>
          <w:p w14:paraId="4FC6CB8B">
            <w:pPr>
              <w:adjustRightInd w:val="0"/>
              <w:snapToGrid w:val="0"/>
              <w:spacing w:after="0" w:line="480" w:lineRule="auto"/>
              <w:jc w:val="both"/>
            </w:pPr>
            <w:r>
              <w:t>She decided to join in the conversation.</w:t>
            </w:r>
          </w:p>
          <w:p w14:paraId="0EC6DE7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她决定参与</w:t>
            </w:r>
            <w:r>
              <w:rPr>
                <w:rFonts w:hint="eastAsia" w:ascii="宋体" w:hAnsi="宋体" w:eastAsia="宋体" w:cs="微软雅黑"/>
              </w:rPr>
              <w:t>讨论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37356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97D2DB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423. Level with</w:t>
            </w:r>
          </w:p>
        </w:tc>
        <w:tc>
          <w:tcPr>
            <w:tcW w:w="1985" w:type="dxa"/>
            <w:shd w:val="clear" w:color="auto" w:fill="auto"/>
          </w:tcPr>
          <w:p w14:paraId="42507FC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坦白</w:t>
            </w:r>
          </w:p>
        </w:tc>
        <w:tc>
          <w:tcPr>
            <w:tcW w:w="4536" w:type="dxa"/>
            <w:shd w:val="clear" w:color="auto" w:fill="auto"/>
          </w:tcPr>
          <w:p w14:paraId="0488A816">
            <w:pPr>
              <w:adjustRightInd w:val="0"/>
              <w:snapToGrid w:val="0"/>
              <w:spacing w:after="0" w:line="480" w:lineRule="auto"/>
              <w:jc w:val="both"/>
            </w:pPr>
            <w:r>
              <w:t>You need to level with me about the situation.</w:t>
            </w:r>
          </w:p>
          <w:p w14:paraId="57F524A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你需要坦白地告</w:t>
            </w:r>
            <w:r>
              <w:rPr>
                <w:rFonts w:hint="eastAsia" w:ascii="宋体" w:hAnsi="宋体" w:eastAsia="宋体" w:cs="微软雅黑"/>
                <w:lang w:eastAsia="zh-CN"/>
              </w:rPr>
              <w:t>诉</w:t>
            </w:r>
            <w:r>
              <w:rPr>
                <w:rFonts w:ascii="宋体" w:hAnsi="宋体" w:eastAsia="宋体"/>
                <w:lang w:eastAsia="zh-CN"/>
              </w:rPr>
              <w:t>我情况。</w:t>
            </w:r>
          </w:p>
          <w:p w14:paraId="2543DB0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</w:p>
        </w:tc>
      </w:tr>
      <w:tr w14:paraId="637F0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7E407B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424. Narrow down</w:t>
            </w:r>
          </w:p>
        </w:tc>
        <w:tc>
          <w:tcPr>
            <w:tcW w:w="1985" w:type="dxa"/>
            <w:shd w:val="clear" w:color="auto" w:fill="auto"/>
          </w:tcPr>
          <w:p w14:paraId="2207DC2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缩</w:t>
            </w:r>
            <w:r>
              <w:rPr>
                <w:rFonts w:ascii="宋体" w:hAnsi="宋体" w:eastAsia="宋体"/>
              </w:rPr>
              <w:t>小范</w:t>
            </w:r>
            <w:r>
              <w:rPr>
                <w:rFonts w:hint="eastAsia" w:ascii="宋体" w:hAnsi="宋体" w:eastAsia="宋体" w:cs="微软雅黑"/>
              </w:rPr>
              <w:t>围</w:t>
            </w:r>
          </w:p>
        </w:tc>
        <w:tc>
          <w:tcPr>
            <w:tcW w:w="4536" w:type="dxa"/>
            <w:shd w:val="clear" w:color="auto" w:fill="auto"/>
          </w:tcPr>
          <w:p w14:paraId="196D01C8">
            <w:pPr>
              <w:adjustRightInd w:val="0"/>
              <w:snapToGrid w:val="0"/>
              <w:spacing w:after="0" w:line="480" w:lineRule="auto"/>
              <w:jc w:val="both"/>
            </w:pPr>
            <w:r>
              <w:t>We narrowed down the list of candidates.</w:t>
            </w:r>
          </w:p>
          <w:p w14:paraId="2295AF9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们缩</w:t>
            </w:r>
            <w:r>
              <w:rPr>
                <w:rFonts w:ascii="宋体" w:hAnsi="宋体" w:eastAsia="宋体"/>
                <w:lang w:eastAsia="zh-CN"/>
              </w:rPr>
              <w:t>小了候</w:t>
            </w:r>
            <w:r>
              <w:rPr>
                <w:rFonts w:hint="eastAsia" w:ascii="宋体" w:hAnsi="宋体" w:eastAsia="宋体" w:cs="微软雅黑"/>
                <w:lang w:eastAsia="zh-CN"/>
              </w:rPr>
              <w:t>选</w:t>
            </w:r>
            <w:r>
              <w:rPr>
                <w:rFonts w:ascii="宋体" w:hAnsi="宋体" w:eastAsia="宋体"/>
                <w:lang w:eastAsia="zh-CN"/>
              </w:rPr>
              <w:t>人的范</w:t>
            </w:r>
            <w:r>
              <w:rPr>
                <w:rFonts w:hint="eastAsia" w:ascii="宋体" w:hAnsi="宋体" w:eastAsia="宋体" w:cs="微软雅黑"/>
                <w:lang w:eastAsia="zh-CN"/>
              </w:rPr>
              <w:t>围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1F241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B164AC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425. Pull together</w:t>
            </w:r>
          </w:p>
        </w:tc>
        <w:tc>
          <w:tcPr>
            <w:tcW w:w="1985" w:type="dxa"/>
            <w:shd w:val="clear" w:color="auto" w:fill="auto"/>
          </w:tcPr>
          <w:p w14:paraId="413E814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齐</w:t>
            </w:r>
            <w:r>
              <w:rPr>
                <w:rFonts w:ascii="宋体" w:hAnsi="宋体" w:eastAsia="宋体"/>
              </w:rPr>
              <w:t>心</w:t>
            </w:r>
            <w:r>
              <w:rPr>
                <w:rFonts w:hint="eastAsia" w:ascii="宋体" w:hAnsi="宋体" w:eastAsia="宋体" w:cs="微软雅黑"/>
              </w:rPr>
              <w:t>协</w:t>
            </w:r>
            <w:r>
              <w:rPr>
                <w:rFonts w:ascii="宋体" w:hAnsi="宋体" w:eastAsia="宋体"/>
              </w:rPr>
              <w:t>力</w:t>
            </w:r>
          </w:p>
        </w:tc>
        <w:tc>
          <w:tcPr>
            <w:tcW w:w="4536" w:type="dxa"/>
            <w:shd w:val="clear" w:color="auto" w:fill="auto"/>
          </w:tcPr>
          <w:p w14:paraId="0EBA1268">
            <w:pPr>
              <w:adjustRightInd w:val="0"/>
              <w:snapToGrid w:val="0"/>
              <w:spacing w:after="0" w:line="480" w:lineRule="auto"/>
              <w:jc w:val="both"/>
            </w:pPr>
            <w:r>
              <w:t>We need to pull together to solve this problem.</w:t>
            </w:r>
          </w:p>
          <w:p w14:paraId="15F2D00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需要</w:t>
            </w:r>
            <w:r>
              <w:rPr>
                <w:rFonts w:hint="eastAsia" w:ascii="宋体" w:hAnsi="宋体" w:eastAsia="宋体" w:cs="微软雅黑"/>
                <w:lang w:eastAsia="zh-CN"/>
              </w:rPr>
              <w:t>齐</w:t>
            </w:r>
            <w:r>
              <w:rPr>
                <w:rFonts w:ascii="宋体" w:hAnsi="宋体" w:eastAsia="宋体"/>
                <w:lang w:eastAsia="zh-CN"/>
              </w:rPr>
              <w:t>心</w:t>
            </w:r>
            <w:r>
              <w:rPr>
                <w:rFonts w:hint="eastAsia" w:ascii="宋体" w:hAnsi="宋体" w:eastAsia="宋体" w:cs="微软雅黑"/>
                <w:lang w:eastAsia="zh-CN"/>
              </w:rPr>
              <w:t>协</w:t>
            </w:r>
            <w:r>
              <w:rPr>
                <w:rFonts w:ascii="宋体" w:hAnsi="宋体" w:eastAsia="宋体"/>
                <w:lang w:eastAsia="zh-CN"/>
              </w:rPr>
              <w:t>力来解决</w:t>
            </w: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个</w:t>
            </w:r>
            <w:r>
              <w:rPr>
                <w:rFonts w:hint="eastAsia" w:ascii="宋体" w:hAnsi="宋体" w:eastAsia="宋体" w:cs="微软雅黑"/>
                <w:lang w:eastAsia="zh-CN"/>
              </w:rPr>
              <w:t>问题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0F585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7E77AB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426. Queue up</w:t>
            </w:r>
          </w:p>
        </w:tc>
        <w:tc>
          <w:tcPr>
            <w:tcW w:w="1985" w:type="dxa"/>
            <w:shd w:val="clear" w:color="auto" w:fill="auto"/>
          </w:tcPr>
          <w:p w14:paraId="165C7E8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排</w:t>
            </w:r>
            <w:r>
              <w:rPr>
                <w:rFonts w:hint="eastAsia" w:ascii="宋体" w:hAnsi="宋体" w:eastAsia="宋体" w:cs="微软雅黑"/>
              </w:rPr>
              <w:t>队</w:t>
            </w:r>
          </w:p>
        </w:tc>
        <w:tc>
          <w:tcPr>
            <w:tcW w:w="4536" w:type="dxa"/>
            <w:shd w:val="clear" w:color="auto" w:fill="auto"/>
          </w:tcPr>
          <w:p w14:paraId="23266BFF">
            <w:pPr>
              <w:adjustRightInd w:val="0"/>
              <w:snapToGrid w:val="0"/>
              <w:spacing w:after="0" w:line="480" w:lineRule="auto"/>
              <w:jc w:val="both"/>
            </w:pPr>
            <w:r>
              <w:t>They queued up outside the store for hours.</w:t>
            </w:r>
          </w:p>
          <w:p w14:paraId="756DC62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在商店外排了好几个小</w:t>
            </w:r>
            <w:r>
              <w:rPr>
                <w:rFonts w:hint="eastAsia" w:ascii="宋体" w:hAnsi="宋体" w:eastAsia="宋体" w:cs="微软雅黑"/>
                <w:lang w:eastAsia="zh-CN"/>
              </w:rPr>
              <w:t>时</w:t>
            </w:r>
            <w:r>
              <w:rPr>
                <w:rFonts w:ascii="宋体" w:hAnsi="宋体" w:eastAsia="宋体"/>
                <w:lang w:eastAsia="zh-CN"/>
              </w:rPr>
              <w:t>的</w:t>
            </w:r>
            <w:r>
              <w:rPr>
                <w:rFonts w:hint="eastAsia" w:ascii="宋体" w:hAnsi="宋体" w:eastAsia="宋体" w:cs="微软雅黑"/>
                <w:lang w:eastAsia="zh-CN"/>
              </w:rPr>
              <w:t>队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D6FB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C4FB42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427. Root for</w:t>
            </w:r>
          </w:p>
        </w:tc>
        <w:tc>
          <w:tcPr>
            <w:tcW w:w="1985" w:type="dxa"/>
            <w:shd w:val="clear" w:color="auto" w:fill="auto"/>
          </w:tcPr>
          <w:p w14:paraId="28BFF51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支持</w:t>
            </w:r>
          </w:p>
        </w:tc>
        <w:tc>
          <w:tcPr>
            <w:tcW w:w="4536" w:type="dxa"/>
            <w:shd w:val="clear" w:color="auto" w:fill="auto"/>
          </w:tcPr>
          <w:p w14:paraId="3F78D591">
            <w:pPr>
              <w:adjustRightInd w:val="0"/>
              <w:snapToGrid w:val="0"/>
              <w:spacing w:after="0" w:line="480" w:lineRule="auto"/>
              <w:jc w:val="both"/>
            </w:pPr>
            <w:r>
              <w:t>I'm rooting for my favorite team in the finals.</w:t>
            </w:r>
          </w:p>
          <w:p w14:paraId="67297B6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我正在支持我最喜</w:t>
            </w:r>
            <w:r>
              <w:rPr>
                <w:rFonts w:hint="eastAsia" w:ascii="宋体" w:hAnsi="宋体" w:eastAsia="宋体" w:cs="微软雅黑"/>
                <w:lang w:eastAsia="zh-CN"/>
              </w:rPr>
              <w:t>欢</w:t>
            </w:r>
            <w:r>
              <w:rPr>
                <w:rFonts w:ascii="宋体" w:hAnsi="宋体" w:eastAsia="宋体"/>
                <w:lang w:eastAsia="zh-CN"/>
              </w:rPr>
              <w:t>的</w:t>
            </w:r>
            <w:r>
              <w:rPr>
                <w:rFonts w:hint="eastAsia" w:ascii="宋体" w:hAnsi="宋体" w:eastAsia="宋体" w:cs="微软雅黑"/>
                <w:lang w:eastAsia="zh-CN"/>
              </w:rPr>
              <w:t>队</w:t>
            </w:r>
            <w:r>
              <w:rPr>
                <w:rFonts w:ascii="宋体" w:hAnsi="宋体" w:eastAsia="宋体"/>
                <w:lang w:eastAsia="zh-CN"/>
              </w:rPr>
              <w:t>伍参加决</w:t>
            </w:r>
            <w:r>
              <w:rPr>
                <w:rFonts w:hint="eastAsia" w:ascii="宋体" w:hAnsi="宋体" w:eastAsia="宋体" w:cs="微软雅黑"/>
                <w:lang w:eastAsia="zh-CN"/>
              </w:rPr>
              <w:t>赛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BB66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130E54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428. Urge on</w:t>
            </w:r>
          </w:p>
        </w:tc>
        <w:tc>
          <w:tcPr>
            <w:tcW w:w="1985" w:type="dxa"/>
            <w:shd w:val="clear" w:color="auto" w:fill="auto"/>
          </w:tcPr>
          <w:p w14:paraId="4BD895D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鼓励</w:t>
            </w:r>
          </w:p>
        </w:tc>
        <w:tc>
          <w:tcPr>
            <w:tcW w:w="4536" w:type="dxa"/>
            <w:shd w:val="clear" w:color="auto" w:fill="auto"/>
          </w:tcPr>
          <w:p w14:paraId="14EEE73B">
            <w:pPr>
              <w:adjustRightInd w:val="0"/>
              <w:snapToGrid w:val="0"/>
              <w:spacing w:after="0" w:line="480" w:lineRule="auto"/>
              <w:jc w:val="both"/>
            </w:pPr>
            <w:r>
              <w:t>The coach urged the team on to victory.</w:t>
            </w:r>
          </w:p>
          <w:p w14:paraId="4EF8D95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教</w:t>
            </w:r>
            <w:r>
              <w:rPr>
                <w:rFonts w:hint="eastAsia" w:ascii="宋体" w:hAnsi="宋体" w:eastAsia="宋体" w:cs="微软雅黑"/>
                <w:lang w:eastAsia="zh-CN"/>
              </w:rPr>
              <w:t>练</w:t>
            </w:r>
            <w:r>
              <w:rPr>
                <w:rFonts w:ascii="宋体" w:hAnsi="宋体" w:eastAsia="宋体"/>
                <w:lang w:eastAsia="zh-CN"/>
              </w:rPr>
              <w:t>鼓励</w:t>
            </w:r>
            <w:r>
              <w:rPr>
                <w:rFonts w:hint="eastAsia" w:ascii="宋体" w:hAnsi="宋体" w:eastAsia="宋体" w:cs="微软雅黑"/>
                <w:lang w:eastAsia="zh-CN"/>
              </w:rPr>
              <w:t>团队</w:t>
            </w:r>
            <w:r>
              <w:rPr>
                <w:rFonts w:ascii="宋体" w:hAnsi="宋体" w:eastAsia="宋体"/>
                <w:lang w:eastAsia="zh-CN"/>
              </w:rPr>
              <w:t>取得</w:t>
            </w:r>
            <w:r>
              <w:rPr>
                <w:rFonts w:hint="eastAsia" w:ascii="宋体" w:hAnsi="宋体" w:eastAsia="宋体" w:cs="微软雅黑"/>
                <w:lang w:eastAsia="zh-CN"/>
              </w:rPr>
              <w:t>胜</w:t>
            </w:r>
            <w:r>
              <w:rPr>
                <w:rFonts w:ascii="宋体" w:hAnsi="宋体" w:eastAsia="宋体"/>
                <w:lang w:eastAsia="zh-CN"/>
              </w:rPr>
              <w:t>利。</w:t>
            </w:r>
          </w:p>
        </w:tc>
      </w:tr>
      <w:tr w14:paraId="4655F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F694DD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429. Vouch for</w:t>
            </w:r>
          </w:p>
        </w:tc>
        <w:tc>
          <w:tcPr>
            <w:tcW w:w="1985" w:type="dxa"/>
            <w:shd w:val="clear" w:color="auto" w:fill="auto"/>
          </w:tcPr>
          <w:p w14:paraId="65DCE11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担保</w:t>
            </w:r>
          </w:p>
        </w:tc>
        <w:tc>
          <w:tcPr>
            <w:tcW w:w="4536" w:type="dxa"/>
            <w:shd w:val="clear" w:color="auto" w:fill="auto"/>
          </w:tcPr>
          <w:p w14:paraId="0EA31EE9">
            <w:pPr>
              <w:adjustRightInd w:val="0"/>
              <w:snapToGrid w:val="0"/>
              <w:spacing w:after="0" w:line="480" w:lineRule="auto"/>
              <w:jc w:val="both"/>
            </w:pPr>
            <w:r>
              <w:t>I can vouch for his honesty.</w:t>
            </w:r>
          </w:p>
          <w:p w14:paraId="65B405F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我可以</w:t>
            </w:r>
            <w:r>
              <w:rPr>
                <w:rFonts w:hint="eastAsia" w:ascii="宋体" w:hAnsi="宋体" w:eastAsia="宋体" w:cs="微软雅黑"/>
                <w:lang w:eastAsia="zh-CN"/>
              </w:rPr>
              <w:t>为</w:t>
            </w:r>
            <w:r>
              <w:rPr>
                <w:rFonts w:ascii="宋体" w:hAnsi="宋体" w:eastAsia="宋体"/>
                <w:lang w:eastAsia="zh-CN"/>
              </w:rPr>
              <w:t>他的</w:t>
            </w:r>
            <w:r>
              <w:rPr>
                <w:rFonts w:hint="eastAsia" w:ascii="宋体" w:hAnsi="宋体" w:eastAsia="宋体" w:cs="微软雅黑"/>
                <w:lang w:eastAsia="zh-CN"/>
              </w:rPr>
              <w:t>诚实</w:t>
            </w:r>
            <w:r>
              <w:rPr>
                <w:rFonts w:ascii="宋体" w:hAnsi="宋体" w:eastAsia="宋体"/>
                <w:lang w:eastAsia="zh-CN"/>
              </w:rPr>
              <w:t>作担保。</w:t>
            </w:r>
          </w:p>
        </w:tc>
      </w:tr>
      <w:tr w14:paraId="049AD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B73E5D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430. Weigh in</w:t>
            </w:r>
          </w:p>
        </w:tc>
        <w:tc>
          <w:tcPr>
            <w:tcW w:w="1985" w:type="dxa"/>
            <w:shd w:val="clear" w:color="auto" w:fill="auto"/>
          </w:tcPr>
          <w:p w14:paraId="584500D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参与</w:t>
            </w:r>
            <w:r>
              <w:rPr>
                <w:rFonts w:hint="eastAsia" w:ascii="宋体" w:hAnsi="宋体" w:eastAsia="宋体" w:cs="微软雅黑"/>
              </w:rPr>
              <w:t>讨论</w:t>
            </w:r>
          </w:p>
        </w:tc>
        <w:tc>
          <w:tcPr>
            <w:tcW w:w="4536" w:type="dxa"/>
            <w:shd w:val="clear" w:color="auto" w:fill="auto"/>
          </w:tcPr>
          <w:p w14:paraId="094B8E7D">
            <w:pPr>
              <w:adjustRightInd w:val="0"/>
              <w:snapToGrid w:val="0"/>
              <w:spacing w:after="0" w:line="480" w:lineRule="auto"/>
              <w:jc w:val="both"/>
            </w:pPr>
            <w:r>
              <w:t>Several experts weighed in on the debate.</w:t>
            </w:r>
          </w:p>
          <w:p w14:paraId="6A3EC1B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几位</w:t>
            </w:r>
            <w:r>
              <w:rPr>
                <w:rFonts w:hint="eastAsia" w:ascii="宋体" w:hAnsi="宋体" w:eastAsia="宋体" w:cs="微软雅黑"/>
                <w:lang w:eastAsia="zh-CN"/>
              </w:rPr>
              <w:t>专</w:t>
            </w:r>
            <w:r>
              <w:rPr>
                <w:rFonts w:ascii="宋体" w:hAnsi="宋体" w:eastAsia="宋体"/>
                <w:lang w:eastAsia="zh-CN"/>
              </w:rPr>
              <w:t>家参与了</w:t>
            </w:r>
            <w:r>
              <w:rPr>
                <w:rFonts w:hint="eastAsia" w:ascii="宋体" w:hAnsi="宋体" w:eastAsia="宋体" w:cs="微软雅黑"/>
                <w:lang w:eastAsia="zh-CN"/>
              </w:rPr>
              <w:t>辩论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6B9D6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2A4B16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431. X-ray through</w:t>
            </w:r>
          </w:p>
        </w:tc>
        <w:tc>
          <w:tcPr>
            <w:tcW w:w="1985" w:type="dxa"/>
            <w:shd w:val="clear" w:color="auto" w:fill="auto"/>
          </w:tcPr>
          <w:p w14:paraId="4335A10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透</w:t>
            </w:r>
            <w:r>
              <w:rPr>
                <w:rFonts w:hint="eastAsia" w:ascii="宋体" w:hAnsi="宋体" w:eastAsia="宋体" w:cs="微软雅黑"/>
              </w:rPr>
              <w:t>视</w:t>
            </w:r>
          </w:p>
        </w:tc>
        <w:tc>
          <w:tcPr>
            <w:tcW w:w="4536" w:type="dxa"/>
            <w:shd w:val="clear" w:color="auto" w:fill="auto"/>
          </w:tcPr>
          <w:p w14:paraId="15EB023C">
            <w:pPr>
              <w:adjustRightInd w:val="0"/>
              <w:snapToGrid w:val="0"/>
              <w:spacing w:after="0" w:line="480" w:lineRule="auto"/>
              <w:jc w:val="both"/>
            </w:pPr>
            <w:r>
              <w:t>They x-rayed through the package for security.</w:t>
            </w:r>
          </w:p>
          <w:p w14:paraId="7B6EFAE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通</w:t>
            </w:r>
            <w:r>
              <w:rPr>
                <w:rFonts w:hint="eastAsia" w:ascii="宋体" w:hAnsi="宋体" w:eastAsia="宋体" w:cs="微软雅黑"/>
                <w:lang w:eastAsia="zh-CN"/>
              </w:rPr>
              <w:t>过</w:t>
            </w:r>
            <w:r>
              <w:rPr>
                <w:rFonts w:ascii="宋体" w:hAnsi="宋体" w:eastAsia="宋体"/>
                <w:lang w:eastAsia="zh-CN"/>
              </w:rPr>
              <w:t>安</w:t>
            </w:r>
            <w:r>
              <w:rPr>
                <w:rFonts w:hint="eastAsia" w:ascii="宋体" w:hAnsi="宋体" w:eastAsia="宋体" w:cs="微软雅黑"/>
                <w:lang w:eastAsia="zh-CN"/>
              </w:rPr>
              <w:t>检</w:t>
            </w:r>
            <w:r>
              <w:rPr>
                <w:rFonts w:ascii="宋体" w:hAnsi="宋体" w:eastAsia="宋体"/>
                <w:lang w:eastAsia="zh-CN"/>
              </w:rPr>
              <w:t>透</w:t>
            </w:r>
            <w:r>
              <w:rPr>
                <w:rFonts w:hint="eastAsia" w:ascii="宋体" w:hAnsi="宋体" w:eastAsia="宋体" w:cs="微软雅黑"/>
                <w:lang w:eastAsia="zh-CN"/>
              </w:rPr>
              <w:t>视</w:t>
            </w:r>
            <w:r>
              <w:rPr>
                <w:rFonts w:ascii="宋体" w:hAnsi="宋体" w:eastAsia="宋体"/>
                <w:lang w:eastAsia="zh-CN"/>
              </w:rPr>
              <w:t>了包裹。</w:t>
            </w:r>
          </w:p>
        </w:tc>
      </w:tr>
      <w:tr w14:paraId="10810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115A533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432. Yield to</w:t>
            </w:r>
          </w:p>
        </w:tc>
        <w:tc>
          <w:tcPr>
            <w:tcW w:w="1985" w:type="dxa"/>
            <w:shd w:val="clear" w:color="auto" w:fill="auto"/>
          </w:tcPr>
          <w:p w14:paraId="513801E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屈服于</w:t>
            </w:r>
          </w:p>
        </w:tc>
        <w:tc>
          <w:tcPr>
            <w:tcW w:w="4536" w:type="dxa"/>
            <w:shd w:val="clear" w:color="auto" w:fill="auto"/>
          </w:tcPr>
          <w:p w14:paraId="79FB111C">
            <w:pPr>
              <w:adjustRightInd w:val="0"/>
              <w:snapToGrid w:val="0"/>
              <w:spacing w:after="0" w:line="480" w:lineRule="auto"/>
              <w:jc w:val="both"/>
            </w:pPr>
            <w:r>
              <w:t>She refused to yield to pressure.</w:t>
            </w:r>
          </w:p>
          <w:p w14:paraId="6CAEFF3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她拒</w:t>
            </w:r>
            <w:r>
              <w:rPr>
                <w:rFonts w:hint="eastAsia" w:ascii="宋体" w:hAnsi="宋体" w:eastAsia="宋体" w:cs="微软雅黑"/>
              </w:rPr>
              <w:t>绝</w:t>
            </w:r>
            <w:r>
              <w:rPr>
                <w:rFonts w:ascii="宋体" w:hAnsi="宋体" w:eastAsia="宋体"/>
              </w:rPr>
              <w:t>屈服于</w:t>
            </w:r>
            <w:r>
              <w:rPr>
                <w:rFonts w:hint="eastAsia" w:ascii="宋体" w:hAnsi="宋体" w:eastAsia="宋体" w:cs="微软雅黑"/>
              </w:rPr>
              <w:t>压</w:t>
            </w:r>
            <w:r>
              <w:rPr>
                <w:rFonts w:ascii="宋体" w:hAnsi="宋体" w:eastAsia="宋体"/>
              </w:rPr>
              <w:t>力。</w:t>
            </w:r>
          </w:p>
        </w:tc>
      </w:tr>
      <w:tr w14:paraId="72BBA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0AB55C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433. Zoom past</w:t>
            </w:r>
          </w:p>
        </w:tc>
        <w:tc>
          <w:tcPr>
            <w:tcW w:w="1985" w:type="dxa"/>
            <w:shd w:val="clear" w:color="auto" w:fill="auto"/>
          </w:tcPr>
          <w:p w14:paraId="0806AAE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飞</w:t>
            </w:r>
            <w:r>
              <w:rPr>
                <w:rFonts w:ascii="宋体" w:hAnsi="宋体" w:eastAsia="宋体"/>
              </w:rPr>
              <w:t>快</w:t>
            </w:r>
            <w:r>
              <w:rPr>
                <w:rFonts w:hint="eastAsia" w:ascii="宋体" w:hAnsi="宋体" w:eastAsia="宋体" w:cs="微软雅黑"/>
              </w:rPr>
              <w:t>经过</w:t>
            </w:r>
          </w:p>
        </w:tc>
        <w:tc>
          <w:tcPr>
            <w:tcW w:w="4536" w:type="dxa"/>
            <w:shd w:val="clear" w:color="auto" w:fill="auto"/>
          </w:tcPr>
          <w:p w14:paraId="2EF32CF6">
            <w:pPr>
              <w:adjustRightInd w:val="0"/>
              <w:snapToGrid w:val="0"/>
              <w:spacing w:after="0" w:line="480" w:lineRule="auto"/>
              <w:jc w:val="both"/>
            </w:pPr>
            <w:r>
              <w:t>The car zoomed past us on the highway.</w:t>
            </w:r>
          </w:p>
          <w:p w14:paraId="02D64FA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汽</w:t>
            </w:r>
            <w:r>
              <w:rPr>
                <w:rFonts w:hint="eastAsia" w:ascii="宋体" w:hAnsi="宋体" w:eastAsia="宋体" w:cs="微软雅黑"/>
                <w:lang w:eastAsia="zh-CN"/>
              </w:rPr>
              <w:t>车</w:t>
            </w:r>
            <w:r>
              <w:rPr>
                <w:rFonts w:ascii="宋体" w:hAnsi="宋体" w:eastAsia="宋体"/>
                <w:lang w:eastAsia="zh-CN"/>
              </w:rPr>
              <w:t>在高速公路上</w:t>
            </w:r>
            <w:r>
              <w:rPr>
                <w:rFonts w:hint="eastAsia" w:ascii="宋体" w:hAnsi="宋体" w:eastAsia="宋体" w:cs="微软雅黑"/>
                <w:lang w:eastAsia="zh-CN"/>
              </w:rPr>
              <w:t>飞驰</w:t>
            </w:r>
            <w:r>
              <w:rPr>
                <w:rFonts w:ascii="宋体" w:hAnsi="宋体" w:eastAsia="宋体"/>
                <w:lang w:eastAsia="zh-CN"/>
              </w:rPr>
              <w:t>而</w:t>
            </w:r>
            <w:r>
              <w:rPr>
                <w:rFonts w:hint="eastAsia" w:ascii="宋体" w:hAnsi="宋体" w:eastAsia="宋体" w:cs="微软雅黑"/>
                <w:lang w:eastAsia="zh-CN"/>
              </w:rPr>
              <w:t>过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4F6B6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4EEEDC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434. Count in</w:t>
            </w:r>
          </w:p>
        </w:tc>
        <w:tc>
          <w:tcPr>
            <w:tcW w:w="1985" w:type="dxa"/>
            <w:shd w:val="clear" w:color="auto" w:fill="auto"/>
          </w:tcPr>
          <w:p w14:paraId="7D2449F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算入</w:t>
            </w:r>
          </w:p>
        </w:tc>
        <w:tc>
          <w:tcPr>
            <w:tcW w:w="4536" w:type="dxa"/>
            <w:shd w:val="clear" w:color="auto" w:fill="auto"/>
          </w:tcPr>
          <w:p w14:paraId="6FC28772">
            <w:pPr>
              <w:adjustRightInd w:val="0"/>
              <w:snapToGrid w:val="0"/>
              <w:spacing w:after="0" w:line="480" w:lineRule="auto"/>
              <w:jc w:val="both"/>
            </w:pPr>
            <w:r>
              <w:t>Count me in for the weekend trip.</w:t>
            </w:r>
          </w:p>
          <w:p w14:paraId="7435CFA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把我算</w:t>
            </w:r>
            <w:r>
              <w:rPr>
                <w:rFonts w:hint="eastAsia" w:ascii="宋体" w:hAnsi="宋体" w:eastAsia="宋体" w:cs="微软雅黑"/>
                <w:lang w:eastAsia="zh-CN"/>
              </w:rPr>
              <w:t>进</w:t>
            </w:r>
            <w:r>
              <w:rPr>
                <w:rFonts w:ascii="宋体" w:hAnsi="宋体" w:eastAsia="宋体"/>
                <w:lang w:eastAsia="zh-CN"/>
              </w:rPr>
              <w:t>周末的旅行</w:t>
            </w:r>
            <w:r>
              <w:rPr>
                <w:rFonts w:hint="eastAsia" w:ascii="宋体" w:hAnsi="宋体" w:eastAsia="宋体" w:cs="微软雅黑"/>
                <w:lang w:eastAsia="zh-CN"/>
              </w:rPr>
              <w:t>计</w:t>
            </w:r>
            <w:r>
              <w:rPr>
                <w:rFonts w:ascii="宋体" w:hAnsi="宋体" w:eastAsia="宋体"/>
                <w:lang w:eastAsia="zh-CN"/>
              </w:rPr>
              <w:t>划里。</w:t>
            </w:r>
          </w:p>
        </w:tc>
      </w:tr>
      <w:tr w14:paraId="6E8BE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6E057B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435. Drift apart</w:t>
            </w:r>
          </w:p>
        </w:tc>
        <w:tc>
          <w:tcPr>
            <w:tcW w:w="1985" w:type="dxa"/>
            <w:shd w:val="clear" w:color="auto" w:fill="auto"/>
          </w:tcPr>
          <w:p w14:paraId="47928E7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疏</w:t>
            </w:r>
            <w:r>
              <w:rPr>
                <w:rFonts w:hint="eastAsia" w:ascii="宋体" w:hAnsi="宋体" w:eastAsia="宋体" w:cs="微软雅黑"/>
              </w:rPr>
              <w:t>远</w:t>
            </w:r>
          </w:p>
        </w:tc>
        <w:tc>
          <w:tcPr>
            <w:tcW w:w="4536" w:type="dxa"/>
            <w:shd w:val="clear" w:color="auto" w:fill="auto"/>
          </w:tcPr>
          <w:p w14:paraId="2B65B383">
            <w:pPr>
              <w:adjustRightInd w:val="0"/>
              <w:snapToGrid w:val="0"/>
              <w:spacing w:after="0" w:line="480" w:lineRule="auto"/>
              <w:jc w:val="both"/>
            </w:pPr>
            <w:r>
              <w:t>They drifted apart after moving to different cities.</w:t>
            </w:r>
          </w:p>
          <w:p w14:paraId="5C70CD9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搬到不同城市后</w:t>
            </w:r>
            <w:r>
              <w:rPr>
                <w:rFonts w:hint="eastAsia" w:ascii="宋体" w:hAnsi="宋体" w:eastAsia="宋体" w:cs="微软雅黑"/>
                <w:lang w:eastAsia="zh-CN"/>
              </w:rPr>
              <w:t>渐渐</w:t>
            </w:r>
            <w:r>
              <w:rPr>
                <w:rFonts w:ascii="宋体" w:hAnsi="宋体" w:eastAsia="宋体"/>
                <w:lang w:eastAsia="zh-CN"/>
              </w:rPr>
              <w:t>疏</w:t>
            </w:r>
            <w:r>
              <w:rPr>
                <w:rFonts w:hint="eastAsia" w:ascii="宋体" w:hAnsi="宋体" w:eastAsia="宋体" w:cs="微软雅黑"/>
                <w:lang w:eastAsia="zh-CN"/>
              </w:rPr>
              <w:t>远</w:t>
            </w:r>
            <w:r>
              <w:rPr>
                <w:rFonts w:ascii="宋体" w:hAnsi="宋体" w:eastAsia="宋体"/>
                <w:lang w:eastAsia="zh-CN"/>
              </w:rPr>
              <w:t>了。</w:t>
            </w:r>
          </w:p>
        </w:tc>
      </w:tr>
      <w:tr w14:paraId="1E57B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88CB6C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436. Embark on</w:t>
            </w:r>
          </w:p>
        </w:tc>
        <w:tc>
          <w:tcPr>
            <w:tcW w:w="1985" w:type="dxa"/>
            <w:shd w:val="clear" w:color="auto" w:fill="auto"/>
          </w:tcPr>
          <w:p w14:paraId="194D767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开始</w:t>
            </w:r>
          </w:p>
        </w:tc>
        <w:tc>
          <w:tcPr>
            <w:tcW w:w="4536" w:type="dxa"/>
            <w:shd w:val="clear" w:color="auto" w:fill="auto"/>
          </w:tcPr>
          <w:p w14:paraId="461BC625">
            <w:pPr>
              <w:adjustRightInd w:val="0"/>
              <w:snapToGrid w:val="0"/>
              <w:spacing w:after="0" w:line="480" w:lineRule="auto"/>
              <w:jc w:val="both"/>
            </w:pPr>
            <w:r>
              <w:t>They embarked on a new adventure.</w:t>
            </w:r>
          </w:p>
          <w:p w14:paraId="4BC6A29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开始了一段新的冒</w:t>
            </w:r>
            <w:r>
              <w:rPr>
                <w:rFonts w:hint="eastAsia" w:ascii="宋体" w:hAnsi="宋体" w:eastAsia="宋体" w:cs="微软雅黑"/>
                <w:lang w:eastAsia="zh-CN"/>
              </w:rPr>
              <w:t>险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72A6C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63E50A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437. Frown upon</w:t>
            </w:r>
          </w:p>
        </w:tc>
        <w:tc>
          <w:tcPr>
            <w:tcW w:w="1985" w:type="dxa"/>
            <w:shd w:val="clear" w:color="auto" w:fill="auto"/>
          </w:tcPr>
          <w:p w14:paraId="3FA7F72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不</w:t>
            </w:r>
            <w:r>
              <w:rPr>
                <w:rFonts w:hint="eastAsia" w:ascii="宋体" w:hAnsi="宋体" w:eastAsia="宋体" w:cs="微软雅黑"/>
              </w:rPr>
              <w:t>赞</w:t>
            </w:r>
            <w:r>
              <w:rPr>
                <w:rFonts w:ascii="宋体" w:hAnsi="宋体" w:eastAsia="宋体"/>
              </w:rPr>
              <w:t>成</w:t>
            </w:r>
          </w:p>
        </w:tc>
        <w:tc>
          <w:tcPr>
            <w:tcW w:w="4536" w:type="dxa"/>
            <w:shd w:val="clear" w:color="auto" w:fill="auto"/>
          </w:tcPr>
          <w:p w14:paraId="4E8DBDA7">
            <w:pPr>
              <w:adjustRightInd w:val="0"/>
              <w:snapToGrid w:val="0"/>
              <w:spacing w:after="0" w:line="480" w:lineRule="auto"/>
              <w:jc w:val="both"/>
            </w:pPr>
            <w:r>
              <w:t>Smoking is frowned upon in public places.</w:t>
            </w:r>
          </w:p>
          <w:p w14:paraId="29C12B4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在公共</w:t>
            </w:r>
            <w:r>
              <w:rPr>
                <w:rFonts w:hint="eastAsia" w:ascii="宋体" w:hAnsi="宋体" w:eastAsia="宋体" w:cs="微软雅黑"/>
                <w:lang w:eastAsia="zh-CN"/>
              </w:rPr>
              <w:t>场</w:t>
            </w:r>
            <w:r>
              <w:rPr>
                <w:rFonts w:ascii="宋体" w:hAnsi="宋体" w:eastAsia="宋体"/>
                <w:lang w:eastAsia="zh-CN"/>
              </w:rPr>
              <w:t>所吸烟是不被</w:t>
            </w:r>
            <w:r>
              <w:rPr>
                <w:rFonts w:hint="eastAsia" w:ascii="宋体" w:hAnsi="宋体" w:eastAsia="宋体" w:cs="微软雅黑"/>
                <w:lang w:eastAsia="zh-CN"/>
              </w:rPr>
              <w:t>赞</w:t>
            </w:r>
            <w:r>
              <w:rPr>
                <w:rFonts w:ascii="宋体" w:hAnsi="宋体" w:eastAsia="宋体"/>
                <w:lang w:eastAsia="zh-CN"/>
              </w:rPr>
              <w:t>成的。</w:t>
            </w:r>
          </w:p>
        </w:tc>
      </w:tr>
      <w:tr w14:paraId="24842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372DB5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438. Harp on</w:t>
            </w:r>
          </w:p>
        </w:tc>
        <w:tc>
          <w:tcPr>
            <w:tcW w:w="1985" w:type="dxa"/>
            <w:shd w:val="clear" w:color="auto" w:fill="auto"/>
          </w:tcPr>
          <w:p w14:paraId="68552AD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唠</w:t>
            </w:r>
            <w:r>
              <w:rPr>
                <w:rFonts w:ascii="宋体" w:hAnsi="宋体" w:eastAsia="宋体"/>
              </w:rPr>
              <w:t>叨</w:t>
            </w:r>
          </w:p>
        </w:tc>
        <w:tc>
          <w:tcPr>
            <w:tcW w:w="4536" w:type="dxa"/>
            <w:shd w:val="clear" w:color="auto" w:fill="auto"/>
          </w:tcPr>
          <w:p w14:paraId="6D662DF7">
            <w:pPr>
              <w:adjustRightInd w:val="0"/>
              <w:snapToGrid w:val="0"/>
              <w:spacing w:after="0" w:line="480" w:lineRule="auto"/>
              <w:jc w:val="both"/>
            </w:pPr>
            <w:r>
              <w:t>He kept harping on the same subject.</w:t>
            </w:r>
          </w:p>
          <w:p w14:paraId="26584CB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他不断在同一个</w:t>
            </w:r>
            <w:r>
              <w:rPr>
                <w:rFonts w:hint="eastAsia" w:ascii="宋体" w:hAnsi="宋体" w:eastAsia="宋体" w:cs="微软雅黑"/>
                <w:lang w:eastAsia="zh-CN"/>
              </w:rPr>
              <w:t>话题</w:t>
            </w:r>
            <w:r>
              <w:rPr>
                <w:rFonts w:ascii="宋体" w:hAnsi="宋体" w:eastAsia="宋体"/>
                <w:lang w:eastAsia="zh-CN"/>
              </w:rPr>
              <w:t>上</w:t>
            </w:r>
            <w:r>
              <w:rPr>
                <w:rFonts w:hint="eastAsia" w:ascii="宋体" w:hAnsi="宋体" w:eastAsia="宋体" w:cs="微软雅黑"/>
                <w:lang w:eastAsia="zh-CN"/>
              </w:rPr>
              <w:t>唠</w:t>
            </w:r>
            <w:r>
              <w:rPr>
                <w:rFonts w:ascii="宋体" w:hAnsi="宋体" w:eastAsia="宋体"/>
                <w:lang w:eastAsia="zh-CN"/>
              </w:rPr>
              <w:t>叨。</w:t>
            </w:r>
          </w:p>
        </w:tc>
      </w:tr>
      <w:tr w14:paraId="74E72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C3C05F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439. Insist on</w:t>
            </w:r>
          </w:p>
        </w:tc>
        <w:tc>
          <w:tcPr>
            <w:tcW w:w="1985" w:type="dxa"/>
            <w:shd w:val="clear" w:color="auto" w:fill="auto"/>
          </w:tcPr>
          <w:p w14:paraId="25BE570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坚</w:t>
            </w:r>
            <w:r>
              <w:rPr>
                <w:rFonts w:ascii="宋体" w:hAnsi="宋体" w:eastAsia="宋体"/>
              </w:rPr>
              <w:t>持</w:t>
            </w:r>
          </w:p>
        </w:tc>
        <w:tc>
          <w:tcPr>
            <w:tcW w:w="4536" w:type="dxa"/>
            <w:shd w:val="clear" w:color="auto" w:fill="auto"/>
          </w:tcPr>
          <w:p w14:paraId="1CBE55FC">
            <w:pPr>
              <w:adjustRightInd w:val="0"/>
              <w:snapToGrid w:val="0"/>
              <w:spacing w:after="0" w:line="480" w:lineRule="auto"/>
              <w:jc w:val="both"/>
            </w:pPr>
            <w:r>
              <w:t>She insisted on finishing the task herself.</w:t>
            </w:r>
          </w:p>
          <w:p w14:paraId="121CC61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坚</w:t>
            </w:r>
            <w:r>
              <w:rPr>
                <w:rFonts w:ascii="宋体" w:hAnsi="宋体" w:eastAsia="宋体"/>
                <w:lang w:eastAsia="zh-CN"/>
              </w:rPr>
              <w:t>持自己完成任</w:t>
            </w:r>
            <w:r>
              <w:rPr>
                <w:rFonts w:hint="eastAsia" w:ascii="宋体" w:hAnsi="宋体" w:eastAsia="宋体" w:cs="微软雅黑"/>
                <w:lang w:eastAsia="zh-CN"/>
              </w:rPr>
              <w:t>务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07EDB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200662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440. Leap at</w:t>
            </w:r>
          </w:p>
        </w:tc>
        <w:tc>
          <w:tcPr>
            <w:tcW w:w="1985" w:type="dxa"/>
            <w:shd w:val="clear" w:color="auto" w:fill="auto"/>
          </w:tcPr>
          <w:p w14:paraId="445C17A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抓住机会</w:t>
            </w:r>
          </w:p>
        </w:tc>
        <w:tc>
          <w:tcPr>
            <w:tcW w:w="4536" w:type="dxa"/>
            <w:shd w:val="clear" w:color="auto" w:fill="auto"/>
          </w:tcPr>
          <w:p w14:paraId="4212758F">
            <w:pPr>
              <w:adjustRightInd w:val="0"/>
              <w:snapToGrid w:val="0"/>
              <w:spacing w:after="0" w:line="480" w:lineRule="auto"/>
              <w:jc w:val="both"/>
            </w:pPr>
            <w:r>
              <w:t>He leaped at the chance to join the team.</w:t>
            </w:r>
          </w:p>
          <w:p w14:paraId="1C05071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他抓住了加入</w:t>
            </w:r>
            <w:r>
              <w:rPr>
                <w:rFonts w:hint="eastAsia" w:ascii="宋体" w:hAnsi="宋体" w:eastAsia="宋体" w:cs="微软雅黑"/>
                <w:lang w:eastAsia="zh-CN"/>
              </w:rPr>
              <w:t>团队</w:t>
            </w:r>
            <w:r>
              <w:rPr>
                <w:rFonts w:ascii="宋体" w:hAnsi="宋体" w:eastAsia="宋体"/>
                <w:lang w:eastAsia="zh-CN"/>
              </w:rPr>
              <w:t>的机会。</w:t>
            </w:r>
          </w:p>
        </w:tc>
      </w:tr>
      <w:tr w14:paraId="42AA9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466618E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441. Mull over</w:t>
            </w:r>
          </w:p>
        </w:tc>
        <w:tc>
          <w:tcPr>
            <w:tcW w:w="1985" w:type="dxa"/>
            <w:shd w:val="clear" w:color="auto" w:fill="auto"/>
          </w:tcPr>
          <w:p w14:paraId="55D52C0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仔</w:t>
            </w:r>
            <w:r>
              <w:rPr>
                <w:rFonts w:hint="eastAsia" w:ascii="宋体" w:hAnsi="宋体" w:eastAsia="宋体" w:cs="微软雅黑"/>
              </w:rPr>
              <w:t>细</w:t>
            </w:r>
            <w:r>
              <w:rPr>
                <w:rFonts w:ascii="宋体" w:hAnsi="宋体" w:eastAsia="宋体"/>
              </w:rPr>
              <w:t>考</w:t>
            </w:r>
            <w:r>
              <w:rPr>
                <w:rFonts w:hint="eastAsia" w:ascii="宋体" w:hAnsi="宋体" w:eastAsia="宋体" w:cs="微软雅黑"/>
              </w:rPr>
              <w:t>虑</w:t>
            </w:r>
          </w:p>
        </w:tc>
        <w:tc>
          <w:tcPr>
            <w:tcW w:w="4536" w:type="dxa"/>
            <w:shd w:val="clear" w:color="auto" w:fill="auto"/>
          </w:tcPr>
          <w:p w14:paraId="20C97A50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mulled over the offer for a few days.</w:t>
            </w:r>
          </w:p>
          <w:p w14:paraId="6E07F764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她仔</w:t>
            </w:r>
            <w:r>
              <w:rPr>
                <w:rFonts w:hint="eastAsia" w:ascii="宋体" w:hAnsi="宋体" w:eastAsia="宋体" w:cs="微软雅黑"/>
                <w:lang w:eastAsia="zh-CN"/>
              </w:rPr>
              <w:t>细</w:t>
            </w:r>
            <w:r>
              <w:rPr>
                <w:rFonts w:ascii="宋体" w:hAnsi="宋体" w:eastAsia="宋体"/>
                <w:lang w:eastAsia="zh-CN"/>
              </w:rPr>
              <w:t>考</w:t>
            </w:r>
            <w:r>
              <w:rPr>
                <w:rFonts w:hint="eastAsia" w:ascii="宋体" w:hAnsi="宋体" w:eastAsia="宋体" w:cs="微软雅黑"/>
                <w:lang w:eastAsia="zh-CN"/>
              </w:rPr>
              <w:t>虑</w:t>
            </w:r>
            <w:r>
              <w:rPr>
                <w:rFonts w:ascii="宋体" w:hAnsi="宋体" w:eastAsia="宋体"/>
                <w:lang w:eastAsia="zh-CN"/>
              </w:rPr>
              <w:t>了几天</w:t>
            </w: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个提</w:t>
            </w:r>
            <w:r>
              <w:rPr>
                <w:rFonts w:hint="eastAsia" w:ascii="宋体" w:hAnsi="宋体" w:eastAsia="宋体" w:cs="微软雅黑"/>
                <w:lang w:eastAsia="zh-CN"/>
              </w:rPr>
              <w:t>议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18B00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65BDBA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442. Own up</w:t>
            </w:r>
          </w:p>
        </w:tc>
        <w:tc>
          <w:tcPr>
            <w:tcW w:w="1985" w:type="dxa"/>
            <w:shd w:val="clear" w:color="auto" w:fill="auto"/>
          </w:tcPr>
          <w:p w14:paraId="2D07550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坦白承</w:t>
            </w:r>
            <w:r>
              <w:rPr>
                <w:rFonts w:hint="eastAsia" w:ascii="宋体" w:hAnsi="宋体" w:eastAsia="宋体" w:cs="微软雅黑"/>
              </w:rPr>
              <w:t>认</w:t>
            </w:r>
          </w:p>
        </w:tc>
        <w:tc>
          <w:tcPr>
            <w:tcW w:w="4536" w:type="dxa"/>
            <w:shd w:val="clear" w:color="auto" w:fill="auto"/>
          </w:tcPr>
          <w:p w14:paraId="11E46203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He finally owned up to his mistake.</w:t>
            </w:r>
          </w:p>
          <w:p w14:paraId="0D5533C7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终</w:t>
            </w:r>
            <w:r>
              <w:rPr>
                <w:rFonts w:ascii="宋体" w:hAnsi="宋体" w:eastAsia="宋体"/>
                <w:lang w:eastAsia="zh-CN"/>
              </w:rPr>
              <w:t>于坦白承</w:t>
            </w:r>
            <w:r>
              <w:rPr>
                <w:rFonts w:hint="eastAsia" w:ascii="宋体" w:hAnsi="宋体" w:eastAsia="宋体" w:cs="微软雅黑"/>
                <w:lang w:eastAsia="zh-CN"/>
              </w:rPr>
              <w:t>认</w:t>
            </w:r>
            <w:r>
              <w:rPr>
                <w:rFonts w:ascii="宋体" w:hAnsi="宋体" w:eastAsia="宋体"/>
                <w:lang w:eastAsia="zh-CN"/>
              </w:rPr>
              <w:t>了自己的</w:t>
            </w:r>
            <w:r>
              <w:rPr>
                <w:rFonts w:hint="eastAsia" w:ascii="宋体" w:hAnsi="宋体" w:eastAsia="宋体" w:cs="微软雅黑"/>
                <w:lang w:eastAsia="zh-CN"/>
              </w:rPr>
              <w:t>错误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77DEA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4A4963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443. Quarrel with</w:t>
            </w:r>
          </w:p>
        </w:tc>
        <w:tc>
          <w:tcPr>
            <w:tcW w:w="1985" w:type="dxa"/>
            <w:shd w:val="clear" w:color="auto" w:fill="auto"/>
          </w:tcPr>
          <w:p w14:paraId="2923811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争吵</w:t>
            </w:r>
          </w:p>
        </w:tc>
        <w:tc>
          <w:tcPr>
            <w:tcW w:w="4536" w:type="dxa"/>
            <w:shd w:val="clear" w:color="auto" w:fill="auto"/>
          </w:tcPr>
          <w:p w14:paraId="7A872008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quarreled with her colleague over the project.</w:t>
            </w:r>
          </w:p>
          <w:p w14:paraId="521B2EC9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她和同事</w:t>
            </w:r>
            <w:r>
              <w:rPr>
                <w:rFonts w:hint="eastAsia" w:ascii="宋体" w:hAnsi="宋体" w:eastAsia="宋体" w:cs="微软雅黑"/>
                <w:lang w:eastAsia="zh-CN"/>
              </w:rPr>
              <w:t>为</w:t>
            </w:r>
            <w:r>
              <w:rPr>
                <w:rFonts w:ascii="宋体" w:hAnsi="宋体" w:eastAsia="宋体"/>
                <w:lang w:eastAsia="zh-CN"/>
              </w:rPr>
              <w:t>了</w:t>
            </w:r>
            <w:r>
              <w:rPr>
                <w:rFonts w:hint="eastAsia" w:ascii="宋体" w:hAnsi="宋体" w:eastAsia="宋体" w:cs="微软雅黑"/>
                <w:lang w:eastAsia="zh-CN"/>
              </w:rPr>
              <w:t>项</w:t>
            </w:r>
            <w:r>
              <w:rPr>
                <w:rFonts w:ascii="宋体" w:hAnsi="宋体" w:eastAsia="宋体"/>
                <w:lang w:eastAsia="zh-CN"/>
              </w:rPr>
              <w:t>目争吵了。</w:t>
            </w:r>
          </w:p>
        </w:tc>
      </w:tr>
      <w:tr w14:paraId="08F3C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36E708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444. Rise above</w:t>
            </w:r>
          </w:p>
        </w:tc>
        <w:tc>
          <w:tcPr>
            <w:tcW w:w="1985" w:type="dxa"/>
            <w:shd w:val="clear" w:color="auto" w:fill="auto"/>
          </w:tcPr>
          <w:p w14:paraId="2EE0140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克服</w:t>
            </w:r>
          </w:p>
        </w:tc>
        <w:tc>
          <w:tcPr>
            <w:tcW w:w="4536" w:type="dxa"/>
            <w:shd w:val="clear" w:color="auto" w:fill="auto"/>
          </w:tcPr>
          <w:p w14:paraId="484C3750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He rose above the challenges and succeeded.</w:t>
            </w:r>
          </w:p>
          <w:p w14:paraId="5796687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他克服了挑</w:t>
            </w:r>
            <w:r>
              <w:rPr>
                <w:rFonts w:hint="eastAsia" w:ascii="宋体" w:hAnsi="宋体" w:eastAsia="宋体" w:cs="微软雅黑"/>
                <w:lang w:eastAsia="zh-CN"/>
              </w:rPr>
              <w:t>战</w:t>
            </w:r>
            <w:r>
              <w:rPr>
                <w:rFonts w:ascii="宋体" w:hAnsi="宋体" w:eastAsia="宋体"/>
                <w:lang w:eastAsia="zh-CN"/>
              </w:rPr>
              <w:t>并取得了成功。</w:t>
            </w:r>
          </w:p>
          <w:p w14:paraId="656C5B34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</w:p>
        </w:tc>
      </w:tr>
      <w:tr w14:paraId="26A78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B6D7A2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445. Snap up</w:t>
            </w:r>
          </w:p>
        </w:tc>
        <w:tc>
          <w:tcPr>
            <w:tcW w:w="1985" w:type="dxa"/>
            <w:shd w:val="clear" w:color="auto" w:fill="auto"/>
          </w:tcPr>
          <w:p w14:paraId="01F35ED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抢购</w:t>
            </w:r>
          </w:p>
        </w:tc>
        <w:tc>
          <w:tcPr>
            <w:tcW w:w="4536" w:type="dxa"/>
            <w:shd w:val="clear" w:color="auto" w:fill="auto"/>
          </w:tcPr>
          <w:p w14:paraId="635FEE1D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tickets were snapped up within minutes.</w:t>
            </w:r>
          </w:p>
          <w:p w14:paraId="708B2F6E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门</w:t>
            </w:r>
            <w:r>
              <w:rPr>
                <w:rFonts w:ascii="宋体" w:hAnsi="宋体" w:eastAsia="宋体"/>
                <w:lang w:eastAsia="zh-CN"/>
              </w:rPr>
              <w:t>票在几分</w:t>
            </w:r>
            <w:r>
              <w:rPr>
                <w:rFonts w:hint="eastAsia" w:ascii="宋体" w:hAnsi="宋体" w:eastAsia="宋体" w:cs="微软雅黑"/>
                <w:lang w:eastAsia="zh-CN"/>
              </w:rPr>
              <w:t>钟</w:t>
            </w:r>
            <w:r>
              <w:rPr>
                <w:rFonts w:ascii="宋体" w:hAnsi="宋体" w:eastAsia="宋体"/>
                <w:lang w:eastAsia="zh-CN"/>
              </w:rPr>
              <w:t>内就被</w:t>
            </w:r>
            <w:r>
              <w:rPr>
                <w:rFonts w:hint="eastAsia" w:ascii="宋体" w:hAnsi="宋体" w:eastAsia="宋体" w:cs="微软雅黑"/>
                <w:lang w:eastAsia="zh-CN"/>
              </w:rPr>
              <w:t>抢购</w:t>
            </w:r>
            <w:r>
              <w:rPr>
                <w:rFonts w:ascii="宋体" w:hAnsi="宋体" w:eastAsia="宋体"/>
                <w:lang w:eastAsia="zh-CN"/>
              </w:rPr>
              <w:t>一空。</w:t>
            </w:r>
          </w:p>
        </w:tc>
      </w:tr>
      <w:tr w14:paraId="1AD0E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3B677C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446. Top up</w:t>
            </w:r>
          </w:p>
        </w:tc>
        <w:tc>
          <w:tcPr>
            <w:tcW w:w="1985" w:type="dxa"/>
            <w:shd w:val="clear" w:color="auto" w:fill="auto"/>
          </w:tcPr>
          <w:p w14:paraId="0A1CA95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补</w:t>
            </w:r>
            <w:r>
              <w:rPr>
                <w:rFonts w:ascii="宋体" w:hAnsi="宋体" w:eastAsia="宋体"/>
              </w:rPr>
              <w:t>充</w:t>
            </w:r>
          </w:p>
        </w:tc>
        <w:tc>
          <w:tcPr>
            <w:tcW w:w="4536" w:type="dxa"/>
            <w:shd w:val="clear" w:color="auto" w:fill="auto"/>
          </w:tcPr>
          <w:p w14:paraId="52329D8A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topped up her phone credit.</w:t>
            </w:r>
          </w:p>
          <w:p w14:paraId="089A1980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为</w:t>
            </w:r>
            <w:r>
              <w:rPr>
                <w:rFonts w:ascii="宋体" w:hAnsi="宋体" w:eastAsia="宋体"/>
                <w:lang w:eastAsia="zh-CN"/>
              </w:rPr>
              <w:t>手机充</w:t>
            </w:r>
            <w:r>
              <w:rPr>
                <w:rFonts w:hint="eastAsia" w:ascii="宋体" w:hAnsi="宋体" w:eastAsia="宋体" w:cs="微软雅黑"/>
                <w:lang w:eastAsia="zh-CN"/>
              </w:rPr>
              <w:t>值</w:t>
            </w:r>
            <w:r>
              <w:rPr>
                <w:rFonts w:ascii="宋体" w:hAnsi="宋体" w:eastAsia="宋体"/>
                <w:lang w:eastAsia="zh-CN"/>
              </w:rPr>
              <w:t>了</w:t>
            </w:r>
            <w:r>
              <w:rPr>
                <w:rFonts w:hint="eastAsia" w:ascii="宋体" w:hAnsi="宋体" w:eastAsia="宋体" w:cs="微软雅黑"/>
                <w:lang w:eastAsia="zh-CN"/>
              </w:rPr>
              <w:t>话费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1E70E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5B1EA35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447. Vanish into</w:t>
            </w:r>
          </w:p>
        </w:tc>
        <w:tc>
          <w:tcPr>
            <w:tcW w:w="1985" w:type="dxa"/>
            <w:shd w:val="clear" w:color="auto" w:fill="auto"/>
          </w:tcPr>
          <w:p w14:paraId="416CCB8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消失</w:t>
            </w:r>
          </w:p>
        </w:tc>
        <w:tc>
          <w:tcPr>
            <w:tcW w:w="4536" w:type="dxa"/>
            <w:shd w:val="clear" w:color="auto" w:fill="auto"/>
          </w:tcPr>
          <w:p w14:paraId="2742F0FE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He vanished into thin air after the incident.</w:t>
            </w:r>
          </w:p>
          <w:p w14:paraId="05C98145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事件</w:t>
            </w:r>
            <w:r>
              <w:rPr>
                <w:rFonts w:hint="eastAsia" w:ascii="宋体" w:hAnsi="宋体" w:eastAsia="宋体" w:cs="微软雅黑"/>
                <w:lang w:eastAsia="zh-CN"/>
              </w:rPr>
              <w:t>发</w:t>
            </w:r>
            <w:r>
              <w:rPr>
                <w:rFonts w:ascii="宋体" w:hAnsi="宋体" w:eastAsia="宋体"/>
                <w:lang w:eastAsia="zh-CN"/>
              </w:rPr>
              <w:t>生后，他消失得无影无踪。</w:t>
            </w:r>
          </w:p>
        </w:tc>
      </w:tr>
      <w:tr w14:paraId="05DC9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6D07EA5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448. Whip up</w:t>
            </w:r>
          </w:p>
        </w:tc>
        <w:tc>
          <w:tcPr>
            <w:tcW w:w="1985" w:type="dxa"/>
            <w:shd w:val="clear" w:color="auto" w:fill="auto"/>
          </w:tcPr>
          <w:p w14:paraId="63B4E43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激起</w:t>
            </w:r>
          </w:p>
        </w:tc>
        <w:tc>
          <w:tcPr>
            <w:tcW w:w="4536" w:type="dxa"/>
            <w:shd w:val="clear" w:color="auto" w:fill="auto"/>
          </w:tcPr>
          <w:p w14:paraId="3E96CC0E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speaker whipped up the crowd into a frenzy.</w:t>
            </w:r>
          </w:p>
          <w:p w14:paraId="2DA3F437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演</w:t>
            </w:r>
            <w:r>
              <w:rPr>
                <w:rFonts w:hint="eastAsia" w:ascii="宋体" w:hAnsi="宋体" w:eastAsia="宋体" w:cs="微软雅黑"/>
                <w:lang w:eastAsia="zh-CN"/>
              </w:rPr>
              <w:t>讲</w:t>
            </w:r>
            <w:r>
              <w:rPr>
                <w:rFonts w:ascii="宋体" w:hAnsi="宋体" w:eastAsia="宋体"/>
                <w:lang w:eastAsia="zh-CN"/>
              </w:rPr>
              <w:t>者煽</w:t>
            </w:r>
            <w:r>
              <w:rPr>
                <w:rFonts w:hint="eastAsia" w:ascii="宋体" w:hAnsi="宋体" w:eastAsia="宋体" w:cs="微软雅黑"/>
                <w:lang w:eastAsia="zh-CN"/>
              </w:rPr>
              <w:t>动</w:t>
            </w:r>
            <w:r>
              <w:rPr>
                <w:rFonts w:ascii="宋体" w:hAnsi="宋体" w:eastAsia="宋体"/>
                <w:lang w:eastAsia="zh-CN"/>
              </w:rPr>
              <w:t>了人群，掀起了</w:t>
            </w:r>
            <w:r>
              <w:rPr>
                <w:rFonts w:hint="eastAsia" w:ascii="宋体" w:hAnsi="宋体" w:eastAsia="宋体" w:cs="微软雅黑"/>
                <w:lang w:eastAsia="zh-CN"/>
              </w:rPr>
              <w:t>热</w:t>
            </w:r>
            <w:r>
              <w:rPr>
                <w:rFonts w:ascii="宋体" w:hAnsi="宋体" w:eastAsia="宋体"/>
                <w:lang w:eastAsia="zh-CN"/>
              </w:rPr>
              <w:t>潮。</w:t>
            </w:r>
          </w:p>
        </w:tc>
      </w:tr>
      <w:tr w14:paraId="46C4C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7B1F128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449. Track down</w:t>
            </w:r>
          </w:p>
        </w:tc>
        <w:tc>
          <w:tcPr>
            <w:tcW w:w="1985" w:type="dxa"/>
            <w:shd w:val="clear" w:color="auto" w:fill="auto"/>
          </w:tcPr>
          <w:p w14:paraId="7215FD6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追踪</w:t>
            </w:r>
          </w:p>
        </w:tc>
        <w:tc>
          <w:tcPr>
            <w:tcW w:w="4536" w:type="dxa"/>
            <w:shd w:val="clear" w:color="auto" w:fill="auto"/>
          </w:tcPr>
          <w:p w14:paraId="2ADDE29E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detective tracked down the suspect.</w:t>
            </w:r>
          </w:p>
          <w:p w14:paraId="50A78C78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侦</w:t>
            </w:r>
            <w:r>
              <w:rPr>
                <w:rFonts w:ascii="宋体" w:hAnsi="宋体" w:eastAsia="宋体"/>
                <w:lang w:eastAsia="zh-CN"/>
              </w:rPr>
              <w:t>探追踪到了嫌疑人。</w:t>
            </w:r>
          </w:p>
        </w:tc>
      </w:tr>
      <w:tr w14:paraId="437D7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05A0A0E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450. Jump to</w:t>
            </w:r>
          </w:p>
        </w:tc>
        <w:tc>
          <w:tcPr>
            <w:tcW w:w="1985" w:type="dxa"/>
            <w:shd w:val="clear" w:color="auto" w:fill="auto"/>
          </w:tcPr>
          <w:p w14:paraId="7E4A64E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急于做出</w:t>
            </w:r>
          </w:p>
        </w:tc>
        <w:tc>
          <w:tcPr>
            <w:tcW w:w="4536" w:type="dxa"/>
            <w:shd w:val="clear" w:color="auto" w:fill="auto"/>
          </w:tcPr>
          <w:p w14:paraId="2CE88F00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Don’t jump to conclusions before hearing both sides.</w:t>
            </w:r>
          </w:p>
          <w:p w14:paraId="070E1D0F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在听完双方意</w:t>
            </w:r>
            <w:r>
              <w:rPr>
                <w:rFonts w:hint="eastAsia" w:ascii="宋体" w:hAnsi="宋体" w:eastAsia="宋体" w:cs="微软雅黑"/>
                <w:lang w:eastAsia="zh-CN"/>
              </w:rPr>
              <w:t>见</w:t>
            </w:r>
            <w:r>
              <w:rPr>
                <w:rFonts w:ascii="宋体" w:hAnsi="宋体" w:eastAsia="宋体"/>
                <w:lang w:eastAsia="zh-CN"/>
              </w:rPr>
              <w:t>之前不要急于下</w:t>
            </w:r>
            <w:r>
              <w:rPr>
                <w:rFonts w:hint="eastAsia" w:ascii="宋体" w:hAnsi="宋体" w:eastAsia="宋体" w:cs="微软雅黑"/>
                <w:lang w:eastAsia="zh-CN"/>
              </w:rPr>
              <w:t>结论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2009A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3F448D9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45</w:t>
            </w:r>
            <w:r>
              <w:rPr>
                <w:rFonts w:hint="eastAsia"/>
                <w:b/>
                <w:bCs/>
                <w:lang w:eastAsia="zh-CN"/>
              </w:rPr>
              <w:t>1</w:t>
            </w:r>
            <w:r>
              <w:rPr>
                <w:b/>
                <w:bCs/>
              </w:rPr>
              <w:t>. Accede to</w:t>
            </w:r>
          </w:p>
        </w:tc>
        <w:tc>
          <w:tcPr>
            <w:tcW w:w="1985" w:type="dxa"/>
            <w:shd w:val="clear" w:color="auto" w:fill="auto"/>
          </w:tcPr>
          <w:p w14:paraId="43F7B26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同意</w:t>
            </w:r>
          </w:p>
        </w:tc>
        <w:tc>
          <w:tcPr>
            <w:tcW w:w="4536" w:type="dxa"/>
            <w:shd w:val="clear" w:color="auto" w:fill="auto"/>
          </w:tcPr>
          <w:p w14:paraId="57EB9977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government acceded to the demands of the people.</w:t>
            </w:r>
          </w:p>
          <w:p w14:paraId="10838172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政府同意了人民的要求。</w:t>
            </w:r>
          </w:p>
        </w:tc>
      </w:tr>
      <w:tr w14:paraId="103DA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" w:type="dxa"/>
        </w:trPr>
        <w:tc>
          <w:tcPr>
            <w:tcW w:w="2880" w:type="dxa"/>
            <w:shd w:val="clear" w:color="auto" w:fill="auto"/>
          </w:tcPr>
          <w:p w14:paraId="2C75F5C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 xml:space="preserve">452. </w:t>
            </w:r>
            <w:r>
              <w:rPr>
                <w:b/>
                <w:bCs/>
              </w:rPr>
              <w:t>Agree with</w:t>
            </w:r>
          </w:p>
        </w:tc>
        <w:tc>
          <w:tcPr>
            <w:tcW w:w="1985" w:type="dxa"/>
            <w:shd w:val="clear" w:color="auto" w:fill="auto"/>
          </w:tcPr>
          <w:p w14:paraId="4462A7E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同意</w:t>
            </w:r>
          </w:p>
        </w:tc>
        <w:tc>
          <w:tcPr>
            <w:tcW w:w="4536" w:type="dxa"/>
            <w:shd w:val="clear" w:color="auto" w:fill="auto"/>
          </w:tcPr>
          <w:p w14:paraId="1278171F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I completely agree with your point of view.</w:t>
            </w:r>
          </w:p>
          <w:p w14:paraId="17CF8C14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我完全同意你的</w:t>
            </w:r>
            <w:r>
              <w:rPr>
                <w:rFonts w:hint="eastAsia" w:ascii="宋体" w:hAnsi="宋体" w:eastAsia="宋体" w:cs="微软雅黑"/>
                <w:lang w:eastAsia="zh-CN"/>
              </w:rPr>
              <w:t>观</w:t>
            </w:r>
            <w:r>
              <w:rPr>
                <w:rFonts w:ascii="宋体" w:hAnsi="宋体" w:eastAsia="宋体"/>
                <w:lang w:eastAsia="zh-CN"/>
              </w:rPr>
              <w:t>点。</w:t>
            </w:r>
          </w:p>
        </w:tc>
      </w:tr>
      <w:tr w14:paraId="691F0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27853F1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45</w:t>
            </w:r>
            <w:r>
              <w:rPr>
                <w:b/>
                <w:bCs/>
                <w:lang w:eastAsia="zh-CN"/>
              </w:rPr>
              <w:t>3</w:t>
            </w:r>
            <w:r>
              <w:rPr>
                <w:rFonts w:hint="eastAsia"/>
                <w:b/>
                <w:bCs/>
                <w:lang w:eastAsia="zh-CN"/>
              </w:rPr>
              <w:t xml:space="preserve">. </w:t>
            </w:r>
            <w:r>
              <w:rPr>
                <w:b/>
                <w:bCs/>
              </w:rPr>
              <w:t>Allow for</w:t>
            </w:r>
          </w:p>
        </w:tc>
        <w:tc>
          <w:tcPr>
            <w:tcW w:w="1985" w:type="dxa"/>
            <w:shd w:val="clear" w:color="auto" w:fill="auto"/>
          </w:tcPr>
          <w:p w14:paraId="3DD171A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考</w:t>
            </w:r>
            <w:r>
              <w:rPr>
                <w:rFonts w:hint="eastAsia" w:ascii="宋体" w:hAnsi="宋体" w:eastAsia="宋体" w:cs="微软雅黑"/>
              </w:rPr>
              <w:t>虑</w:t>
            </w:r>
            <w:r>
              <w:rPr>
                <w:rFonts w:ascii="宋体" w:hAnsi="宋体" w:eastAsia="宋体"/>
              </w:rPr>
              <w:t>到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387D93D7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plan allows for unforeseen expenses.</w:t>
            </w:r>
          </w:p>
          <w:p w14:paraId="2700EA08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计</w:t>
            </w:r>
            <w:r>
              <w:rPr>
                <w:rFonts w:ascii="宋体" w:hAnsi="宋体" w:eastAsia="宋体"/>
                <w:lang w:eastAsia="zh-CN"/>
              </w:rPr>
              <w:t>划考</w:t>
            </w:r>
            <w:r>
              <w:rPr>
                <w:rFonts w:hint="eastAsia" w:ascii="宋体" w:hAnsi="宋体" w:eastAsia="宋体" w:cs="微软雅黑"/>
                <w:lang w:eastAsia="zh-CN"/>
              </w:rPr>
              <w:t>虑</w:t>
            </w:r>
            <w:r>
              <w:rPr>
                <w:rFonts w:ascii="宋体" w:hAnsi="宋体" w:eastAsia="宋体"/>
                <w:lang w:eastAsia="zh-CN"/>
              </w:rPr>
              <w:t>到了意外开支。</w:t>
            </w:r>
          </w:p>
        </w:tc>
      </w:tr>
      <w:tr w14:paraId="75993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662C969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45</w:t>
            </w:r>
            <w:r>
              <w:rPr>
                <w:b/>
                <w:bCs/>
                <w:lang w:eastAsia="zh-CN"/>
              </w:rPr>
              <w:t>4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>Apply for</w:t>
            </w:r>
          </w:p>
        </w:tc>
        <w:tc>
          <w:tcPr>
            <w:tcW w:w="1985" w:type="dxa"/>
            <w:shd w:val="clear" w:color="auto" w:fill="auto"/>
          </w:tcPr>
          <w:p w14:paraId="579980F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申</w:t>
            </w:r>
            <w:r>
              <w:rPr>
                <w:rFonts w:hint="eastAsia" w:ascii="宋体" w:hAnsi="宋体" w:eastAsia="宋体" w:cs="微软雅黑"/>
              </w:rPr>
              <w:t>请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13BDD22B">
            <w:pPr>
              <w:adjustRightInd w:val="0"/>
              <w:snapToGrid w:val="0"/>
              <w:spacing w:after="0" w:line="480" w:lineRule="auto"/>
              <w:jc w:val="both"/>
            </w:pPr>
            <w:r>
              <w:t>She applied for the manager position.</w:t>
            </w:r>
          </w:p>
          <w:p w14:paraId="36F5250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她申</w:t>
            </w:r>
            <w:r>
              <w:rPr>
                <w:rFonts w:hint="eastAsia" w:ascii="宋体" w:hAnsi="宋体" w:eastAsia="宋体" w:cs="微软雅黑"/>
              </w:rPr>
              <w:t>请</w:t>
            </w:r>
            <w:r>
              <w:rPr>
                <w:rFonts w:ascii="宋体" w:hAnsi="宋体" w:eastAsia="宋体"/>
              </w:rPr>
              <w:t>了</w:t>
            </w:r>
            <w:r>
              <w:rPr>
                <w:rFonts w:hint="eastAsia" w:ascii="宋体" w:hAnsi="宋体" w:eastAsia="宋体" w:cs="微软雅黑"/>
              </w:rPr>
              <w:t>经</w:t>
            </w:r>
            <w:r>
              <w:rPr>
                <w:rFonts w:ascii="宋体" w:hAnsi="宋体" w:eastAsia="宋体"/>
              </w:rPr>
              <w:t>理</w:t>
            </w:r>
            <w:r>
              <w:rPr>
                <w:rFonts w:hint="eastAsia" w:ascii="宋体" w:hAnsi="宋体" w:eastAsia="宋体" w:cs="微软雅黑"/>
              </w:rPr>
              <w:t>职</w:t>
            </w:r>
            <w:r>
              <w:rPr>
                <w:rFonts w:ascii="宋体" w:hAnsi="宋体" w:eastAsia="宋体"/>
              </w:rPr>
              <w:t>位。</w:t>
            </w:r>
          </w:p>
        </w:tc>
      </w:tr>
      <w:tr w14:paraId="716C4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12D3830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45</w:t>
            </w:r>
            <w:r>
              <w:rPr>
                <w:b/>
                <w:bCs/>
                <w:lang w:eastAsia="zh-CN"/>
              </w:rPr>
              <w:t>5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>Ask out</w:t>
            </w:r>
          </w:p>
        </w:tc>
        <w:tc>
          <w:tcPr>
            <w:tcW w:w="1985" w:type="dxa"/>
            <w:shd w:val="clear" w:color="auto" w:fill="auto"/>
          </w:tcPr>
          <w:p w14:paraId="5757968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邀</w:t>
            </w:r>
            <w:r>
              <w:rPr>
                <w:rFonts w:hint="eastAsia" w:ascii="宋体" w:hAnsi="宋体" w:eastAsia="宋体" w:cs="微软雅黑"/>
              </w:rPr>
              <w:t>请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9D97FCA">
            <w:pPr>
              <w:adjustRightInd w:val="0"/>
              <w:snapToGrid w:val="0"/>
              <w:spacing w:after="0" w:line="480" w:lineRule="auto"/>
              <w:jc w:val="both"/>
            </w:pPr>
            <w:r>
              <w:t>He asked her out on a date.</w:t>
            </w:r>
          </w:p>
          <w:p w14:paraId="5636050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他邀</w:t>
            </w:r>
            <w:r>
              <w:rPr>
                <w:rFonts w:hint="eastAsia" w:ascii="宋体" w:hAnsi="宋体" w:eastAsia="宋体" w:cs="微软雅黑"/>
              </w:rPr>
              <w:t>请</w:t>
            </w:r>
            <w:r>
              <w:rPr>
                <w:rFonts w:ascii="宋体" w:hAnsi="宋体" w:eastAsia="宋体"/>
              </w:rPr>
              <w:t>她去</w:t>
            </w:r>
            <w:r>
              <w:rPr>
                <w:rFonts w:hint="eastAsia" w:ascii="宋体" w:hAnsi="宋体" w:eastAsia="宋体" w:cs="微软雅黑"/>
              </w:rPr>
              <w:t>约</w:t>
            </w:r>
            <w:r>
              <w:rPr>
                <w:rFonts w:ascii="宋体" w:hAnsi="宋体" w:eastAsia="宋体"/>
              </w:rPr>
              <w:t>会。</w:t>
            </w:r>
          </w:p>
        </w:tc>
      </w:tr>
      <w:tr w14:paraId="1D2F2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630FB74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45</w:t>
            </w:r>
            <w:r>
              <w:rPr>
                <w:b/>
                <w:bCs/>
                <w:lang w:eastAsia="zh-CN"/>
              </w:rPr>
              <w:t>6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>Bargain for</w:t>
            </w:r>
          </w:p>
        </w:tc>
        <w:tc>
          <w:tcPr>
            <w:tcW w:w="1985" w:type="dxa"/>
            <w:shd w:val="clear" w:color="auto" w:fill="auto"/>
          </w:tcPr>
          <w:p w14:paraId="6CF79A2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期望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4CA0072E">
            <w:pPr>
              <w:adjustRightInd w:val="0"/>
              <w:snapToGrid w:val="0"/>
              <w:spacing w:after="0" w:line="480" w:lineRule="auto"/>
              <w:jc w:val="both"/>
            </w:pPr>
            <w:r>
              <w:t>They didn’t bargain for such a high turnout.</w:t>
            </w:r>
          </w:p>
          <w:p w14:paraId="71E299B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没料到会有</w:t>
            </w: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么多人到</w:t>
            </w:r>
            <w:r>
              <w:rPr>
                <w:rFonts w:hint="eastAsia" w:ascii="宋体" w:hAnsi="宋体" w:eastAsia="宋体" w:cs="微软雅黑"/>
                <w:lang w:eastAsia="zh-CN"/>
              </w:rPr>
              <w:t>场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616F3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357DDBB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45</w:t>
            </w:r>
            <w:r>
              <w:rPr>
                <w:b/>
                <w:bCs/>
                <w:lang w:eastAsia="zh-CN"/>
              </w:rPr>
              <w:t>7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>Blaze through</w:t>
            </w:r>
          </w:p>
        </w:tc>
        <w:tc>
          <w:tcPr>
            <w:tcW w:w="1985" w:type="dxa"/>
            <w:shd w:val="clear" w:color="auto" w:fill="auto"/>
          </w:tcPr>
          <w:p w14:paraId="3863FC2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迅速通</w:t>
            </w:r>
            <w:r>
              <w:rPr>
                <w:rFonts w:hint="eastAsia" w:ascii="宋体" w:hAnsi="宋体" w:eastAsia="宋体" w:cs="微软雅黑"/>
              </w:rPr>
              <w:t>过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AAAD0D0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He blazed through the exam in no time.</w:t>
            </w:r>
          </w:p>
          <w:p w14:paraId="6ECD9F90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他迅速完成了考</w:t>
            </w:r>
            <w:r>
              <w:rPr>
                <w:rFonts w:hint="eastAsia" w:ascii="宋体" w:hAnsi="宋体" w:eastAsia="宋体" w:cs="微软雅黑"/>
              </w:rPr>
              <w:t>试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0A5C1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035E441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45</w:t>
            </w:r>
            <w:r>
              <w:rPr>
                <w:b/>
                <w:bCs/>
                <w:lang w:eastAsia="zh-CN"/>
              </w:rPr>
              <w:t>8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>Blurt out</w:t>
            </w:r>
          </w:p>
        </w:tc>
        <w:tc>
          <w:tcPr>
            <w:tcW w:w="1985" w:type="dxa"/>
            <w:shd w:val="clear" w:color="auto" w:fill="auto"/>
          </w:tcPr>
          <w:p w14:paraId="5266E9A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脱口而出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F52F369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blurted out the answer without thinking.</w:t>
            </w:r>
          </w:p>
          <w:p w14:paraId="511E16C3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她没</w:t>
            </w:r>
            <w:r>
              <w:rPr>
                <w:rFonts w:hint="eastAsia" w:ascii="宋体" w:hAnsi="宋体" w:eastAsia="宋体" w:cs="微软雅黑"/>
                <w:lang w:eastAsia="zh-CN"/>
              </w:rPr>
              <w:t>经过</w:t>
            </w:r>
            <w:r>
              <w:rPr>
                <w:rFonts w:ascii="宋体" w:hAnsi="宋体" w:eastAsia="宋体"/>
                <w:lang w:eastAsia="zh-CN"/>
              </w:rPr>
              <w:t>思考就脱口而出答案。</w:t>
            </w:r>
          </w:p>
        </w:tc>
      </w:tr>
      <w:tr w14:paraId="229EBE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0AD2FF8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45</w:t>
            </w:r>
            <w:r>
              <w:rPr>
                <w:b/>
                <w:bCs/>
                <w:lang w:eastAsia="zh-CN"/>
              </w:rPr>
              <w:t>9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>Boil over</w:t>
            </w:r>
          </w:p>
        </w:tc>
        <w:tc>
          <w:tcPr>
            <w:tcW w:w="1985" w:type="dxa"/>
            <w:shd w:val="clear" w:color="auto" w:fill="auto"/>
          </w:tcPr>
          <w:p w14:paraId="5BA25B7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失控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91569C5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The argument eventually boiled over.</w:t>
            </w:r>
          </w:p>
          <w:p w14:paraId="7E9B3074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争</w:t>
            </w:r>
            <w:r>
              <w:rPr>
                <w:rFonts w:hint="eastAsia" w:ascii="宋体" w:hAnsi="宋体" w:eastAsia="宋体" w:cs="微软雅黑"/>
              </w:rPr>
              <w:t>论</w:t>
            </w:r>
            <w:r>
              <w:rPr>
                <w:rFonts w:ascii="宋体" w:hAnsi="宋体" w:eastAsia="宋体"/>
              </w:rPr>
              <w:t>最</w:t>
            </w:r>
            <w:r>
              <w:rPr>
                <w:rFonts w:hint="eastAsia" w:ascii="宋体" w:hAnsi="宋体" w:eastAsia="宋体" w:cs="微软雅黑"/>
              </w:rPr>
              <w:t>终</w:t>
            </w:r>
            <w:r>
              <w:rPr>
                <w:rFonts w:ascii="宋体" w:hAnsi="宋体" w:eastAsia="宋体"/>
              </w:rPr>
              <w:t>失控了。</w:t>
            </w:r>
          </w:p>
        </w:tc>
      </w:tr>
      <w:tr w14:paraId="32622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3F044DA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60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>Bow out</w:t>
            </w:r>
          </w:p>
        </w:tc>
        <w:tc>
          <w:tcPr>
            <w:tcW w:w="1985" w:type="dxa"/>
            <w:shd w:val="clear" w:color="auto" w:fill="auto"/>
          </w:tcPr>
          <w:p w14:paraId="2323E2B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退出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6E67E0D9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He decided to bow out of the competition.</w:t>
            </w:r>
          </w:p>
          <w:p w14:paraId="32BDB1FE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他决定退出比</w:t>
            </w:r>
            <w:r>
              <w:rPr>
                <w:rFonts w:hint="eastAsia" w:ascii="宋体" w:hAnsi="宋体" w:eastAsia="宋体" w:cs="微软雅黑"/>
              </w:rPr>
              <w:t>赛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7694F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7B9E941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61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>Break through</w:t>
            </w:r>
          </w:p>
        </w:tc>
        <w:tc>
          <w:tcPr>
            <w:tcW w:w="1985" w:type="dxa"/>
            <w:shd w:val="clear" w:color="auto" w:fill="auto"/>
          </w:tcPr>
          <w:p w14:paraId="0DA3AA3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取得突破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76824BE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broke through the language barrier.</w:t>
            </w:r>
          </w:p>
          <w:p w14:paraId="5AC5EFFF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她突破了</w:t>
            </w:r>
            <w:r>
              <w:rPr>
                <w:rFonts w:hint="eastAsia" w:ascii="宋体" w:hAnsi="宋体" w:eastAsia="宋体" w:cs="微软雅黑"/>
              </w:rPr>
              <w:t>语</w:t>
            </w:r>
            <w:r>
              <w:rPr>
                <w:rFonts w:ascii="宋体" w:hAnsi="宋体" w:eastAsia="宋体"/>
              </w:rPr>
              <w:t>言障碍。</w:t>
            </w:r>
          </w:p>
        </w:tc>
      </w:tr>
      <w:tr w14:paraId="35BC9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C150C6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6</w:t>
            </w:r>
            <w:r>
              <w:rPr>
                <w:rFonts w:hint="eastAsia"/>
                <w:b/>
                <w:bCs/>
                <w:lang w:eastAsia="zh-CN"/>
              </w:rPr>
              <w:t>2.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Breeze through </w:t>
            </w:r>
          </w:p>
        </w:tc>
        <w:tc>
          <w:tcPr>
            <w:tcW w:w="1985" w:type="dxa"/>
            <w:shd w:val="clear" w:color="auto" w:fill="auto"/>
          </w:tcPr>
          <w:p w14:paraId="5E8948C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轻</w:t>
            </w:r>
            <w:r>
              <w:rPr>
                <w:rFonts w:ascii="宋体" w:hAnsi="宋体" w:eastAsia="宋体"/>
              </w:rPr>
              <w:t>松通</w:t>
            </w:r>
            <w:r>
              <w:rPr>
                <w:rFonts w:hint="eastAsia" w:ascii="宋体" w:hAnsi="宋体" w:eastAsia="宋体" w:cs="微软雅黑"/>
              </w:rPr>
              <w:t>过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313ECF4E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She breezed through the test.</w:t>
            </w:r>
          </w:p>
          <w:p w14:paraId="53BA863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 w:cs="Times New Roman"/>
                <w:lang w:eastAsia="zh-CN"/>
              </w:rPr>
            </w:pPr>
            <w:r>
              <w:rPr>
                <w:rFonts w:ascii="宋体" w:hAnsi="宋体" w:eastAsia="宋体" w:cs="Times New Roman"/>
              </w:rPr>
              <w:t>她轻松通过了测试。</w:t>
            </w:r>
          </w:p>
        </w:tc>
      </w:tr>
      <w:tr w14:paraId="66CD8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1F846BA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63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Call by </w:t>
            </w:r>
          </w:p>
        </w:tc>
        <w:tc>
          <w:tcPr>
            <w:tcW w:w="1985" w:type="dxa"/>
            <w:shd w:val="clear" w:color="auto" w:fill="auto"/>
          </w:tcPr>
          <w:p w14:paraId="3623A23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顺</w:t>
            </w:r>
            <w:r>
              <w:rPr>
                <w:rFonts w:ascii="宋体" w:hAnsi="宋体" w:eastAsia="宋体"/>
              </w:rPr>
              <w:t>便拜</w:t>
            </w:r>
            <w:r>
              <w:rPr>
                <w:rFonts w:hint="eastAsia" w:ascii="宋体" w:hAnsi="宋体" w:eastAsia="宋体" w:cs="微软雅黑"/>
              </w:rPr>
              <w:t>访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5A3E3B99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I’ll call by your office tomorrow.</w:t>
            </w:r>
          </w:p>
          <w:p w14:paraId="1013E890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我明天会</w:t>
            </w:r>
            <w:r>
              <w:rPr>
                <w:rFonts w:hint="eastAsia" w:ascii="宋体" w:hAnsi="宋体" w:eastAsia="宋体" w:cs="微软雅黑"/>
                <w:lang w:eastAsia="zh-CN"/>
              </w:rPr>
              <w:t>顺</w:t>
            </w:r>
            <w:r>
              <w:rPr>
                <w:rFonts w:ascii="宋体" w:hAnsi="宋体" w:eastAsia="宋体"/>
                <w:lang w:eastAsia="zh-CN"/>
              </w:rPr>
              <w:t>便拜</w:t>
            </w:r>
            <w:r>
              <w:rPr>
                <w:rFonts w:hint="eastAsia" w:ascii="宋体" w:hAnsi="宋体" w:eastAsia="宋体" w:cs="微软雅黑"/>
                <w:lang w:eastAsia="zh-CN"/>
              </w:rPr>
              <w:t>访</w:t>
            </w:r>
            <w:r>
              <w:rPr>
                <w:rFonts w:ascii="宋体" w:hAnsi="宋体" w:eastAsia="宋体"/>
                <w:lang w:eastAsia="zh-CN"/>
              </w:rPr>
              <w:t>你的</w:t>
            </w:r>
            <w:r>
              <w:rPr>
                <w:rFonts w:hint="eastAsia" w:ascii="宋体" w:hAnsi="宋体" w:eastAsia="宋体" w:cs="微软雅黑"/>
                <w:lang w:eastAsia="zh-CN"/>
              </w:rPr>
              <w:t>办</w:t>
            </w:r>
            <w:r>
              <w:rPr>
                <w:rFonts w:ascii="宋体" w:hAnsi="宋体" w:eastAsia="宋体"/>
                <w:lang w:eastAsia="zh-CN"/>
              </w:rPr>
              <w:t>公室。</w:t>
            </w:r>
          </w:p>
        </w:tc>
      </w:tr>
      <w:tr w14:paraId="22A58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76AA8EB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64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Call in on </w:t>
            </w:r>
          </w:p>
        </w:tc>
        <w:tc>
          <w:tcPr>
            <w:tcW w:w="1985" w:type="dxa"/>
            <w:shd w:val="clear" w:color="auto" w:fill="auto"/>
          </w:tcPr>
          <w:p w14:paraId="0831B06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拜</w:t>
            </w:r>
            <w:r>
              <w:rPr>
                <w:rFonts w:hint="eastAsia" w:ascii="宋体" w:hAnsi="宋体" w:eastAsia="宋体" w:cs="微软雅黑"/>
              </w:rPr>
              <w:t>访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1891937D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She called in on an old friend.</w:t>
            </w:r>
          </w:p>
          <w:p w14:paraId="75499351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她拜</w:t>
            </w:r>
            <w:r>
              <w:rPr>
                <w:rFonts w:hint="eastAsia" w:ascii="宋体" w:hAnsi="宋体" w:eastAsia="宋体" w:cs="微软雅黑"/>
                <w:lang w:eastAsia="zh-CN"/>
              </w:rPr>
              <w:t>访</w:t>
            </w:r>
            <w:r>
              <w:rPr>
                <w:rFonts w:ascii="宋体" w:hAnsi="宋体" w:eastAsia="宋体"/>
                <w:lang w:eastAsia="zh-CN"/>
              </w:rPr>
              <w:t>了一位老朋友。</w:t>
            </w:r>
          </w:p>
        </w:tc>
      </w:tr>
      <w:tr w14:paraId="553494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4736C4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65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Care for </w:t>
            </w:r>
          </w:p>
        </w:tc>
        <w:tc>
          <w:tcPr>
            <w:tcW w:w="1985" w:type="dxa"/>
            <w:shd w:val="clear" w:color="auto" w:fill="auto"/>
          </w:tcPr>
          <w:p w14:paraId="1B0D7D9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照</w:t>
            </w:r>
            <w:r>
              <w:rPr>
                <w:rFonts w:hint="eastAsia" w:ascii="宋体" w:hAnsi="宋体" w:eastAsia="宋体" w:cs="微软雅黑"/>
              </w:rPr>
              <w:t>顾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57B0A1F4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She cares for her elderly parents.</w:t>
            </w:r>
          </w:p>
          <w:p w14:paraId="3553A38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她照</w:t>
            </w:r>
            <w:r>
              <w:rPr>
                <w:rFonts w:hint="eastAsia" w:ascii="宋体" w:hAnsi="宋体" w:eastAsia="宋体" w:cs="微软雅黑"/>
                <w:lang w:eastAsia="zh-CN"/>
              </w:rPr>
              <w:t>顾</w:t>
            </w:r>
            <w:r>
              <w:rPr>
                <w:rFonts w:ascii="宋体" w:hAnsi="宋体" w:eastAsia="宋体"/>
                <w:lang w:eastAsia="zh-CN"/>
              </w:rPr>
              <w:t>她年</w:t>
            </w:r>
            <w:r>
              <w:rPr>
                <w:rFonts w:hint="eastAsia" w:ascii="宋体" w:hAnsi="宋体" w:eastAsia="宋体" w:cs="微软雅黑"/>
                <w:lang w:eastAsia="zh-CN"/>
              </w:rPr>
              <w:t>迈</w:t>
            </w:r>
            <w:r>
              <w:rPr>
                <w:rFonts w:ascii="宋体" w:hAnsi="宋体" w:eastAsia="宋体"/>
                <w:lang w:eastAsia="zh-CN"/>
              </w:rPr>
              <w:t>的父母。</w:t>
            </w:r>
          </w:p>
          <w:p w14:paraId="6F98D51C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</w:p>
        </w:tc>
      </w:tr>
      <w:tr w14:paraId="643A8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5D37795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 xml:space="preserve">66. </w:t>
            </w:r>
            <w:r>
              <w:rPr>
                <w:b/>
                <w:bCs/>
              </w:rPr>
              <w:t xml:space="preserve">Catch at </w:t>
            </w:r>
          </w:p>
        </w:tc>
        <w:tc>
          <w:tcPr>
            <w:tcW w:w="1985" w:type="dxa"/>
            <w:shd w:val="clear" w:color="auto" w:fill="auto"/>
          </w:tcPr>
          <w:p w14:paraId="34372B6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抓住机会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0AE3574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She caught at the chance to travel.</w:t>
            </w:r>
          </w:p>
          <w:p w14:paraId="43886FEC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她抓住了旅行的机会。</w:t>
            </w:r>
          </w:p>
        </w:tc>
      </w:tr>
      <w:tr w14:paraId="5AFFB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354D564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67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Check back </w:t>
            </w:r>
          </w:p>
        </w:tc>
        <w:tc>
          <w:tcPr>
            <w:tcW w:w="1985" w:type="dxa"/>
            <w:shd w:val="clear" w:color="auto" w:fill="auto"/>
          </w:tcPr>
          <w:p w14:paraId="72F42F3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返回</w:t>
            </w:r>
            <w:r>
              <w:rPr>
                <w:rFonts w:hint="eastAsia" w:ascii="宋体" w:hAnsi="宋体" w:eastAsia="宋体" w:cs="微软雅黑"/>
              </w:rPr>
              <w:t>检查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DB8F67B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Please check back with me tomorrow.</w:t>
            </w:r>
          </w:p>
          <w:p w14:paraId="1CC55FFA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</w:rPr>
              <w:t>请</w:t>
            </w:r>
            <w:r>
              <w:rPr>
                <w:rFonts w:ascii="宋体" w:hAnsi="宋体" w:eastAsia="宋体"/>
              </w:rPr>
              <w:t>明天再来</w:t>
            </w:r>
            <w:r>
              <w:rPr>
                <w:rFonts w:hint="eastAsia" w:ascii="宋体" w:hAnsi="宋体" w:eastAsia="宋体" w:cs="微软雅黑"/>
              </w:rPr>
              <w:t>检查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61F10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1F06BE8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68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Chip away at </w:t>
            </w:r>
          </w:p>
        </w:tc>
        <w:tc>
          <w:tcPr>
            <w:tcW w:w="1985" w:type="dxa"/>
            <w:shd w:val="clear" w:color="auto" w:fill="auto"/>
          </w:tcPr>
          <w:p w14:paraId="60C7303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逐步削弱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160E2054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The company chipped away at its debt.</w:t>
            </w:r>
          </w:p>
          <w:p w14:paraId="549136D2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公司逐步削减了</w:t>
            </w:r>
            <w:r>
              <w:rPr>
                <w:rFonts w:hint="eastAsia" w:ascii="宋体" w:hAnsi="宋体" w:eastAsia="宋体" w:cs="微软雅黑"/>
                <w:lang w:eastAsia="zh-CN"/>
              </w:rPr>
              <w:t>债务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72C34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75B716F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69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Churn out </w:t>
            </w:r>
          </w:p>
        </w:tc>
        <w:tc>
          <w:tcPr>
            <w:tcW w:w="1985" w:type="dxa"/>
            <w:shd w:val="clear" w:color="auto" w:fill="auto"/>
          </w:tcPr>
          <w:p w14:paraId="0BF8478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大量生</w:t>
            </w:r>
            <w:r>
              <w:rPr>
                <w:rFonts w:hint="eastAsia" w:ascii="宋体" w:hAnsi="宋体" w:eastAsia="宋体" w:cs="微软雅黑"/>
              </w:rPr>
              <w:t>产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2CA5098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The factory churns out thousands of units daily.</w:t>
            </w:r>
          </w:p>
          <w:p w14:paraId="4EDC4155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工厂每天大量生</w:t>
            </w:r>
            <w:r>
              <w:rPr>
                <w:rFonts w:hint="eastAsia" w:ascii="宋体" w:hAnsi="宋体" w:eastAsia="宋体" w:cs="微软雅黑"/>
                <w:lang w:eastAsia="zh-CN"/>
              </w:rPr>
              <w:t>产</w:t>
            </w:r>
            <w:r>
              <w:rPr>
                <w:rFonts w:ascii="宋体" w:hAnsi="宋体" w:eastAsia="宋体"/>
                <w:lang w:eastAsia="zh-CN"/>
              </w:rPr>
              <w:t>上千个</w:t>
            </w:r>
            <w:r>
              <w:rPr>
                <w:rFonts w:hint="eastAsia" w:ascii="宋体" w:hAnsi="宋体" w:eastAsia="宋体" w:cs="微软雅黑"/>
                <w:lang w:eastAsia="zh-CN"/>
              </w:rPr>
              <w:t>产</w:t>
            </w:r>
            <w:r>
              <w:rPr>
                <w:rFonts w:ascii="宋体" w:hAnsi="宋体" w:eastAsia="宋体"/>
                <w:lang w:eastAsia="zh-CN"/>
              </w:rPr>
              <w:t>品。</w:t>
            </w:r>
          </w:p>
        </w:tc>
      </w:tr>
      <w:tr w14:paraId="22E29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824EEA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70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Come around </w:t>
            </w:r>
          </w:p>
        </w:tc>
        <w:tc>
          <w:tcPr>
            <w:tcW w:w="1985" w:type="dxa"/>
            <w:shd w:val="clear" w:color="auto" w:fill="auto"/>
          </w:tcPr>
          <w:p w14:paraId="4BE53E0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改</w:t>
            </w:r>
            <w:r>
              <w:rPr>
                <w:rFonts w:hint="eastAsia" w:ascii="宋体" w:hAnsi="宋体" w:eastAsia="宋体" w:cs="微软雅黑"/>
              </w:rPr>
              <w:t>变态</w:t>
            </w:r>
            <w:r>
              <w:rPr>
                <w:rFonts w:ascii="宋体" w:hAnsi="宋体" w:eastAsia="宋体"/>
              </w:rPr>
              <w:t xml:space="preserve">度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6463DDA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He’ll come around eventually.</w:t>
            </w:r>
          </w:p>
          <w:p w14:paraId="3489BB48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他最</w:t>
            </w:r>
            <w:r>
              <w:rPr>
                <w:rFonts w:hint="eastAsia" w:ascii="宋体" w:hAnsi="宋体" w:eastAsia="宋体" w:cs="微软雅黑"/>
                <w:lang w:eastAsia="zh-CN"/>
              </w:rPr>
              <w:t>终</w:t>
            </w:r>
            <w:r>
              <w:rPr>
                <w:rFonts w:ascii="宋体" w:hAnsi="宋体" w:eastAsia="宋体"/>
                <w:lang w:eastAsia="zh-CN"/>
              </w:rPr>
              <w:t>会改</w:t>
            </w:r>
            <w:r>
              <w:rPr>
                <w:rFonts w:hint="eastAsia" w:ascii="宋体" w:hAnsi="宋体" w:eastAsia="宋体" w:cs="微软雅黑"/>
                <w:lang w:eastAsia="zh-CN"/>
              </w:rPr>
              <w:t>变</w:t>
            </w:r>
            <w:r>
              <w:rPr>
                <w:rFonts w:ascii="宋体" w:hAnsi="宋体" w:eastAsia="宋体"/>
                <w:lang w:eastAsia="zh-CN"/>
              </w:rPr>
              <w:t>主意的。</w:t>
            </w:r>
          </w:p>
        </w:tc>
      </w:tr>
      <w:tr w14:paraId="456A7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697E8EA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71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Come by </w:t>
            </w:r>
          </w:p>
        </w:tc>
        <w:tc>
          <w:tcPr>
            <w:tcW w:w="1985" w:type="dxa"/>
            <w:shd w:val="clear" w:color="auto" w:fill="auto"/>
          </w:tcPr>
          <w:p w14:paraId="3734CF0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获</w:t>
            </w:r>
            <w:r>
              <w:rPr>
                <w:rFonts w:ascii="宋体" w:hAnsi="宋体" w:eastAsia="宋体"/>
              </w:rPr>
              <w:t xml:space="preserve">得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9AD74C8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Good jobs are hard to come by these days.</w:t>
            </w:r>
          </w:p>
          <w:p w14:paraId="7FF71841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如今好工作很</w:t>
            </w:r>
            <w:r>
              <w:rPr>
                <w:rFonts w:hint="eastAsia" w:ascii="宋体" w:hAnsi="宋体" w:eastAsia="宋体" w:cs="微软雅黑"/>
                <w:lang w:eastAsia="zh-CN"/>
              </w:rPr>
              <w:t>难</w:t>
            </w:r>
            <w:r>
              <w:rPr>
                <w:rFonts w:ascii="宋体" w:hAnsi="宋体" w:eastAsia="宋体"/>
                <w:lang w:eastAsia="zh-CN"/>
              </w:rPr>
              <w:t>找到。</w:t>
            </w:r>
          </w:p>
        </w:tc>
      </w:tr>
      <w:tr w14:paraId="33ACD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2092A08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7</w:t>
            </w:r>
            <w:r>
              <w:rPr>
                <w:rFonts w:hint="eastAsia"/>
                <w:b/>
                <w:bCs/>
                <w:lang w:eastAsia="zh-CN"/>
              </w:rPr>
              <w:t>2.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Count down </w:t>
            </w:r>
          </w:p>
        </w:tc>
        <w:tc>
          <w:tcPr>
            <w:tcW w:w="1985" w:type="dxa"/>
            <w:shd w:val="clear" w:color="auto" w:fill="auto"/>
          </w:tcPr>
          <w:p w14:paraId="3425775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倒</w:t>
            </w:r>
            <w:r>
              <w:rPr>
                <w:rFonts w:hint="eastAsia" w:ascii="宋体" w:hAnsi="宋体" w:eastAsia="宋体" w:cs="微软雅黑"/>
              </w:rPr>
              <w:t>计时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3C0F148B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We’re counting down to the new year.</w:t>
            </w:r>
          </w:p>
          <w:p w14:paraId="1C604110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在倒</w:t>
            </w:r>
            <w:r>
              <w:rPr>
                <w:rFonts w:hint="eastAsia" w:ascii="宋体" w:hAnsi="宋体" w:eastAsia="宋体" w:cs="微软雅黑"/>
                <w:lang w:eastAsia="zh-CN"/>
              </w:rPr>
              <w:t>计时</w:t>
            </w:r>
            <w:r>
              <w:rPr>
                <w:rFonts w:ascii="宋体" w:hAnsi="宋体" w:eastAsia="宋体"/>
                <w:lang w:eastAsia="zh-CN"/>
              </w:rPr>
              <w:t>迎接新年。</w:t>
            </w:r>
          </w:p>
        </w:tc>
      </w:tr>
      <w:tr w14:paraId="04BC9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07E7B7D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73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Crack down on </w:t>
            </w:r>
          </w:p>
        </w:tc>
        <w:tc>
          <w:tcPr>
            <w:tcW w:w="1985" w:type="dxa"/>
            <w:shd w:val="clear" w:color="auto" w:fill="auto"/>
          </w:tcPr>
          <w:p w14:paraId="5F85A18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打</w:t>
            </w:r>
            <w:r>
              <w:rPr>
                <w:rFonts w:hint="eastAsia" w:ascii="宋体" w:hAnsi="宋体" w:eastAsia="宋体" w:cs="微软雅黑"/>
              </w:rPr>
              <w:t>击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50CEB1C7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The police are cracking down on illegal activities.</w:t>
            </w:r>
          </w:p>
          <w:p w14:paraId="2491B43F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警方正在打</w:t>
            </w:r>
            <w:r>
              <w:rPr>
                <w:rFonts w:hint="eastAsia" w:ascii="宋体" w:hAnsi="宋体" w:eastAsia="宋体" w:cs="微软雅黑"/>
                <w:lang w:eastAsia="zh-CN"/>
              </w:rPr>
              <w:t>击</w:t>
            </w:r>
            <w:r>
              <w:rPr>
                <w:rFonts w:ascii="宋体" w:hAnsi="宋体" w:eastAsia="宋体"/>
                <w:lang w:eastAsia="zh-CN"/>
              </w:rPr>
              <w:t>非法活</w:t>
            </w:r>
            <w:r>
              <w:rPr>
                <w:rFonts w:hint="eastAsia" w:ascii="宋体" w:hAnsi="宋体" w:eastAsia="宋体" w:cs="微软雅黑"/>
                <w:lang w:eastAsia="zh-CN"/>
              </w:rPr>
              <w:t>动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5831E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529F68B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74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Cut across </w:t>
            </w:r>
          </w:p>
        </w:tc>
        <w:tc>
          <w:tcPr>
            <w:tcW w:w="1985" w:type="dxa"/>
            <w:shd w:val="clear" w:color="auto" w:fill="auto"/>
          </w:tcPr>
          <w:p w14:paraId="4881ED3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穿</w:t>
            </w:r>
            <w:r>
              <w:rPr>
                <w:rFonts w:hint="eastAsia" w:ascii="宋体" w:hAnsi="宋体" w:eastAsia="宋体" w:cs="微软雅黑"/>
              </w:rPr>
              <w:t>过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1D484484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We cut across the field to save time.</w:t>
            </w:r>
          </w:p>
          <w:p w14:paraId="3B76D0B8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穿</w:t>
            </w:r>
            <w:r>
              <w:rPr>
                <w:rFonts w:hint="eastAsia" w:ascii="宋体" w:hAnsi="宋体" w:eastAsia="宋体" w:cs="微软雅黑"/>
                <w:lang w:eastAsia="zh-CN"/>
              </w:rPr>
              <w:t>过</w:t>
            </w:r>
            <w:r>
              <w:rPr>
                <w:rFonts w:ascii="宋体" w:hAnsi="宋体" w:eastAsia="宋体"/>
                <w:lang w:eastAsia="zh-CN"/>
              </w:rPr>
              <w:t>了田野以</w:t>
            </w:r>
            <w:r>
              <w:rPr>
                <w:rFonts w:hint="eastAsia" w:ascii="宋体" w:hAnsi="宋体" w:eastAsia="宋体" w:cs="微软雅黑"/>
                <w:lang w:eastAsia="zh-CN"/>
              </w:rPr>
              <w:t>节</w:t>
            </w:r>
            <w:r>
              <w:rPr>
                <w:rFonts w:ascii="宋体" w:hAnsi="宋体" w:eastAsia="宋体"/>
                <w:lang w:eastAsia="zh-CN"/>
              </w:rPr>
              <w:t>省</w:t>
            </w:r>
            <w:r>
              <w:rPr>
                <w:rFonts w:hint="eastAsia" w:ascii="宋体" w:hAnsi="宋体" w:eastAsia="宋体" w:cs="微软雅黑"/>
                <w:lang w:eastAsia="zh-CN"/>
              </w:rPr>
              <w:t>时间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ACF1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0D509E6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75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Dash off </w:t>
            </w:r>
          </w:p>
        </w:tc>
        <w:tc>
          <w:tcPr>
            <w:tcW w:w="1985" w:type="dxa"/>
            <w:shd w:val="clear" w:color="auto" w:fill="auto"/>
          </w:tcPr>
          <w:p w14:paraId="68DAD06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匆匆写下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0FC32A2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He dashed off a quick note.</w:t>
            </w:r>
          </w:p>
          <w:p w14:paraId="2D79F595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他匆匆写下了一</w:t>
            </w:r>
            <w:r>
              <w:rPr>
                <w:rFonts w:hint="eastAsia" w:ascii="宋体" w:hAnsi="宋体" w:eastAsia="宋体" w:cs="微软雅黑"/>
                <w:lang w:eastAsia="zh-CN"/>
              </w:rPr>
              <w:t>张</w:t>
            </w:r>
            <w:r>
              <w:rPr>
                <w:rFonts w:ascii="宋体" w:hAnsi="宋体" w:eastAsia="宋体"/>
                <w:lang w:eastAsia="zh-CN"/>
              </w:rPr>
              <w:t>便条。</w:t>
            </w:r>
          </w:p>
        </w:tc>
      </w:tr>
      <w:tr w14:paraId="46915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361C365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76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Deal out </w:t>
            </w:r>
          </w:p>
        </w:tc>
        <w:tc>
          <w:tcPr>
            <w:tcW w:w="1985" w:type="dxa"/>
            <w:shd w:val="clear" w:color="auto" w:fill="auto"/>
          </w:tcPr>
          <w:p w14:paraId="735E768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分</w:t>
            </w:r>
            <w:r>
              <w:rPr>
                <w:rFonts w:hint="eastAsia" w:ascii="宋体" w:hAnsi="宋体" w:eastAsia="宋体" w:cs="微软雅黑"/>
              </w:rPr>
              <w:t>发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458A7A97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She dealt out the cards for the game.</w:t>
            </w:r>
          </w:p>
          <w:p w14:paraId="09F63D11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她把牌</w:t>
            </w:r>
            <w:r>
              <w:rPr>
                <w:rFonts w:hint="eastAsia" w:ascii="宋体" w:hAnsi="宋体" w:eastAsia="宋体" w:cs="微软雅黑"/>
                <w:lang w:eastAsia="zh-CN"/>
              </w:rPr>
              <w:t>发给</w:t>
            </w:r>
            <w:r>
              <w:rPr>
                <w:rFonts w:ascii="宋体" w:hAnsi="宋体" w:eastAsia="宋体"/>
                <w:lang w:eastAsia="zh-CN"/>
              </w:rPr>
              <w:t>了游</w:t>
            </w:r>
            <w:r>
              <w:rPr>
                <w:rFonts w:hint="eastAsia" w:ascii="宋体" w:hAnsi="宋体" w:eastAsia="宋体" w:cs="微软雅黑"/>
                <w:lang w:eastAsia="zh-CN"/>
              </w:rPr>
              <w:t>戏</w:t>
            </w:r>
            <w:r>
              <w:rPr>
                <w:rFonts w:ascii="宋体" w:hAnsi="宋体" w:eastAsia="宋体"/>
                <w:lang w:eastAsia="zh-CN"/>
              </w:rPr>
              <w:t>中的每位玩家。</w:t>
            </w:r>
          </w:p>
        </w:tc>
      </w:tr>
      <w:tr w14:paraId="2E1F5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512F79F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77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Decide against </w:t>
            </w:r>
          </w:p>
        </w:tc>
        <w:tc>
          <w:tcPr>
            <w:tcW w:w="1985" w:type="dxa"/>
            <w:shd w:val="clear" w:color="auto" w:fill="auto"/>
          </w:tcPr>
          <w:p w14:paraId="25661CA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决定不做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28D8841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They decided against going to the party.</w:t>
            </w:r>
          </w:p>
          <w:p w14:paraId="5965B6B6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决定不去参加聚会。</w:t>
            </w:r>
          </w:p>
        </w:tc>
      </w:tr>
      <w:tr w14:paraId="42FFC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043EBC2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78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Die out </w:t>
            </w:r>
          </w:p>
        </w:tc>
        <w:tc>
          <w:tcPr>
            <w:tcW w:w="1985" w:type="dxa"/>
            <w:shd w:val="clear" w:color="auto" w:fill="auto"/>
          </w:tcPr>
          <w:p w14:paraId="75C451F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灭绝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FB055E6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Many species have died out due to climate change.</w:t>
            </w:r>
          </w:p>
          <w:p w14:paraId="07898D56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许</w:t>
            </w:r>
            <w:r>
              <w:rPr>
                <w:rFonts w:ascii="宋体" w:hAnsi="宋体" w:eastAsia="宋体"/>
                <w:lang w:eastAsia="zh-CN"/>
              </w:rPr>
              <w:t>多物种因气候</w:t>
            </w:r>
            <w:r>
              <w:rPr>
                <w:rFonts w:hint="eastAsia" w:ascii="宋体" w:hAnsi="宋体" w:eastAsia="宋体" w:cs="微软雅黑"/>
                <w:lang w:eastAsia="zh-CN"/>
              </w:rPr>
              <w:t>变</w:t>
            </w:r>
            <w:r>
              <w:rPr>
                <w:rFonts w:ascii="宋体" w:hAnsi="宋体" w:eastAsia="宋体"/>
                <w:lang w:eastAsia="zh-CN"/>
              </w:rPr>
              <w:t>化而</w:t>
            </w:r>
            <w:r>
              <w:rPr>
                <w:rFonts w:hint="eastAsia" w:ascii="宋体" w:hAnsi="宋体" w:eastAsia="宋体" w:cs="微软雅黑"/>
                <w:lang w:eastAsia="zh-CN"/>
              </w:rPr>
              <w:t>灭绝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74A1C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68B42FD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79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Dip into </w:t>
            </w:r>
          </w:p>
        </w:tc>
        <w:tc>
          <w:tcPr>
            <w:tcW w:w="1985" w:type="dxa"/>
            <w:shd w:val="clear" w:color="auto" w:fill="auto"/>
          </w:tcPr>
          <w:p w14:paraId="639BB8E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动</w:t>
            </w:r>
            <w:r>
              <w:rPr>
                <w:rFonts w:ascii="宋体" w:hAnsi="宋体" w:eastAsia="宋体"/>
              </w:rPr>
              <w:t xml:space="preserve">用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34EB5537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She dipped into her savings to pay for the trip.</w:t>
            </w:r>
          </w:p>
          <w:p w14:paraId="68112412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动</w:t>
            </w:r>
            <w:r>
              <w:rPr>
                <w:rFonts w:ascii="宋体" w:hAnsi="宋体" w:eastAsia="宋体"/>
                <w:lang w:eastAsia="zh-CN"/>
              </w:rPr>
              <w:t>用了</w:t>
            </w:r>
            <w:r>
              <w:rPr>
                <w:rFonts w:hint="eastAsia" w:ascii="宋体" w:hAnsi="宋体" w:eastAsia="宋体" w:cs="微软雅黑"/>
                <w:lang w:eastAsia="zh-CN"/>
              </w:rPr>
              <w:t>储</w:t>
            </w:r>
            <w:r>
              <w:rPr>
                <w:rFonts w:ascii="宋体" w:hAnsi="宋体" w:eastAsia="宋体"/>
                <w:lang w:eastAsia="zh-CN"/>
              </w:rPr>
              <w:t>蓄来支付旅行</w:t>
            </w:r>
            <w:r>
              <w:rPr>
                <w:rFonts w:hint="eastAsia" w:ascii="宋体" w:hAnsi="宋体" w:eastAsia="宋体" w:cs="微软雅黑"/>
                <w:lang w:eastAsia="zh-CN"/>
              </w:rPr>
              <w:t>费</w:t>
            </w:r>
            <w:r>
              <w:rPr>
                <w:rFonts w:ascii="宋体" w:hAnsi="宋体" w:eastAsia="宋体"/>
                <w:lang w:eastAsia="zh-CN"/>
              </w:rPr>
              <w:t>用。</w:t>
            </w:r>
          </w:p>
        </w:tc>
      </w:tr>
      <w:tr w14:paraId="5F7E9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7CB13FE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80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Drag out </w:t>
            </w:r>
          </w:p>
        </w:tc>
        <w:tc>
          <w:tcPr>
            <w:tcW w:w="1985" w:type="dxa"/>
            <w:shd w:val="clear" w:color="auto" w:fill="auto"/>
          </w:tcPr>
          <w:p w14:paraId="36EEB45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拖延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8E1D0CC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They dragged out the meeting unnecessarily.</w:t>
            </w:r>
          </w:p>
          <w:p w14:paraId="7E88C1C5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不必要地拖延了会</w:t>
            </w:r>
            <w:r>
              <w:rPr>
                <w:rFonts w:hint="eastAsia" w:ascii="宋体" w:hAnsi="宋体" w:eastAsia="宋体" w:cs="微软雅黑"/>
                <w:lang w:eastAsia="zh-CN"/>
              </w:rPr>
              <w:t>议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525D3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16B8E29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81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Draw into </w:t>
            </w:r>
          </w:p>
        </w:tc>
        <w:tc>
          <w:tcPr>
            <w:tcW w:w="1985" w:type="dxa"/>
            <w:shd w:val="clear" w:color="auto" w:fill="auto"/>
          </w:tcPr>
          <w:p w14:paraId="4DD986D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卷入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637DBDF9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He was drawn into the debate.</w:t>
            </w:r>
          </w:p>
          <w:p w14:paraId="2D167A43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他被卷入了</w:t>
            </w:r>
            <w:r>
              <w:rPr>
                <w:rFonts w:hint="eastAsia" w:ascii="宋体" w:hAnsi="宋体" w:eastAsia="宋体" w:cs="微软雅黑"/>
              </w:rPr>
              <w:t>辩论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355E5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5C283D9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82.</w:t>
            </w:r>
            <w:r>
              <w:rPr>
                <w:b/>
                <w:bCs/>
              </w:rPr>
              <w:t xml:space="preserve"> Drop around </w:t>
            </w:r>
          </w:p>
        </w:tc>
        <w:tc>
          <w:tcPr>
            <w:tcW w:w="1985" w:type="dxa"/>
            <w:shd w:val="clear" w:color="auto" w:fill="auto"/>
          </w:tcPr>
          <w:p w14:paraId="0ECEAEC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顺</w:t>
            </w:r>
            <w:r>
              <w:rPr>
                <w:rFonts w:ascii="宋体" w:hAnsi="宋体" w:eastAsia="宋体"/>
              </w:rPr>
              <w:t>便拜</w:t>
            </w:r>
            <w:r>
              <w:rPr>
                <w:rFonts w:hint="eastAsia" w:ascii="宋体" w:hAnsi="宋体" w:eastAsia="宋体" w:cs="微软雅黑"/>
              </w:rPr>
              <w:t>访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2B3DA53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He’ll drop around this afternoon.</w:t>
            </w:r>
          </w:p>
          <w:p w14:paraId="2A12FC1B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他今天下午会</w:t>
            </w:r>
            <w:r>
              <w:rPr>
                <w:rFonts w:hint="eastAsia" w:ascii="宋体" w:hAnsi="宋体" w:eastAsia="宋体" w:cs="微软雅黑"/>
                <w:lang w:eastAsia="zh-CN"/>
              </w:rPr>
              <w:t>顺</w:t>
            </w:r>
            <w:r>
              <w:rPr>
                <w:rFonts w:ascii="宋体" w:hAnsi="宋体" w:eastAsia="宋体"/>
                <w:lang w:eastAsia="zh-CN"/>
              </w:rPr>
              <w:t>便拜</w:t>
            </w:r>
            <w:r>
              <w:rPr>
                <w:rFonts w:hint="eastAsia" w:ascii="宋体" w:hAnsi="宋体" w:eastAsia="宋体" w:cs="微软雅黑"/>
                <w:lang w:eastAsia="zh-CN"/>
              </w:rPr>
              <w:t>访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06A0A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7E58573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83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Eat up </w:t>
            </w:r>
          </w:p>
        </w:tc>
        <w:tc>
          <w:tcPr>
            <w:tcW w:w="1985" w:type="dxa"/>
            <w:shd w:val="clear" w:color="auto" w:fill="auto"/>
          </w:tcPr>
          <w:p w14:paraId="1E1767C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吃光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67E7D0C7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The kids ate up all the snacks.</w:t>
            </w:r>
          </w:p>
          <w:p w14:paraId="02F4DBCB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孩子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把所有零食都吃光了。</w:t>
            </w:r>
          </w:p>
        </w:tc>
      </w:tr>
      <w:tr w14:paraId="26A37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5CDE372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84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Face off </w:t>
            </w:r>
          </w:p>
        </w:tc>
        <w:tc>
          <w:tcPr>
            <w:tcW w:w="1985" w:type="dxa"/>
            <w:shd w:val="clear" w:color="auto" w:fill="auto"/>
          </w:tcPr>
          <w:p w14:paraId="53F735A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对</w:t>
            </w:r>
            <w:r>
              <w:rPr>
                <w:rFonts w:ascii="宋体" w:hAnsi="宋体" w:eastAsia="宋体"/>
              </w:rPr>
              <w:t xml:space="preserve">抗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3C576D02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The teams will face off in the finals.</w:t>
            </w:r>
          </w:p>
          <w:p w14:paraId="4DD2AF7F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两</w:t>
            </w:r>
            <w:r>
              <w:rPr>
                <w:rFonts w:hint="eastAsia" w:ascii="宋体" w:hAnsi="宋体" w:eastAsia="宋体" w:cs="微软雅黑"/>
                <w:lang w:eastAsia="zh-CN"/>
              </w:rPr>
              <w:t>队</w:t>
            </w:r>
            <w:r>
              <w:rPr>
                <w:rFonts w:ascii="宋体" w:hAnsi="宋体" w:eastAsia="宋体"/>
                <w:lang w:eastAsia="zh-CN"/>
              </w:rPr>
              <w:t>将在决</w:t>
            </w:r>
            <w:r>
              <w:rPr>
                <w:rFonts w:hint="eastAsia" w:ascii="宋体" w:hAnsi="宋体" w:eastAsia="宋体" w:cs="微软雅黑"/>
                <w:lang w:eastAsia="zh-CN"/>
              </w:rPr>
              <w:t>赛</w:t>
            </w:r>
            <w:r>
              <w:rPr>
                <w:rFonts w:ascii="宋体" w:hAnsi="宋体" w:eastAsia="宋体"/>
                <w:lang w:eastAsia="zh-CN"/>
              </w:rPr>
              <w:t>中</w:t>
            </w:r>
            <w:r>
              <w:rPr>
                <w:rFonts w:hint="eastAsia" w:ascii="宋体" w:hAnsi="宋体" w:eastAsia="宋体" w:cs="微软雅黑"/>
                <w:lang w:eastAsia="zh-CN"/>
              </w:rPr>
              <w:t>对</w:t>
            </w:r>
            <w:r>
              <w:rPr>
                <w:rFonts w:ascii="宋体" w:hAnsi="宋体" w:eastAsia="宋体"/>
                <w:lang w:eastAsia="zh-CN"/>
              </w:rPr>
              <w:t>抗。</w:t>
            </w:r>
          </w:p>
        </w:tc>
      </w:tr>
      <w:tr w14:paraId="6ED5B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67C5ACC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85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Fall back </w:t>
            </w:r>
          </w:p>
        </w:tc>
        <w:tc>
          <w:tcPr>
            <w:tcW w:w="1985" w:type="dxa"/>
            <w:shd w:val="clear" w:color="auto" w:fill="auto"/>
          </w:tcPr>
          <w:p w14:paraId="2581236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撤退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519E1CAA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The soldiers fell back to regroup.</w:t>
            </w:r>
          </w:p>
          <w:p w14:paraId="66373413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士兵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撤退以重新集</w:t>
            </w:r>
            <w:r>
              <w:rPr>
                <w:rFonts w:hint="eastAsia" w:ascii="宋体" w:hAnsi="宋体" w:eastAsia="宋体" w:cs="微软雅黑"/>
                <w:lang w:eastAsia="zh-CN"/>
              </w:rPr>
              <w:t>结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65BA7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17B652A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86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Feel out </w:t>
            </w:r>
          </w:p>
        </w:tc>
        <w:tc>
          <w:tcPr>
            <w:tcW w:w="1985" w:type="dxa"/>
            <w:shd w:val="clear" w:color="auto" w:fill="auto"/>
          </w:tcPr>
          <w:p w14:paraId="488D145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试</w:t>
            </w:r>
            <w:r>
              <w:rPr>
                <w:rFonts w:ascii="宋体" w:hAnsi="宋体" w:eastAsia="宋体"/>
              </w:rPr>
              <w:t xml:space="preserve">探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57B216F8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He felt out his friend’s opinion before suggesting an idea.</w:t>
            </w:r>
          </w:p>
          <w:p w14:paraId="60B26F7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他在提出建</w:t>
            </w:r>
            <w:r>
              <w:rPr>
                <w:rFonts w:hint="eastAsia" w:ascii="宋体" w:hAnsi="宋体" w:eastAsia="宋体" w:cs="微软雅黑"/>
                <w:lang w:eastAsia="zh-CN"/>
              </w:rPr>
              <w:t>议</w:t>
            </w:r>
            <w:r>
              <w:rPr>
                <w:rFonts w:ascii="宋体" w:hAnsi="宋体" w:eastAsia="宋体"/>
                <w:lang w:eastAsia="zh-CN"/>
              </w:rPr>
              <w:t>前</w:t>
            </w:r>
            <w:r>
              <w:rPr>
                <w:rFonts w:hint="eastAsia" w:ascii="宋体" w:hAnsi="宋体" w:eastAsia="宋体" w:cs="微软雅黑"/>
                <w:lang w:eastAsia="zh-CN"/>
              </w:rPr>
              <w:t>试</w:t>
            </w:r>
            <w:r>
              <w:rPr>
                <w:rFonts w:ascii="宋体" w:hAnsi="宋体" w:eastAsia="宋体"/>
                <w:lang w:eastAsia="zh-CN"/>
              </w:rPr>
              <w:t>探了朋友的意</w:t>
            </w:r>
            <w:r>
              <w:rPr>
                <w:rFonts w:hint="eastAsia" w:ascii="宋体" w:hAnsi="宋体" w:eastAsia="宋体" w:cs="微软雅黑"/>
                <w:lang w:eastAsia="zh-CN"/>
              </w:rPr>
              <w:t>见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  <w:p w14:paraId="67529211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</w:p>
        </w:tc>
      </w:tr>
      <w:tr w14:paraId="0B4C1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3DE949C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87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Fill in for </w:t>
            </w:r>
          </w:p>
        </w:tc>
        <w:tc>
          <w:tcPr>
            <w:tcW w:w="1985" w:type="dxa"/>
            <w:shd w:val="clear" w:color="auto" w:fill="auto"/>
          </w:tcPr>
          <w:p w14:paraId="39C0E15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代替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5F49C66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She filled in for her colleague who was on leave.</w:t>
            </w:r>
          </w:p>
          <w:p w14:paraId="379286DA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她代替了</w:t>
            </w:r>
            <w:r>
              <w:rPr>
                <w:rFonts w:hint="eastAsia" w:ascii="宋体" w:hAnsi="宋体" w:eastAsia="宋体" w:cs="微软雅黑"/>
                <w:lang w:eastAsia="zh-CN"/>
              </w:rPr>
              <w:t>请</w:t>
            </w:r>
            <w:r>
              <w:rPr>
                <w:rFonts w:ascii="宋体" w:hAnsi="宋体" w:eastAsia="宋体"/>
                <w:lang w:eastAsia="zh-CN"/>
              </w:rPr>
              <w:t>假的同事。</w:t>
            </w:r>
          </w:p>
        </w:tc>
      </w:tr>
      <w:tr w14:paraId="64D2E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01779E2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88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Finish up </w:t>
            </w:r>
          </w:p>
        </w:tc>
        <w:tc>
          <w:tcPr>
            <w:tcW w:w="1985" w:type="dxa"/>
            <w:shd w:val="clear" w:color="auto" w:fill="auto"/>
          </w:tcPr>
          <w:p w14:paraId="64FBCD5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完成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D7A7792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We need to finish up this project soon.</w:t>
            </w:r>
          </w:p>
          <w:p w14:paraId="2B011D6F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需要尽快完成</w:t>
            </w: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个</w:t>
            </w:r>
            <w:r>
              <w:rPr>
                <w:rFonts w:hint="eastAsia" w:ascii="宋体" w:hAnsi="宋体" w:eastAsia="宋体" w:cs="微软雅黑"/>
                <w:lang w:eastAsia="zh-CN"/>
              </w:rPr>
              <w:t>项</w:t>
            </w:r>
            <w:r>
              <w:rPr>
                <w:rFonts w:ascii="宋体" w:hAnsi="宋体" w:eastAsia="宋体"/>
                <w:lang w:eastAsia="zh-CN"/>
              </w:rPr>
              <w:t>目。</w:t>
            </w:r>
          </w:p>
        </w:tc>
      </w:tr>
      <w:tr w14:paraId="132D2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0A9A3A8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89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Fold up </w:t>
            </w:r>
          </w:p>
        </w:tc>
        <w:tc>
          <w:tcPr>
            <w:tcW w:w="1985" w:type="dxa"/>
            <w:shd w:val="clear" w:color="auto" w:fill="auto"/>
          </w:tcPr>
          <w:p w14:paraId="59C4E89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倒</w:t>
            </w:r>
            <w:r>
              <w:rPr>
                <w:rFonts w:hint="eastAsia" w:ascii="宋体" w:hAnsi="宋体" w:eastAsia="宋体" w:cs="微软雅黑"/>
              </w:rPr>
              <w:t>闭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5EC39C03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The business folded up after a year.</w:t>
            </w:r>
          </w:p>
          <w:p w14:paraId="721B0F77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家公司在一年后倒</w:t>
            </w:r>
            <w:r>
              <w:rPr>
                <w:rFonts w:hint="eastAsia" w:ascii="宋体" w:hAnsi="宋体" w:eastAsia="宋体" w:cs="微软雅黑"/>
                <w:lang w:eastAsia="zh-CN"/>
              </w:rPr>
              <w:t>闭</w:t>
            </w:r>
            <w:r>
              <w:rPr>
                <w:rFonts w:ascii="宋体" w:hAnsi="宋体" w:eastAsia="宋体"/>
                <w:lang w:eastAsia="zh-CN"/>
              </w:rPr>
              <w:t>了。</w:t>
            </w:r>
          </w:p>
        </w:tc>
      </w:tr>
      <w:tr w14:paraId="761D63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73E6A5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90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Gear up </w:t>
            </w:r>
          </w:p>
        </w:tc>
        <w:tc>
          <w:tcPr>
            <w:tcW w:w="1985" w:type="dxa"/>
            <w:shd w:val="clear" w:color="auto" w:fill="auto"/>
          </w:tcPr>
          <w:p w14:paraId="408173C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做好准</w:t>
            </w:r>
            <w:r>
              <w:rPr>
                <w:rFonts w:hint="eastAsia" w:ascii="宋体" w:hAnsi="宋体" w:eastAsia="宋体" w:cs="微软雅黑"/>
              </w:rPr>
              <w:t>备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80C2577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They’re gearing up for the competition.</w:t>
            </w:r>
          </w:p>
          <w:p w14:paraId="41445929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正在</w:t>
            </w:r>
            <w:r>
              <w:rPr>
                <w:rFonts w:hint="eastAsia" w:ascii="宋体" w:hAnsi="宋体" w:eastAsia="宋体" w:cs="微软雅黑"/>
                <w:lang w:eastAsia="zh-CN"/>
              </w:rPr>
              <w:t>为</w:t>
            </w:r>
            <w:r>
              <w:rPr>
                <w:rFonts w:ascii="宋体" w:hAnsi="宋体" w:eastAsia="宋体"/>
                <w:lang w:eastAsia="zh-CN"/>
              </w:rPr>
              <w:t>比</w:t>
            </w:r>
            <w:r>
              <w:rPr>
                <w:rFonts w:hint="eastAsia" w:ascii="宋体" w:hAnsi="宋体" w:eastAsia="宋体" w:cs="微软雅黑"/>
                <w:lang w:eastAsia="zh-CN"/>
              </w:rPr>
              <w:t>赛</w:t>
            </w:r>
            <w:r>
              <w:rPr>
                <w:rFonts w:ascii="宋体" w:hAnsi="宋体" w:eastAsia="宋体"/>
                <w:lang w:eastAsia="zh-CN"/>
              </w:rPr>
              <w:t>做准</w:t>
            </w:r>
            <w:r>
              <w:rPr>
                <w:rFonts w:hint="eastAsia" w:ascii="宋体" w:hAnsi="宋体" w:eastAsia="宋体" w:cs="微软雅黑"/>
                <w:lang w:eastAsia="zh-CN"/>
              </w:rPr>
              <w:t>备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5D134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6091E8E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91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Get across </w:t>
            </w:r>
          </w:p>
        </w:tc>
        <w:tc>
          <w:tcPr>
            <w:tcW w:w="1985" w:type="dxa"/>
            <w:shd w:val="clear" w:color="auto" w:fill="auto"/>
          </w:tcPr>
          <w:p w14:paraId="58A0D9D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解</w:t>
            </w:r>
            <w:r>
              <w:rPr>
                <w:rFonts w:hint="eastAsia" w:ascii="宋体" w:hAnsi="宋体" w:eastAsia="宋体" w:cs="微软雅黑"/>
              </w:rPr>
              <w:t>释</w:t>
            </w:r>
            <w:r>
              <w:rPr>
                <w:rFonts w:ascii="宋体" w:hAnsi="宋体" w:eastAsia="宋体"/>
              </w:rPr>
              <w:t xml:space="preserve">清楚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3BE2C78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He got his point across to the audience.</w:t>
            </w:r>
          </w:p>
          <w:p w14:paraId="2DD19A25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他向</w:t>
            </w:r>
            <w:r>
              <w:rPr>
                <w:rFonts w:hint="eastAsia" w:ascii="宋体" w:hAnsi="宋体" w:eastAsia="宋体" w:cs="微软雅黑"/>
                <w:lang w:eastAsia="zh-CN"/>
              </w:rPr>
              <w:t>观</w:t>
            </w:r>
            <w:r>
              <w:rPr>
                <w:rFonts w:ascii="宋体" w:hAnsi="宋体" w:eastAsia="宋体"/>
                <w:lang w:eastAsia="zh-CN"/>
              </w:rPr>
              <w:t>众清楚地解</w:t>
            </w:r>
            <w:r>
              <w:rPr>
                <w:rFonts w:hint="eastAsia" w:ascii="宋体" w:hAnsi="宋体" w:eastAsia="宋体" w:cs="微软雅黑"/>
                <w:lang w:eastAsia="zh-CN"/>
              </w:rPr>
              <w:t>释</w:t>
            </w:r>
            <w:r>
              <w:rPr>
                <w:rFonts w:ascii="宋体" w:hAnsi="宋体" w:eastAsia="宋体"/>
                <w:lang w:eastAsia="zh-CN"/>
              </w:rPr>
              <w:t>了他的</w:t>
            </w:r>
            <w:r>
              <w:rPr>
                <w:rFonts w:hint="eastAsia" w:ascii="宋体" w:hAnsi="宋体" w:eastAsia="宋体" w:cs="微软雅黑"/>
                <w:lang w:eastAsia="zh-CN"/>
              </w:rPr>
              <w:t>观</w:t>
            </w:r>
            <w:r>
              <w:rPr>
                <w:rFonts w:ascii="宋体" w:hAnsi="宋体" w:eastAsia="宋体"/>
                <w:lang w:eastAsia="zh-CN"/>
              </w:rPr>
              <w:t>点。</w:t>
            </w:r>
          </w:p>
        </w:tc>
      </w:tr>
      <w:tr w14:paraId="77529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7C390F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92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Go all out </w:t>
            </w:r>
          </w:p>
        </w:tc>
        <w:tc>
          <w:tcPr>
            <w:tcW w:w="1985" w:type="dxa"/>
            <w:shd w:val="clear" w:color="auto" w:fill="auto"/>
          </w:tcPr>
          <w:p w14:paraId="349CAE7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全力以赴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34BFB441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The team went all out to win the match.</w:t>
            </w:r>
          </w:p>
          <w:p w14:paraId="79DEE70B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球</w:t>
            </w:r>
            <w:r>
              <w:rPr>
                <w:rFonts w:hint="eastAsia" w:ascii="宋体" w:hAnsi="宋体" w:eastAsia="宋体" w:cs="微软雅黑"/>
                <w:lang w:eastAsia="zh-CN"/>
              </w:rPr>
              <w:t>队</w:t>
            </w:r>
            <w:r>
              <w:rPr>
                <w:rFonts w:ascii="宋体" w:hAnsi="宋体" w:eastAsia="宋体"/>
                <w:lang w:eastAsia="zh-CN"/>
              </w:rPr>
              <w:t>全力以赴争取</w:t>
            </w:r>
            <w:r>
              <w:rPr>
                <w:rFonts w:hint="eastAsia" w:ascii="宋体" w:hAnsi="宋体" w:eastAsia="宋体" w:cs="微软雅黑"/>
                <w:lang w:eastAsia="zh-CN"/>
              </w:rPr>
              <w:t>胜</w:t>
            </w:r>
            <w:r>
              <w:rPr>
                <w:rFonts w:ascii="宋体" w:hAnsi="宋体" w:eastAsia="宋体"/>
                <w:lang w:eastAsia="zh-CN"/>
              </w:rPr>
              <w:t>利。</w:t>
            </w:r>
          </w:p>
        </w:tc>
      </w:tr>
      <w:tr w14:paraId="1126C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369BD7A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93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Grow out of </w:t>
            </w:r>
          </w:p>
        </w:tc>
        <w:tc>
          <w:tcPr>
            <w:tcW w:w="1985" w:type="dxa"/>
            <w:shd w:val="clear" w:color="auto" w:fill="auto"/>
          </w:tcPr>
          <w:p w14:paraId="13AC4F0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长</w:t>
            </w:r>
            <w:r>
              <w:rPr>
                <w:rFonts w:ascii="宋体" w:hAnsi="宋体" w:eastAsia="宋体"/>
              </w:rPr>
              <w:t xml:space="preserve">大而不再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1B07C3FA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He grew out of his childhood habits.</w:t>
            </w:r>
          </w:p>
          <w:p w14:paraId="5460659B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长</w:t>
            </w:r>
            <w:r>
              <w:rPr>
                <w:rFonts w:ascii="宋体" w:hAnsi="宋体" w:eastAsia="宋体"/>
                <w:lang w:eastAsia="zh-CN"/>
              </w:rPr>
              <w:t>大后不再有小</w:t>
            </w:r>
            <w:r>
              <w:rPr>
                <w:rFonts w:hint="eastAsia" w:ascii="宋体" w:hAnsi="宋体" w:eastAsia="宋体" w:cs="微软雅黑"/>
                <w:lang w:eastAsia="zh-CN"/>
              </w:rPr>
              <w:t>时</w:t>
            </w:r>
            <w:r>
              <w:rPr>
                <w:rFonts w:ascii="宋体" w:hAnsi="宋体" w:eastAsia="宋体"/>
                <w:lang w:eastAsia="zh-CN"/>
              </w:rPr>
              <w:t>候的</w:t>
            </w:r>
            <w:r>
              <w:rPr>
                <w:rFonts w:hint="eastAsia" w:ascii="宋体" w:hAnsi="宋体" w:eastAsia="宋体" w:cs="微软雅黑"/>
                <w:lang w:eastAsia="zh-CN"/>
              </w:rPr>
              <w:t>习惯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22035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18F8826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94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Hold off </w:t>
            </w:r>
          </w:p>
        </w:tc>
        <w:tc>
          <w:tcPr>
            <w:tcW w:w="1985" w:type="dxa"/>
            <w:shd w:val="clear" w:color="auto" w:fill="auto"/>
          </w:tcPr>
          <w:p w14:paraId="10AE4E6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推</w:t>
            </w:r>
            <w:r>
              <w:rPr>
                <w:rFonts w:hint="eastAsia" w:ascii="宋体" w:hAnsi="宋体" w:eastAsia="宋体" w:cs="微软雅黑"/>
              </w:rPr>
              <w:t>迟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62EF822C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We’ll hold off on the project until we get more data.</w:t>
            </w:r>
          </w:p>
          <w:p w14:paraId="0A02A1BC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将推</w:t>
            </w:r>
            <w:r>
              <w:rPr>
                <w:rFonts w:hint="eastAsia" w:ascii="宋体" w:hAnsi="宋体" w:eastAsia="宋体" w:cs="微软雅黑"/>
                <w:lang w:eastAsia="zh-CN"/>
              </w:rPr>
              <w:t>迟这</w:t>
            </w:r>
            <w:r>
              <w:rPr>
                <w:rFonts w:ascii="宋体" w:hAnsi="宋体" w:eastAsia="宋体"/>
                <w:lang w:eastAsia="zh-CN"/>
              </w:rPr>
              <w:t>个</w:t>
            </w:r>
            <w:r>
              <w:rPr>
                <w:rFonts w:hint="eastAsia" w:ascii="宋体" w:hAnsi="宋体" w:eastAsia="宋体" w:cs="微软雅黑"/>
                <w:lang w:eastAsia="zh-CN"/>
              </w:rPr>
              <w:t>项</w:t>
            </w:r>
            <w:r>
              <w:rPr>
                <w:rFonts w:ascii="宋体" w:hAnsi="宋体" w:eastAsia="宋体"/>
                <w:lang w:eastAsia="zh-CN"/>
              </w:rPr>
              <w:t>目，直到得到更多数据。</w:t>
            </w:r>
          </w:p>
        </w:tc>
      </w:tr>
      <w:tr w14:paraId="64CB5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74C8F81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95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Iron out </w:t>
            </w:r>
          </w:p>
        </w:tc>
        <w:tc>
          <w:tcPr>
            <w:tcW w:w="1985" w:type="dxa"/>
            <w:shd w:val="clear" w:color="auto" w:fill="auto"/>
          </w:tcPr>
          <w:p w14:paraId="5CE23E9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解决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19A4AB48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They need to iron out a few issues.</w:t>
            </w:r>
          </w:p>
          <w:p w14:paraId="6E87A4D4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需要解决一些</w:t>
            </w:r>
            <w:r>
              <w:rPr>
                <w:rFonts w:hint="eastAsia" w:ascii="宋体" w:hAnsi="宋体" w:eastAsia="宋体" w:cs="微软雅黑"/>
                <w:lang w:eastAsia="zh-CN"/>
              </w:rPr>
              <w:t>问题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0306E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68B764A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96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Jack up </w:t>
            </w:r>
          </w:p>
        </w:tc>
        <w:tc>
          <w:tcPr>
            <w:tcW w:w="1985" w:type="dxa"/>
            <w:shd w:val="clear" w:color="auto" w:fill="auto"/>
          </w:tcPr>
          <w:p w14:paraId="5E9E367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抬高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78F0BBA">
            <w:pPr>
              <w:adjustRightInd w:val="0"/>
              <w:snapToGrid w:val="0"/>
              <w:spacing w:after="0" w:line="480" w:lineRule="auto"/>
              <w:jc w:val="both"/>
              <w:rPr>
                <w:rFonts w:hint="eastAsia"/>
                <w:lang w:eastAsia="zh-CN"/>
              </w:rPr>
            </w:pPr>
            <w:r>
              <w:t xml:space="preserve"> The store jacked up prices during the holiday season.</w:t>
            </w:r>
          </w:p>
          <w:p w14:paraId="14066DD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节</w:t>
            </w:r>
            <w:r>
              <w:rPr>
                <w:rFonts w:ascii="宋体" w:hAnsi="宋体" w:eastAsia="宋体"/>
                <w:lang w:eastAsia="zh-CN"/>
              </w:rPr>
              <w:t>日期</w:t>
            </w:r>
            <w:r>
              <w:rPr>
                <w:rFonts w:hint="eastAsia" w:ascii="宋体" w:hAnsi="宋体" w:eastAsia="宋体" w:cs="微软雅黑"/>
                <w:lang w:eastAsia="zh-CN"/>
              </w:rPr>
              <w:t>间</w:t>
            </w:r>
            <w:r>
              <w:rPr>
                <w:rFonts w:ascii="宋体" w:hAnsi="宋体" w:eastAsia="宋体"/>
                <w:lang w:eastAsia="zh-CN"/>
              </w:rPr>
              <w:t>商店抬高了价格。</w:t>
            </w:r>
          </w:p>
          <w:p w14:paraId="769D13A0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</w:p>
        </w:tc>
      </w:tr>
      <w:tr w14:paraId="5EE79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3AC57C4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97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Jump over </w:t>
            </w:r>
          </w:p>
        </w:tc>
        <w:tc>
          <w:tcPr>
            <w:tcW w:w="1985" w:type="dxa"/>
            <w:shd w:val="clear" w:color="auto" w:fill="auto"/>
          </w:tcPr>
          <w:p w14:paraId="453D064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跳</w:t>
            </w:r>
            <w:r>
              <w:rPr>
                <w:rFonts w:hint="eastAsia" w:ascii="宋体" w:hAnsi="宋体" w:eastAsia="宋体" w:cs="微软雅黑"/>
              </w:rPr>
              <w:t>过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C53EBA1">
            <w:pPr>
              <w:tabs>
                <w:tab w:val="left" w:pos="2957"/>
              </w:tabs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He jumped over the fence.</w:t>
            </w:r>
            <w:r>
              <w:tab/>
            </w:r>
          </w:p>
          <w:p w14:paraId="5126F73C">
            <w:pPr>
              <w:tabs>
                <w:tab w:val="left" w:pos="2957"/>
              </w:tabs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他跳</w:t>
            </w:r>
            <w:r>
              <w:rPr>
                <w:rFonts w:hint="eastAsia" w:ascii="宋体" w:hAnsi="宋体" w:eastAsia="宋体" w:cs="微软雅黑"/>
              </w:rPr>
              <w:t>过</w:t>
            </w:r>
            <w:r>
              <w:rPr>
                <w:rFonts w:ascii="宋体" w:hAnsi="宋体" w:eastAsia="宋体"/>
              </w:rPr>
              <w:t>了</w:t>
            </w:r>
            <w:r>
              <w:rPr>
                <w:rFonts w:hint="eastAsia" w:ascii="宋体" w:hAnsi="宋体" w:eastAsia="宋体" w:cs="微软雅黑"/>
              </w:rPr>
              <w:t>栅栏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09606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754D44B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98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Keep around </w:t>
            </w:r>
          </w:p>
        </w:tc>
        <w:tc>
          <w:tcPr>
            <w:tcW w:w="1985" w:type="dxa"/>
            <w:shd w:val="clear" w:color="auto" w:fill="auto"/>
          </w:tcPr>
          <w:p w14:paraId="3053425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留着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41CB080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I keep old letters around for memories.</w:t>
            </w:r>
          </w:p>
          <w:p w14:paraId="0525775A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我保留了一些旧信件作</w:t>
            </w:r>
            <w:r>
              <w:rPr>
                <w:rFonts w:hint="eastAsia" w:ascii="宋体" w:hAnsi="宋体" w:eastAsia="宋体" w:cs="微软雅黑"/>
                <w:lang w:eastAsia="zh-CN"/>
              </w:rPr>
              <w:t>为</w:t>
            </w:r>
            <w:r>
              <w:rPr>
                <w:rFonts w:ascii="宋体" w:hAnsi="宋体" w:eastAsia="宋体"/>
                <w:lang w:eastAsia="zh-CN"/>
              </w:rPr>
              <w:t>回</w:t>
            </w:r>
            <w:r>
              <w:rPr>
                <w:rFonts w:hint="eastAsia" w:ascii="宋体" w:hAnsi="宋体" w:eastAsia="宋体" w:cs="微软雅黑"/>
                <w:lang w:eastAsia="zh-CN"/>
              </w:rPr>
              <w:t>忆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0D158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524730C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4</w:t>
            </w:r>
            <w:r>
              <w:rPr>
                <w:b/>
                <w:bCs/>
                <w:lang w:eastAsia="zh-CN"/>
              </w:rPr>
              <w:t>99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Keep back </w:t>
            </w:r>
          </w:p>
        </w:tc>
        <w:tc>
          <w:tcPr>
            <w:tcW w:w="1985" w:type="dxa"/>
            <w:shd w:val="clear" w:color="auto" w:fill="auto"/>
          </w:tcPr>
          <w:p w14:paraId="10281F5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阻止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5BD97F8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The police kept back the crowd.</w:t>
            </w:r>
          </w:p>
          <w:p w14:paraId="6E45F6AF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警察阻止了人群。</w:t>
            </w:r>
          </w:p>
        </w:tc>
      </w:tr>
      <w:tr w14:paraId="458ABD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0D1105A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500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Kick about </w:t>
            </w:r>
          </w:p>
        </w:tc>
        <w:tc>
          <w:tcPr>
            <w:tcW w:w="1985" w:type="dxa"/>
            <w:shd w:val="clear" w:color="auto" w:fill="auto"/>
          </w:tcPr>
          <w:p w14:paraId="6111F5C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讨论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328DC31B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 xml:space="preserve"> We kicked about a few ideas.</w:t>
            </w:r>
          </w:p>
          <w:p w14:paraId="090FFDDD">
            <w:pPr>
              <w:adjustRightInd w:val="0"/>
              <w:snapToGrid w:val="0"/>
              <w:spacing w:after="0" w:line="480" w:lineRule="auto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们讨论</w:t>
            </w:r>
            <w:r>
              <w:rPr>
                <w:rFonts w:ascii="宋体" w:hAnsi="宋体" w:eastAsia="宋体"/>
                <w:lang w:eastAsia="zh-CN"/>
              </w:rPr>
              <w:t>了一些想法。</w:t>
            </w:r>
          </w:p>
        </w:tc>
      </w:tr>
      <w:tr w14:paraId="49637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76A1773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501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Laugh at </w:t>
            </w:r>
          </w:p>
        </w:tc>
        <w:tc>
          <w:tcPr>
            <w:tcW w:w="1985" w:type="dxa"/>
            <w:shd w:val="clear" w:color="auto" w:fill="auto"/>
          </w:tcPr>
          <w:p w14:paraId="2B671C8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嘲笑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56A0035E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They laughed at his joke.</w:t>
            </w:r>
          </w:p>
          <w:p w14:paraId="2DBD11E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</w:t>
            </w:r>
            <w:r>
              <w:rPr>
                <w:rFonts w:hint="eastAsia" w:ascii="宋体" w:hAnsi="宋体" w:eastAsia="宋体" w:cs="微软雅黑"/>
              </w:rPr>
              <w:t>们</w:t>
            </w:r>
            <w:r>
              <w:rPr>
                <w:rFonts w:ascii="宋体" w:hAnsi="宋体" w:eastAsia="宋体"/>
              </w:rPr>
              <w:t>嘲笑他的笑</w:t>
            </w:r>
            <w:r>
              <w:rPr>
                <w:rFonts w:hint="eastAsia" w:ascii="宋体" w:hAnsi="宋体" w:eastAsia="宋体" w:cs="微软雅黑"/>
              </w:rPr>
              <w:t>话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3A571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08699A7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502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Leave off </w:t>
            </w:r>
          </w:p>
        </w:tc>
        <w:tc>
          <w:tcPr>
            <w:tcW w:w="1985" w:type="dxa"/>
            <w:shd w:val="clear" w:color="auto" w:fill="auto"/>
          </w:tcPr>
          <w:p w14:paraId="56581C0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停止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8B32C31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Where did we leave off in our discussion?</w:t>
            </w:r>
          </w:p>
          <w:p w14:paraId="0D380CF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的</w:t>
            </w:r>
            <w:r>
              <w:rPr>
                <w:rFonts w:hint="eastAsia" w:ascii="宋体" w:hAnsi="宋体" w:eastAsia="宋体" w:cs="微软雅黑"/>
                <w:lang w:eastAsia="zh-CN"/>
              </w:rPr>
              <w:t>讨论进</w:t>
            </w:r>
            <w:r>
              <w:rPr>
                <w:rFonts w:ascii="宋体" w:hAnsi="宋体" w:eastAsia="宋体"/>
                <w:lang w:eastAsia="zh-CN"/>
              </w:rPr>
              <w:t>行到哪里了？</w:t>
            </w:r>
          </w:p>
        </w:tc>
      </w:tr>
      <w:tr w14:paraId="4B9E2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39BD8DB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503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Lend out </w:t>
            </w:r>
          </w:p>
        </w:tc>
        <w:tc>
          <w:tcPr>
            <w:tcW w:w="1985" w:type="dxa"/>
            <w:shd w:val="clear" w:color="auto" w:fill="auto"/>
          </w:tcPr>
          <w:p w14:paraId="37F198E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借出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19B5844B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 library lends out books for two weeks.</w:t>
            </w:r>
          </w:p>
          <w:p w14:paraId="4A842C2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图书馆</w:t>
            </w:r>
            <w:r>
              <w:rPr>
                <w:rFonts w:ascii="宋体" w:hAnsi="宋体" w:eastAsia="宋体"/>
                <w:lang w:eastAsia="zh-CN"/>
              </w:rPr>
              <w:t>借出</w:t>
            </w:r>
            <w:r>
              <w:rPr>
                <w:rFonts w:hint="eastAsia" w:ascii="宋体" w:hAnsi="宋体" w:eastAsia="宋体" w:cs="微软雅黑"/>
                <w:lang w:eastAsia="zh-CN"/>
              </w:rPr>
              <w:t>图书为</w:t>
            </w:r>
            <w:r>
              <w:rPr>
                <w:rFonts w:ascii="宋体" w:hAnsi="宋体" w:eastAsia="宋体"/>
                <w:lang w:eastAsia="zh-CN"/>
              </w:rPr>
              <w:t>期两周。</w:t>
            </w:r>
          </w:p>
        </w:tc>
      </w:tr>
      <w:tr w14:paraId="3D4DF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0C5068B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504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Level up </w:t>
            </w:r>
          </w:p>
        </w:tc>
        <w:tc>
          <w:tcPr>
            <w:tcW w:w="1985" w:type="dxa"/>
            <w:shd w:val="clear" w:color="auto" w:fill="auto"/>
          </w:tcPr>
          <w:p w14:paraId="03CD4AF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提升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61D4328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leveled up his skills for the job.</w:t>
            </w:r>
          </w:p>
          <w:p w14:paraId="75C2629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他提高了自己的技能以适</w:t>
            </w:r>
            <w:r>
              <w:rPr>
                <w:rFonts w:hint="eastAsia" w:ascii="宋体" w:hAnsi="宋体" w:eastAsia="宋体" w:cs="微软雅黑"/>
                <w:lang w:eastAsia="zh-CN"/>
              </w:rPr>
              <w:t>应</w:t>
            </w:r>
            <w:r>
              <w:rPr>
                <w:rFonts w:ascii="宋体" w:hAnsi="宋体" w:eastAsia="宋体"/>
                <w:lang w:eastAsia="zh-CN"/>
              </w:rPr>
              <w:t>工作。</w:t>
            </w:r>
          </w:p>
        </w:tc>
      </w:tr>
      <w:tr w14:paraId="5D7C9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73D4D2B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505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Look around </w:t>
            </w:r>
          </w:p>
        </w:tc>
        <w:tc>
          <w:tcPr>
            <w:tcW w:w="1985" w:type="dxa"/>
            <w:shd w:val="clear" w:color="auto" w:fill="auto"/>
          </w:tcPr>
          <w:p w14:paraId="46A5826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环顾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00F5F32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They looked around for a better price.</w:t>
            </w:r>
          </w:p>
          <w:p w14:paraId="5688E9C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们环顾</w:t>
            </w:r>
            <w:r>
              <w:rPr>
                <w:rFonts w:ascii="宋体" w:hAnsi="宋体" w:eastAsia="宋体"/>
                <w:lang w:eastAsia="zh-CN"/>
              </w:rPr>
              <w:t>四周</w:t>
            </w:r>
            <w:r>
              <w:rPr>
                <w:rFonts w:hint="eastAsia" w:ascii="宋体" w:hAnsi="宋体" w:eastAsia="宋体" w:cs="微软雅黑"/>
                <w:lang w:eastAsia="zh-CN"/>
              </w:rPr>
              <w:t>寻</w:t>
            </w:r>
            <w:r>
              <w:rPr>
                <w:rFonts w:ascii="宋体" w:hAnsi="宋体" w:eastAsia="宋体"/>
                <w:lang w:eastAsia="zh-CN"/>
              </w:rPr>
              <w:t>找更</w:t>
            </w:r>
            <w:r>
              <w:rPr>
                <w:rFonts w:hint="eastAsia" w:ascii="宋体" w:hAnsi="宋体" w:eastAsia="宋体" w:cs="微软雅黑"/>
                <w:lang w:eastAsia="zh-CN"/>
              </w:rPr>
              <w:t>优</w:t>
            </w:r>
            <w:r>
              <w:rPr>
                <w:rFonts w:ascii="宋体" w:hAnsi="宋体" w:eastAsia="宋体"/>
                <w:lang w:eastAsia="zh-CN"/>
              </w:rPr>
              <w:t>惠的价格。</w:t>
            </w:r>
          </w:p>
        </w:tc>
      </w:tr>
      <w:tr w14:paraId="15737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106F302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506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Make after </w:t>
            </w:r>
          </w:p>
        </w:tc>
        <w:tc>
          <w:tcPr>
            <w:tcW w:w="1985" w:type="dxa"/>
            <w:shd w:val="clear" w:color="auto" w:fill="auto"/>
          </w:tcPr>
          <w:p w14:paraId="1495F14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追逐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54ACB4B7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 dog made after the squirrel.</w:t>
            </w:r>
          </w:p>
          <w:p w14:paraId="5755E65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狗追逐着松鼠。</w:t>
            </w:r>
          </w:p>
        </w:tc>
      </w:tr>
      <w:tr w14:paraId="62984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09FA4CF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507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Make it up to </w:t>
            </w:r>
          </w:p>
        </w:tc>
        <w:tc>
          <w:tcPr>
            <w:tcW w:w="1985" w:type="dxa"/>
            <w:shd w:val="clear" w:color="auto" w:fill="auto"/>
          </w:tcPr>
          <w:p w14:paraId="62685EA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弥</w:t>
            </w:r>
            <w:r>
              <w:rPr>
                <w:rFonts w:hint="eastAsia" w:ascii="宋体" w:hAnsi="宋体" w:eastAsia="宋体" w:cs="微软雅黑"/>
              </w:rPr>
              <w:t>补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3EEF26B3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promised to make it up to her.</w:t>
            </w:r>
          </w:p>
          <w:p w14:paraId="58354D6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他承</w:t>
            </w:r>
            <w:r>
              <w:rPr>
                <w:rFonts w:hint="eastAsia" w:ascii="宋体" w:hAnsi="宋体" w:eastAsia="宋体" w:cs="微软雅黑"/>
              </w:rPr>
              <w:t>诺</w:t>
            </w:r>
            <w:r>
              <w:rPr>
                <w:rFonts w:ascii="宋体" w:hAnsi="宋体" w:eastAsia="宋体"/>
              </w:rPr>
              <w:t>要弥</w:t>
            </w:r>
            <w:r>
              <w:rPr>
                <w:rFonts w:hint="eastAsia" w:ascii="宋体" w:hAnsi="宋体" w:eastAsia="宋体" w:cs="微软雅黑"/>
              </w:rPr>
              <w:t>补</w:t>
            </w:r>
            <w:r>
              <w:rPr>
                <w:rFonts w:ascii="宋体" w:hAnsi="宋体" w:eastAsia="宋体"/>
              </w:rPr>
              <w:t>她。</w:t>
            </w:r>
          </w:p>
          <w:p w14:paraId="5902FC5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</w:p>
        </w:tc>
      </w:tr>
      <w:tr w14:paraId="1E591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06CC675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508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Measure up </w:t>
            </w:r>
          </w:p>
        </w:tc>
        <w:tc>
          <w:tcPr>
            <w:tcW w:w="1985" w:type="dxa"/>
            <w:shd w:val="clear" w:color="auto" w:fill="auto"/>
          </w:tcPr>
          <w:p w14:paraId="6AA41BE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符合</w:t>
            </w:r>
            <w:r>
              <w:rPr>
                <w:rFonts w:hint="eastAsia" w:ascii="宋体" w:hAnsi="宋体" w:eastAsia="宋体" w:cs="微软雅黑"/>
              </w:rPr>
              <w:t>标</w:t>
            </w:r>
            <w:r>
              <w:rPr>
                <w:rFonts w:ascii="宋体" w:hAnsi="宋体" w:eastAsia="宋体"/>
              </w:rPr>
              <w:t xml:space="preserve">准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546EF89F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didn’t measure up to the required standards.</w:t>
            </w:r>
          </w:p>
          <w:p w14:paraId="34CFAE2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他没有达到所需的</w:t>
            </w:r>
            <w:r>
              <w:rPr>
                <w:rFonts w:hint="eastAsia" w:ascii="宋体" w:hAnsi="宋体" w:eastAsia="宋体" w:cs="微软雅黑"/>
                <w:lang w:eastAsia="zh-CN"/>
              </w:rPr>
              <w:t>标</w:t>
            </w:r>
            <w:r>
              <w:rPr>
                <w:rFonts w:ascii="宋体" w:hAnsi="宋体" w:eastAsia="宋体"/>
                <w:lang w:eastAsia="zh-CN"/>
              </w:rPr>
              <w:t>准。</w:t>
            </w:r>
          </w:p>
        </w:tc>
      </w:tr>
      <w:tr w14:paraId="1A5399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5C21264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509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Move over </w:t>
            </w:r>
          </w:p>
        </w:tc>
        <w:tc>
          <w:tcPr>
            <w:tcW w:w="1985" w:type="dxa"/>
            <w:shd w:val="clear" w:color="auto" w:fill="auto"/>
          </w:tcPr>
          <w:p w14:paraId="7EC7853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让</w:t>
            </w:r>
            <w:r>
              <w:rPr>
                <w:rFonts w:ascii="宋体" w:hAnsi="宋体" w:eastAsia="宋体"/>
              </w:rPr>
              <w:t xml:space="preserve">位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3CEDFFF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moved over to let her sit.</w:t>
            </w:r>
          </w:p>
          <w:p w14:paraId="474E1A4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他挪了一下位置</w:t>
            </w:r>
            <w:r>
              <w:rPr>
                <w:rFonts w:hint="eastAsia" w:ascii="宋体" w:hAnsi="宋体" w:eastAsia="宋体" w:cs="微软雅黑"/>
                <w:lang w:eastAsia="zh-CN"/>
              </w:rPr>
              <w:t>让</w:t>
            </w:r>
            <w:r>
              <w:rPr>
                <w:rFonts w:ascii="宋体" w:hAnsi="宋体" w:eastAsia="宋体"/>
                <w:lang w:eastAsia="zh-CN"/>
              </w:rPr>
              <w:t>她坐下。</w:t>
            </w:r>
          </w:p>
        </w:tc>
      </w:tr>
      <w:tr w14:paraId="2AA828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1437463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510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Nail down </w:t>
            </w:r>
          </w:p>
        </w:tc>
        <w:tc>
          <w:tcPr>
            <w:tcW w:w="1985" w:type="dxa"/>
            <w:shd w:val="clear" w:color="auto" w:fill="auto"/>
          </w:tcPr>
          <w:p w14:paraId="278D6D1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确定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6AE1492E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We need to nail down a date for the event.</w:t>
            </w:r>
          </w:p>
          <w:p w14:paraId="779F05A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需要确定活</w:t>
            </w:r>
            <w:r>
              <w:rPr>
                <w:rFonts w:hint="eastAsia" w:ascii="宋体" w:hAnsi="宋体" w:eastAsia="宋体" w:cs="微软雅黑"/>
                <w:lang w:eastAsia="zh-CN"/>
              </w:rPr>
              <w:t>动</w:t>
            </w:r>
            <w:r>
              <w:rPr>
                <w:rFonts w:ascii="宋体" w:hAnsi="宋体" w:eastAsia="宋体"/>
                <w:lang w:eastAsia="zh-CN"/>
              </w:rPr>
              <w:t>的日期。</w:t>
            </w:r>
          </w:p>
        </w:tc>
      </w:tr>
      <w:tr w14:paraId="3E065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103385D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511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Pass around </w:t>
            </w:r>
          </w:p>
        </w:tc>
        <w:tc>
          <w:tcPr>
            <w:tcW w:w="1985" w:type="dxa"/>
            <w:shd w:val="clear" w:color="auto" w:fill="auto"/>
          </w:tcPr>
          <w:p w14:paraId="23A34D3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传递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64ABA0BE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They passed around the snacks.</w:t>
            </w:r>
          </w:p>
          <w:p w14:paraId="4AD73B2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</w:t>
            </w:r>
            <w:r>
              <w:rPr>
                <w:rFonts w:hint="eastAsia" w:ascii="宋体" w:hAnsi="宋体" w:eastAsia="宋体" w:cs="微软雅黑"/>
              </w:rPr>
              <w:t>们传递</w:t>
            </w:r>
            <w:r>
              <w:rPr>
                <w:rFonts w:ascii="宋体" w:hAnsi="宋体" w:eastAsia="宋体"/>
              </w:rPr>
              <w:t>了零食。</w:t>
            </w:r>
          </w:p>
        </w:tc>
      </w:tr>
      <w:tr w14:paraId="41447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1443E46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512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Pick out </w:t>
            </w:r>
          </w:p>
        </w:tc>
        <w:tc>
          <w:tcPr>
            <w:tcW w:w="1985" w:type="dxa"/>
            <w:shd w:val="clear" w:color="auto" w:fill="auto"/>
          </w:tcPr>
          <w:p w14:paraId="0B9D271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挑</w:t>
            </w:r>
            <w:r>
              <w:rPr>
                <w:rFonts w:hint="eastAsia" w:ascii="宋体" w:hAnsi="宋体" w:eastAsia="宋体" w:cs="微软雅黑"/>
              </w:rPr>
              <w:t>选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3F6C8C90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She picked out a nice dress.</w:t>
            </w:r>
          </w:p>
          <w:p w14:paraId="26F2877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她挑</w:t>
            </w:r>
            <w:r>
              <w:rPr>
                <w:rFonts w:hint="eastAsia" w:ascii="宋体" w:hAnsi="宋体" w:eastAsia="宋体" w:cs="微软雅黑"/>
                <w:lang w:eastAsia="zh-CN"/>
              </w:rPr>
              <w:t>选</w:t>
            </w:r>
            <w:r>
              <w:rPr>
                <w:rFonts w:ascii="宋体" w:hAnsi="宋体" w:eastAsia="宋体"/>
                <w:lang w:eastAsia="zh-CN"/>
              </w:rPr>
              <w:t>了一条漂亮的裙子。</w:t>
            </w:r>
          </w:p>
        </w:tc>
      </w:tr>
      <w:tr w14:paraId="30138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7A4433C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513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Pitch in </w:t>
            </w:r>
          </w:p>
        </w:tc>
        <w:tc>
          <w:tcPr>
            <w:tcW w:w="1985" w:type="dxa"/>
            <w:shd w:val="clear" w:color="auto" w:fill="auto"/>
          </w:tcPr>
          <w:p w14:paraId="2584206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凑</w:t>
            </w:r>
            <w:r>
              <w:rPr>
                <w:rFonts w:hint="eastAsia" w:ascii="宋体" w:hAnsi="宋体" w:eastAsia="宋体" w:cs="微软雅黑"/>
              </w:rPr>
              <w:t>钱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9834A24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Everyone pitched in for the gift.</w:t>
            </w:r>
          </w:p>
          <w:p w14:paraId="58DCF79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每个人都凑</w:t>
            </w:r>
            <w:r>
              <w:rPr>
                <w:rFonts w:hint="eastAsia" w:ascii="宋体" w:hAnsi="宋体" w:eastAsia="宋体" w:cs="微软雅黑"/>
                <w:lang w:eastAsia="zh-CN"/>
              </w:rPr>
              <w:t>钱买</w:t>
            </w:r>
            <w:r>
              <w:rPr>
                <w:rFonts w:ascii="宋体" w:hAnsi="宋体" w:eastAsia="宋体"/>
                <w:lang w:eastAsia="zh-CN"/>
              </w:rPr>
              <w:t>礼物。</w:t>
            </w:r>
          </w:p>
        </w:tc>
      </w:tr>
      <w:tr w14:paraId="4E5A5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7856D13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514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Play around </w:t>
            </w:r>
          </w:p>
        </w:tc>
        <w:tc>
          <w:tcPr>
            <w:tcW w:w="1985" w:type="dxa"/>
            <w:shd w:val="clear" w:color="auto" w:fill="auto"/>
          </w:tcPr>
          <w:p w14:paraId="35A4B57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随意玩耍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901AA1A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 kids were playing around in the park.</w:t>
            </w:r>
          </w:p>
          <w:p w14:paraId="0AD2A6E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孩子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在公园里随意玩耍。</w:t>
            </w:r>
          </w:p>
        </w:tc>
      </w:tr>
      <w:tr w14:paraId="2F1E3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7A909CF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515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Press for </w:t>
            </w:r>
          </w:p>
        </w:tc>
        <w:tc>
          <w:tcPr>
            <w:tcW w:w="1985" w:type="dxa"/>
            <w:shd w:val="clear" w:color="auto" w:fill="auto"/>
          </w:tcPr>
          <w:p w14:paraId="18E2D06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敦促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DBC6097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They pressed for an immediate decision.</w:t>
            </w:r>
          </w:p>
          <w:p w14:paraId="5060DD7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敦促立即做出决定。</w:t>
            </w:r>
          </w:p>
        </w:tc>
      </w:tr>
      <w:tr w14:paraId="522C6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361E0B1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516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Put forward </w:t>
            </w:r>
          </w:p>
        </w:tc>
        <w:tc>
          <w:tcPr>
            <w:tcW w:w="1985" w:type="dxa"/>
            <w:shd w:val="clear" w:color="auto" w:fill="auto"/>
          </w:tcPr>
          <w:p w14:paraId="399B609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提出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487D9C3E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She put forward a new proposal.</w:t>
            </w:r>
          </w:p>
          <w:p w14:paraId="18D583C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她提出了一个新提</w:t>
            </w:r>
            <w:r>
              <w:rPr>
                <w:rFonts w:hint="eastAsia" w:ascii="宋体" w:hAnsi="宋体" w:eastAsia="宋体" w:cs="微软雅黑"/>
                <w:lang w:eastAsia="zh-CN"/>
              </w:rPr>
              <w:t>议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5B5ED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0CD6D8B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517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Queue up for </w:t>
            </w:r>
          </w:p>
        </w:tc>
        <w:tc>
          <w:tcPr>
            <w:tcW w:w="1985" w:type="dxa"/>
            <w:shd w:val="clear" w:color="auto" w:fill="auto"/>
          </w:tcPr>
          <w:p w14:paraId="2944C03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排</w:t>
            </w:r>
            <w:r>
              <w:rPr>
                <w:rFonts w:hint="eastAsia" w:ascii="宋体" w:hAnsi="宋体" w:eastAsia="宋体" w:cs="微软雅黑"/>
              </w:rPr>
              <w:t>队</w:t>
            </w:r>
            <w:r>
              <w:rPr>
                <w:rFonts w:ascii="宋体" w:hAnsi="宋体" w:eastAsia="宋体"/>
              </w:rPr>
              <w:t xml:space="preserve">等待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95141B3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They queued up for tickets.</w:t>
            </w:r>
          </w:p>
          <w:p w14:paraId="4D8DFE3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</w:t>
            </w:r>
            <w:r>
              <w:rPr>
                <w:rFonts w:hint="eastAsia" w:ascii="宋体" w:hAnsi="宋体" w:eastAsia="宋体" w:cs="微软雅黑"/>
              </w:rPr>
              <w:t>们</w:t>
            </w:r>
            <w:r>
              <w:rPr>
                <w:rFonts w:ascii="宋体" w:hAnsi="宋体" w:eastAsia="宋体"/>
              </w:rPr>
              <w:t>排</w:t>
            </w:r>
            <w:r>
              <w:rPr>
                <w:rFonts w:hint="eastAsia" w:ascii="宋体" w:hAnsi="宋体" w:eastAsia="宋体" w:cs="微软雅黑"/>
              </w:rPr>
              <w:t>队</w:t>
            </w:r>
            <w:r>
              <w:rPr>
                <w:rFonts w:ascii="宋体" w:hAnsi="宋体" w:eastAsia="宋体"/>
              </w:rPr>
              <w:t>等待</w:t>
            </w:r>
            <w:r>
              <w:rPr>
                <w:rFonts w:hint="eastAsia" w:ascii="宋体" w:hAnsi="宋体" w:eastAsia="宋体" w:cs="微软雅黑"/>
              </w:rPr>
              <w:t>购</w:t>
            </w:r>
            <w:r>
              <w:rPr>
                <w:rFonts w:ascii="宋体" w:hAnsi="宋体" w:eastAsia="宋体"/>
              </w:rPr>
              <w:t>票。</w:t>
            </w:r>
          </w:p>
        </w:tc>
      </w:tr>
      <w:tr w14:paraId="4BCD0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613ED84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518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Read into </w:t>
            </w:r>
          </w:p>
        </w:tc>
        <w:tc>
          <w:tcPr>
            <w:tcW w:w="1985" w:type="dxa"/>
            <w:shd w:val="clear" w:color="auto" w:fill="auto"/>
          </w:tcPr>
          <w:p w14:paraId="42FBB5D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解</w:t>
            </w:r>
            <w:r>
              <w:rPr>
                <w:rFonts w:hint="eastAsia" w:ascii="宋体" w:hAnsi="宋体" w:eastAsia="宋体" w:cs="微软雅黑"/>
              </w:rPr>
              <w:t>读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2470EAD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Don’t read too much into his words.</w:t>
            </w:r>
          </w:p>
          <w:p w14:paraId="55FC4F7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不要</w:t>
            </w:r>
            <w:r>
              <w:rPr>
                <w:rFonts w:hint="eastAsia" w:ascii="宋体" w:hAnsi="宋体" w:eastAsia="宋体" w:cs="微软雅黑"/>
                <w:lang w:eastAsia="zh-CN"/>
              </w:rPr>
              <w:t>过</w:t>
            </w:r>
            <w:r>
              <w:rPr>
                <w:rFonts w:ascii="宋体" w:hAnsi="宋体" w:eastAsia="宋体"/>
                <w:lang w:eastAsia="zh-CN"/>
              </w:rPr>
              <w:t>度解</w:t>
            </w:r>
            <w:r>
              <w:rPr>
                <w:rFonts w:hint="eastAsia" w:ascii="宋体" w:hAnsi="宋体" w:eastAsia="宋体" w:cs="微软雅黑"/>
                <w:lang w:eastAsia="zh-CN"/>
              </w:rPr>
              <w:t>读</w:t>
            </w:r>
            <w:r>
              <w:rPr>
                <w:rFonts w:ascii="宋体" w:hAnsi="宋体" w:eastAsia="宋体"/>
                <w:lang w:eastAsia="zh-CN"/>
              </w:rPr>
              <w:t>他的</w:t>
            </w:r>
            <w:r>
              <w:rPr>
                <w:rFonts w:hint="eastAsia" w:ascii="宋体" w:hAnsi="宋体" w:eastAsia="宋体" w:cs="微软雅黑"/>
                <w:lang w:eastAsia="zh-CN"/>
              </w:rPr>
              <w:t>话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  <w:p w14:paraId="4D7CE79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</w:p>
        </w:tc>
      </w:tr>
      <w:tr w14:paraId="7D30E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12D6FB3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519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Root out </w:t>
            </w:r>
          </w:p>
        </w:tc>
        <w:tc>
          <w:tcPr>
            <w:tcW w:w="1985" w:type="dxa"/>
            <w:shd w:val="clear" w:color="auto" w:fill="auto"/>
          </w:tcPr>
          <w:p w14:paraId="5C7016F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根除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9F54644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They’re trying to root out corruption.</w:t>
            </w:r>
          </w:p>
          <w:p w14:paraId="532CEA9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正在努力根除腐</w:t>
            </w:r>
            <w:r>
              <w:rPr>
                <w:rFonts w:hint="eastAsia" w:ascii="宋体" w:hAnsi="宋体" w:eastAsia="宋体" w:cs="微软雅黑"/>
                <w:lang w:eastAsia="zh-CN"/>
              </w:rPr>
              <w:t>败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44E95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574C7C2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520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Rope in </w:t>
            </w:r>
          </w:p>
        </w:tc>
        <w:tc>
          <w:tcPr>
            <w:tcW w:w="1985" w:type="dxa"/>
            <w:shd w:val="clear" w:color="auto" w:fill="auto"/>
          </w:tcPr>
          <w:p w14:paraId="2C43096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说</w:t>
            </w:r>
            <w:r>
              <w:rPr>
                <w:rFonts w:ascii="宋体" w:hAnsi="宋体" w:eastAsia="宋体"/>
              </w:rPr>
              <w:t xml:space="preserve">服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5A3294F2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She roped in her friends to help.</w:t>
            </w:r>
          </w:p>
          <w:p w14:paraId="22CD9C1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说</w:t>
            </w:r>
            <w:r>
              <w:rPr>
                <w:rFonts w:ascii="宋体" w:hAnsi="宋体" w:eastAsia="宋体"/>
                <w:lang w:eastAsia="zh-CN"/>
              </w:rPr>
              <w:t>服了朋友来帮忙。</w:t>
            </w:r>
          </w:p>
        </w:tc>
      </w:tr>
      <w:tr w14:paraId="26834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72C78F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521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See through </w:t>
            </w:r>
          </w:p>
        </w:tc>
        <w:tc>
          <w:tcPr>
            <w:tcW w:w="1985" w:type="dxa"/>
            <w:shd w:val="clear" w:color="auto" w:fill="auto"/>
          </w:tcPr>
          <w:p w14:paraId="1029BD0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看穿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164EACF2">
            <w:pPr>
              <w:tabs>
                <w:tab w:val="left" w:pos="3401"/>
              </w:tabs>
              <w:adjustRightInd w:val="0"/>
              <w:snapToGrid w:val="0"/>
              <w:spacing w:after="0" w:line="480" w:lineRule="auto"/>
              <w:jc w:val="both"/>
            </w:pPr>
            <w:r>
              <w:t xml:space="preserve"> She could see through his lies.</w:t>
            </w:r>
            <w:r>
              <w:tab/>
            </w:r>
          </w:p>
          <w:p w14:paraId="2C467856">
            <w:pPr>
              <w:tabs>
                <w:tab w:val="left" w:pos="3401"/>
              </w:tabs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她能看穿他的</w:t>
            </w:r>
            <w:r>
              <w:rPr>
                <w:rFonts w:hint="eastAsia" w:ascii="宋体" w:hAnsi="宋体" w:eastAsia="宋体" w:cs="微软雅黑"/>
              </w:rPr>
              <w:t>谎</w:t>
            </w:r>
            <w:r>
              <w:rPr>
                <w:rFonts w:ascii="宋体" w:hAnsi="宋体" w:eastAsia="宋体"/>
              </w:rPr>
              <w:t>言。</w:t>
            </w:r>
          </w:p>
        </w:tc>
      </w:tr>
      <w:tr w14:paraId="07943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148F78E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522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Set down </w:t>
            </w:r>
          </w:p>
        </w:tc>
        <w:tc>
          <w:tcPr>
            <w:tcW w:w="1985" w:type="dxa"/>
            <w:shd w:val="clear" w:color="auto" w:fill="auto"/>
          </w:tcPr>
          <w:p w14:paraId="5F1D9EE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记录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4A2D6E85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She set down her thoughts on paper.</w:t>
            </w:r>
          </w:p>
          <w:p w14:paraId="0E6659E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她把自己的想法</w:t>
            </w:r>
            <w:r>
              <w:rPr>
                <w:rFonts w:hint="eastAsia" w:ascii="宋体" w:hAnsi="宋体" w:eastAsia="宋体" w:cs="微软雅黑"/>
                <w:lang w:eastAsia="zh-CN"/>
              </w:rPr>
              <w:t>记录</w:t>
            </w:r>
            <w:r>
              <w:rPr>
                <w:rFonts w:ascii="宋体" w:hAnsi="宋体" w:eastAsia="宋体"/>
                <w:lang w:eastAsia="zh-CN"/>
              </w:rPr>
              <w:t>在</w:t>
            </w:r>
            <w:r>
              <w:rPr>
                <w:rFonts w:hint="eastAsia" w:ascii="宋体" w:hAnsi="宋体" w:eastAsia="宋体" w:cs="微软雅黑"/>
                <w:lang w:eastAsia="zh-CN"/>
              </w:rPr>
              <w:t>纸</w:t>
            </w:r>
            <w:r>
              <w:rPr>
                <w:rFonts w:ascii="宋体" w:hAnsi="宋体" w:eastAsia="宋体"/>
                <w:lang w:eastAsia="zh-CN"/>
              </w:rPr>
              <w:t>上。</w:t>
            </w:r>
          </w:p>
        </w:tc>
      </w:tr>
      <w:tr w14:paraId="1A47C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5C09490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523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Shell out </w:t>
            </w:r>
          </w:p>
        </w:tc>
        <w:tc>
          <w:tcPr>
            <w:tcW w:w="1985" w:type="dxa"/>
            <w:shd w:val="clear" w:color="auto" w:fill="auto"/>
          </w:tcPr>
          <w:p w14:paraId="6B43405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支付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6492405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had to shell out a lot of money.</w:t>
            </w:r>
          </w:p>
          <w:p w14:paraId="0E096A8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他不得不支付一大笔</w:t>
            </w:r>
            <w:r>
              <w:rPr>
                <w:rFonts w:hint="eastAsia" w:ascii="宋体" w:hAnsi="宋体" w:eastAsia="宋体" w:cs="微软雅黑"/>
                <w:lang w:eastAsia="zh-CN"/>
              </w:rPr>
              <w:t>钱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560B4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F0D102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524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Shoot up </w:t>
            </w:r>
          </w:p>
        </w:tc>
        <w:tc>
          <w:tcPr>
            <w:tcW w:w="1985" w:type="dxa"/>
            <w:shd w:val="clear" w:color="auto" w:fill="auto"/>
          </w:tcPr>
          <w:p w14:paraId="433081E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激增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5A2E1E15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Prices shot up overnight.</w:t>
            </w:r>
          </w:p>
          <w:p w14:paraId="36F4526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价格在一夜之</w:t>
            </w:r>
            <w:r>
              <w:rPr>
                <w:rFonts w:hint="eastAsia" w:ascii="宋体" w:hAnsi="宋体" w:eastAsia="宋体" w:cs="微软雅黑"/>
                <w:lang w:eastAsia="zh-CN"/>
              </w:rPr>
              <w:t>间</w:t>
            </w:r>
            <w:r>
              <w:rPr>
                <w:rFonts w:ascii="宋体" w:hAnsi="宋体" w:eastAsia="宋体"/>
                <w:lang w:eastAsia="zh-CN"/>
              </w:rPr>
              <w:t>激增。</w:t>
            </w:r>
          </w:p>
        </w:tc>
      </w:tr>
      <w:tr w14:paraId="4546C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0A75809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525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Size up </w:t>
            </w:r>
          </w:p>
        </w:tc>
        <w:tc>
          <w:tcPr>
            <w:tcW w:w="1985" w:type="dxa"/>
            <w:shd w:val="clear" w:color="auto" w:fill="auto"/>
          </w:tcPr>
          <w:p w14:paraId="58D2BD1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评</w:t>
            </w:r>
            <w:r>
              <w:rPr>
                <w:rFonts w:ascii="宋体" w:hAnsi="宋体" w:eastAsia="宋体"/>
              </w:rPr>
              <w:t xml:space="preserve">估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61018142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sized up the competition.</w:t>
            </w:r>
          </w:p>
          <w:p w14:paraId="27AD7AA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</w:t>
            </w:r>
            <w:r>
              <w:rPr>
                <w:rFonts w:hint="eastAsia" w:ascii="宋体" w:hAnsi="宋体" w:eastAsia="宋体" w:cs="微软雅黑"/>
              </w:rPr>
              <w:t>评</w:t>
            </w:r>
            <w:r>
              <w:rPr>
                <w:rFonts w:ascii="宋体" w:hAnsi="宋体" w:eastAsia="宋体"/>
              </w:rPr>
              <w:t>估了</w:t>
            </w:r>
            <w:r>
              <w:rPr>
                <w:rFonts w:hint="eastAsia" w:ascii="宋体" w:hAnsi="宋体" w:eastAsia="宋体" w:cs="微软雅黑"/>
              </w:rPr>
              <w:t>竞</w:t>
            </w:r>
            <w:r>
              <w:rPr>
                <w:rFonts w:ascii="宋体" w:hAnsi="宋体" w:eastAsia="宋体"/>
              </w:rPr>
              <w:t>争</w:t>
            </w:r>
            <w:r>
              <w:rPr>
                <w:rFonts w:hint="eastAsia" w:ascii="宋体" w:hAnsi="宋体" w:eastAsia="宋体" w:cs="微软雅黑"/>
              </w:rPr>
              <w:t>对</w:t>
            </w:r>
            <w:r>
              <w:rPr>
                <w:rFonts w:ascii="宋体" w:hAnsi="宋体" w:eastAsia="宋体"/>
              </w:rPr>
              <w:t>手。</w:t>
            </w:r>
          </w:p>
        </w:tc>
      </w:tr>
      <w:tr w14:paraId="25F72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7D3AA6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526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Spill over </w:t>
            </w:r>
          </w:p>
        </w:tc>
        <w:tc>
          <w:tcPr>
            <w:tcW w:w="1985" w:type="dxa"/>
            <w:shd w:val="clear" w:color="auto" w:fill="auto"/>
          </w:tcPr>
          <w:p w14:paraId="1E3D0EB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溢出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3A61EB30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 excitement spilled over into the streets.</w:t>
            </w:r>
          </w:p>
          <w:p w14:paraId="2769EEB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激</w:t>
            </w:r>
            <w:r>
              <w:rPr>
                <w:rFonts w:hint="eastAsia" w:ascii="宋体" w:hAnsi="宋体" w:eastAsia="宋体" w:cs="微软雅黑"/>
                <w:lang w:eastAsia="zh-CN"/>
              </w:rPr>
              <w:t>动</w:t>
            </w:r>
            <w:r>
              <w:rPr>
                <w:rFonts w:ascii="宋体" w:hAnsi="宋体" w:eastAsia="宋体"/>
                <w:lang w:eastAsia="zh-CN"/>
              </w:rPr>
              <w:t>的情</w:t>
            </w:r>
            <w:r>
              <w:rPr>
                <w:rFonts w:hint="eastAsia" w:ascii="宋体" w:hAnsi="宋体" w:eastAsia="宋体" w:cs="微软雅黑"/>
                <w:lang w:eastAsia="zh-CN"/>
              </w:rPr>
              <w:t>绪</w:t>
            </w:r>
            <w:r>
              <w:rPr>
                <w:rFonts w:ascii="宋体" w:hAnsi="宋体" w:eastAsia="宋体"/>
                <w:lang w:eastAsia="zh-CN"/>
              </w:rPr>
              <w:t>蔓延到了街道。</w:t>
            </w:r>
          </w:p>
        </w:tc>
      </w:tr>
      <w:tr w14:paraId="47F34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15466D3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527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Stamp out </w:t>
            </w:r>
          </w:p>
        </w:tc>
        <w:tc>
          <w:tcPr>
            <w:tcW w:w="1985" w:type="dxa"/>
            <w:shd w:val="clear" w:color="auto" w:fill="auto"/>
          </w:tcPr>
          <w:p w14:paraId="49D8C08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消</w:t>
            </w:r>
            <w:r>
              <w:rPr>
                <w:rFonts w:hint="eastAsia" w:ascii="宋体" w:hAnsi="宋体" w:eastAsia="宋体" w:cs="微软雅黑"/>
              </w:rPr>
              <w:t>灭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145DC23F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They’re trying to stamp out the problem.</w:t>
            </w:r>
          </w:p>
          <w:p w14:paraId="1B5FDEC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正在努力消</w:t>
            </w:r>
            <w:r>
              <w:rPr>
                <w:rFonts w:hint="eastAsia" w:ascii="宋体" w:hAnsi="宋体" w:eastAsia="宋体" w:cs="微软雅黑"/>
                <w:lang w:eastAsia="zh-CN"/>
              </w:rPr>
              <w:t>灭这</w:t>
            </w:r>
            <w:r>
              <w:rPr>
                <w:rFonts w:ascii="宋体" w:hAnsi="宋体" w:eastAsia="宋体"/>
                <w:lang w:eastAsia="zh-CN"/>
              </w:rPr>
              <w:t>个</w:t>
            </w:r>
            <w:r>
              <w:rPr>
                <w:rFonts w:hint="eastAsia" w:ascii="宋体" w:hAnsi="宋体" w:eastAsia="宋体" w:cs="微软雅黑"/>
                <w:lang w:eastAsia="zh-CN"/>
              </w:rPr>
              <w:t>问题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1DC68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5B3C8A4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528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Step aside </w:t>
            </w:r>
          </w:p>
        </w:tc>
        <w:tc>
          <w:tcPr>
            <w:tcW w:w="1985" w:type="dxa"/>
            <w:shd w:val="clear" w:color="auto" w:fill="auto"/>
          </w:tcPr>
          <w:p w14:paraId="3C91D3A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让</w:t>
            </w:r>
            <w:r>
              <w:rPr>
                <w:rFonts w:ascii="宋体" w:hAnsi="宋体" w:eastAsia="宋体"/>
              </w:rPr>
              <w:t xml:space="preserve">位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F5AFC85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decided to step aside for a younger leader.</w:t>
            </w:r>
          </w:p>
          <w:p w14:paraId="4170C1C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他决定</w:t>
            </w:r>
            <w:r>
              <w:rPr>
                <w:rFonts w:hint="eastAsia" w:ascii="宋体" w:hAnsi="宋体" w:eastAsia="宋体" w:cs="微软雅黑"/>
                <w:lang w:eastAsia="zh-CN"/>
              </w:rPr>
              <w:t>让</w:t>
            </w:r>
            <w:r>
              <w:rPr>
                <w:rFonts w:ascii="宋体" w:hAnsi="宋体" w:eastAsia="宋体"/>
                <w:lang w:eastAsia="zh-CN"/>
              </w:rPr>
              <w:t>位</w:t>
            </w:r>
            <w:r>
              <w:rPr>
                <w:rFonts w:hint="eastAsia" w:ascii="宋体" w:hAnsi="宋体" w:eastAsia="宋体" w:cs="微软雅黑"/>
                <w:lang w:eastAsia="zh-CN"/>
              </w:rPr>
              <w:t>给</w:t>
            </w:r>
            <w:r>
              <w:rPr>
                <w:rFonts w:ascii="宋体" w:hAnsi="宋体" w:eastAsia="宋体"/>
                <w:lang w:eastAsia="zh-CN"/>
              </w:rPr>
              <w:t>一位年</w:t>
            </w:r>
            <w:r>
              <w:rPr>
                <w:rFonts w:hint="eastAsia" w:ascii="宋体" w:hAnsi="宋体" w:eastAsia="宋体" w:cs="微软雅黑"/>
                <w:lang w:eastAsia="zh-CN"/>
              </w:rPr>
              <w:t>轻</w:t>
            </w:r>
            <w:r>
              <w:rPr>
                <w:rFonts w:ascii="宋体" w:hAnsi="宋体" w:eastAsia="宋体"/>
                <w:lang w:eastAsia="zh-CN"/>
              </w:rPr>
              <w:t>的</w:t>
            </w:r>
            <w:r>
              <w:rPr>
                <w:rFonts w:hint="eastAsia" w:ascii="宋体" w:hAnsi="宋体" w:eastAsia="宋体" w:cs="微软雅黑"/>
                <w:lang w:eastAsia="zh-CN"/>
              </w:rPr>
              <w:t>领导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192A2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6523567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529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Sum up </w:t>
            </w:r>
          </w:p>
        </w:tc>
        <w:tc>
          <w:tcPr>
            <w:tcW w:w="1985" w:type="dxa"/>
            <w:shd w:val="clear" w:color="auto" w:fill="auto"/>
          </w:tcPr>
          <w:p w14:paraId="17B9AA0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总结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DDC043D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She summed up the discussion at the end.</w:t>
            </w:r>
          </w:p>
          <w:p w14:paraId="74A811F0">
            <w:pPr>
              <w:spacing w:after="20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她在最后</w:t>
            </w:r>
            <w:r>
              <w:rPr>
                <w:rFonts w:hint="eastAsia" w:ascii="宋体" w:hAnsi="宋体" w:eastAsia="宋体" w:cs="微软雅黑"/>
                <w:lang w:eastAsia="zh-CN"/>
              </w:rPr>
              <w:t>总结</w:t>
            </w:r>
            <w:r>
              <w:rPr>
                <w:rFonts w:ascii="宋体" w:hAnsi="宋体" w:eastAsia="宋体"/>
                <w:lang w:eastAsia="zh-CN"/>
              </w:rPr>
              <w:t>了</w:t>
            </w:r>
            <w:r>
              <w:rPr>
                <w:rFonts w:hint="eastAsia" w:ascii="宋体" w:hAnsi="宋体" w:eastAsia="宋体" w:cs="微软雅黑"/>
                <w:lang w:eastAsia="zh-CN"/>
              </w:rPr>
              <w:t>讨论</w:t>
            </w:r>
            <w:r>
              <w:rPr>
                <w:rFonts w:ascii="宋体" w:hAnsi="宋体" w:eastAsia="宋体"/>
                <w:lang w:eastAsia="zh-CN"/>
              </w:rPr>
              <w:t>内容。</w:t>
            </w:r>
          </w:p>
          <w:p w14:paraId="48BD170D">
            <w:pPr>
              <w:spacing w:after="200" w:line="276" w:lineRule="auto"/>
              <w:rPr>
                <w:rFonts w:ascii="宋体" w:hAnsi="宋体" w:eastAsia="宋体"/>
                <w:lang w:eastAsia="zh-CN"/>
              </w:rPr>
            </w:pPr>
          </w:p>
        </w:tc>
      </w:tr>
      <w:tr w14:paraId="4A47E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01A40C5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530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Tag along </w:t>
            </w:r>
          </w:p>
        </w:tc>
        <w:tc>
          <w:tcPr>
            <w:tcW w:w="1985" w:type="dxa"/>
            <w:shd w:val="clear" w:color="auto" w:fill="auto"/>
          </w:tcPr>
          <w:p w14:paraId="0D79D10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尾随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43F427B6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tagged along with his friends.</w:t>
            </w:r>
          </w:p>
          <w:p w14:paraId="1553C8B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他跟随朋友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一起去了。</w:t>
            </w:r>
          </w:p>
        </w:tc>
      </w:tr>
      <w:tr w14:paraId="335D6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26AFA1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531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Talk over </w:t>
            </w:r>
          </w:p>
        </w:tc>
        <w:tc>
          <w:tcPr>
            <w:tcW w:w="1985" w:type="dxa"/>
            <w:shd w:val="clear" w:color="auto" w:fill="auto"/>
          </w:tcPr>
          <w:p w14:paraId="1D09690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讨论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18AAE930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We need to talk over the details.</w:t>
            </w:r>
          </w:p>
          <w:p w14:paraId="0D0FD4A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我</w:t>
            </w:r>
            <w:r>
              <w:rPr>
                <w:rFonts w:hint="eastAsia" w:ascii="宋体" w:hAnsi="宋体" w:eastAsia="宋体" w:cs="微软雅黑"/>
              </w:rPr>
              <w:t>们</w:t>
            </w:r>
            <w:r>
              <w:rPr>
                <w:rFonts w:ascii="宋体" w:hAnsi="宋体" w:eastAsia="宋体"/>
              </w:rPr>
              <w:t>需要</w:t>
            </w:r>
            <w:r>
              <w:rPr>
                <w:rFonts w:hint="eastAsia" w:ascii="宋体" w:hAnsi="宋体" w:eastAsia="宋体" w:cs="微软雅黑"/>
              </w:rPr>
              <w:t>讨论细节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40337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20F4DD2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532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Tell off </w:t>
            </w:r>
          </w:p>
        </w:tc>
        <w:tc>
          <w:tcPr>
            <w:tcW w:w="1985" w:type="dxa"/>
            <w:shd w:val="clear" w:color="auto" w:fill="auto"/>
          </w:tcPr>
          <w:p w14:paraId="6CD4852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训</w:t>
            </w:r>
            <w:r>
              <w:rPr>
                <w:rFonts w:ascii="宋体" w:hAnsi="宋体" w:eastAsia="宋体"/>
              </w:rPr>
              <w:t xml:space="preserve">斥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4934BBF9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She told off her brother for being rude.</w:t>
            </w:r>
          </w:p>
          <w:p w14:paraId="3004B8D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训</w:t>
            </w:r>
            <w:r>
              <w:rPr>
                <w:rFonts w:ascii="宋体" w:hAnsi="宋体" w:eastAsia="宋体"/>
                <w:lang w:eastAsia="zh-CN"/>
              </w:rPr>
              <w:t>斥了她的弟弟，因</w:t>
            </w:r>
            <w:r>
              <w:rPr>
                <w:rFonts w:hint="eastAsia" w:ascii="宋体" w:hAnsi="宋体" w:eastAsia="宋体" w:cs="微软雅黑"/>
                <w:lang w:eastAsia="zh-CN"/>
              </w:rPr>
              <w:t>为</w:t>
            </w:r>
            <w:r>
              <w:rPr>
                <w:rFonts w:ascii="宋体" w:hAnsi="宋体" w:eastAsia="宋体"/>
                <w:lang w:eastAsia="zh-CN"/>
              </w:rPr>
              <w:t>他很无礼。</w:t>
            </w:r>
          </w:p>
        </w:tc>
      </w:tr>
      <w:tr w14:paraId="18BB5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112FC39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533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Think through </w:t>
            </w:r>
          </w:p>
        </w:tc>
        <w:tc>
          <w:tcPr>
            <w:tcW w:w="1985" w:type="dxa"/>
            <w:shd w:val="clear" w:color="auto" w:fill="auto"/>
          </w:tcPr>
          <w:p w14:paraId="706E1BC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彻</w:t>
            </w:r>
            <w:r>
              <w:rPr>
                <w:rFonts w:ascii="宋体" w:hAnsi="宋体" w:eastAsia="宋体"/>
              </w:rPr>
              <w:t xml:space="preserve">底思考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50D3E39F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We need to think through our strategy.</w:t>
            </w:r>
          </w:p>
          <w:p w14:paraId="4B2D023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需要</w:t>
            </w:r>
            <w:r>
              <w:rPr>
                <w:rFonts w:hint="eastAsia" w:ascii="宋体" w:hAnsi="宋体" w:eastAsia="宋体" w:cs="微软雅黑"/>
                <w:lang w:eastAsia="zh-CN"/>
              </w:rPr>
              <w:t>彻</w:t>
            </w:r>
            <w:r>
              <w:rPr>
                <w:rFonts w:ascii="宋体" w:hAnsi="宋体" w:eastAsia="宋体"/>
                <w:lang w:eastAsia="zh-CN"/>
              </w:rPr>
              <w:t>底思考我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的策略。</w:t>
            </w:r>
          </w:p>
        </w:tc>
      </w:tr>
      <w:tr w14:paraId="688DD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64F8DD2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 xml:space="preserve">534. </w:t>
            </w:r>
            <w:r>
              <w:rPr>
                <w:b/>
                <w:bCs/>
              </w:rPr>
              <w:t xml:space="preserve">Throw in </w:t>
            </w:r>
          </w:p>
        </w:tc>
        <w:tc>
          <w:tcPr>
            <w:tcW w:w="1985" w:type="dxa"/>
            <w:shd w:val="clear" w:color="auto" w:fill="auto"/>
          </w:tcPr>
          <w:p w14:paraId="3A49E4A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附加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4F0C444F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They threw in a few freebies.</w:t>
            </w:r>
          </w:p>
          <w:p w14:paraId="3FD4FA2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附加了一些小礼物。</w:t>
            </w:r>
          </w:p>
        </w:tc>
      </w:tr>
      <w:tr w14:paraId="3FAB8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23D28AD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535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Tone down </w:t>
            </w:r>
          </w:p>
        </w:tc>
        <w:tc>
          <w:tcPr>
            <w:tcW w:w="1985" w:type="dxa"/>
            <w:shd w:val="clear" w:color="auto" w:fill="auto"/>
          </w:tcPr>
          <w:p w14:paraId="5F2629D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缓</w:t>
            </w:r>
            <w:r>
              <w:rPr>
                <w:rFonts w:ascii="宋体" w:hAnsi="宋体" w:eastAsia="宋体"/>
              </w:rPr>
              <w:t xml:space="preserve">和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B954A56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She toned down her criticism.</w:t>
            </w:r>
          </w:p>
          <w:p w14:paraId="5620B42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缓</w:t>
            </w:r>
            <w:r>
              <w:rPr>
                <w:rFonts w:ascii="宋体" w:hAnsi="宋体" w:eastAsia="宋体"/>
                <w:lang w:eastAsia="zh-CN"/>
              </w:rPr>
              <w:t>和了自己的批</w:t>
            </w:r>
            <w:r>
              <w:rPr>
                <w:rFonts w:hint="eastAsia" w:ascii="宋体" w:hAnsi="宋体" w:eastAsia="宋体" w:cs="微软雅黑"/>
                <w:lang w:eastAsia="zh-CN"/>
              </w:rPr>
              <w:t>评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756B35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334E88C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536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Track back </w:t>
            </w:r>
          </w:p>
        </w:tc>
        <w:tc>
          <w:tcPr>
            <w:tcW w:w="1985" w:type="dxa"/>
            <w:shd w:val="clear" w:color="auto" w:fill="auto"/>
          </w:tcPr>
          <w:p w14:paraId="66E32E4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回溯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ACD86EA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They tracked back their steps to find the way.</w:t>
            </w:r>
          </w:p>
          <w:p w14:paraId="347486F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回溯了自己的步</w:t>
            </w:r>
            <w:r>
              <w:rPr>
                <w:rFonts w:hint="eastAsia" w:ascii="宋体" w:hAnsi="宋体" w:eastAsia="宋体" w:cs="微软雅黑"/>
                <w:lang w:eastAsia="zh-CN"/>
              </w:rPr>
              <w:t>骤</w:t>
            </w:r>
            <w:r>
              <w:rPr>
                <w:rFonts w:ascii="宋体" w:hAnsi="宋体" w:eastAsia="宋体"/>
                <w:lang w:eastAsia="zh-CN"/>
              </w:rPr>
              <w:t>找路。</w:t>
            </w:r>
          </w:p>
        </w:tc>
      </w:tr>
      <w:tr w14:paraId="75BC39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2CFC0BE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537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Try for </w:t>
            </w:r>
          </w:p>
        </w:tc>
        <w:tc>
          <w:tcPr>
            <w:tcW w:w="1985" w:type="dxa"/>
            <w:shd w:val="clear" w:color="auto" w:fill="auto"/>
          </w:tcPr>
          <w:p w14:paraId="5C60B43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争取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B84AFCE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She’s trying for a promotion.</w:t>
            </w:r>
          </w:p>
          <w:p w14:paraId="04EF91E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她在争取晋升。</w:t>
            </w:r>
          </w:p>
        </w:tc>
      </w:tr>
      <w:tr w14:paraId="0E32B0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50E4CF0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538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Turn against </w:t>
            </w:r>
          </w:p>
        </w:tc>
        <w:tc>
          <w:tcPr>
            <w:tcW w:w="1985" w:type="dxa"/>
            <w:shd w:val="clear" w:color="auto" w:fill="auto"/>
          </w:tcPr>
          <w:p w14:paraId="74E6572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反</w:t>
            </w:r>
            <w:r>
              <w:rPr>
                <w:rFonts w:hint="eastAsia" w:ascii="宋体" w:hAnsi="宋体" w:eastAsia="宋体" w:cs="微软雅黑"/>
              </w:rPr>
              <w:t>对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684AF63C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 people turned against the policies.</w:t>
            </w:r>
          </w:p>
          <w:p w14:paraId="43AAE57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人</w:t>
            </w:r>
            <w:r>
              <w:rPr>
                <w:rFonts w:hint="eastAsia" w:ascii="宋体" w:hAnsi="宋体" w:eastAsia="宋体" w:cs="微软雅黑"/>
              </w:rPr>
              <w:t>们</w:t>
            </w:r>
            <w:r>
              <w:rPr>
                <w:rFonts w:ascii="宋体" w:hAnsi="宋体" w:eastAsia="宋体"/>
              </w:rPr>
              <w:t>反</w:t>
            </w:r>
            <w:r>
              <w:rPr>
                <w:rFonts w:hint="eastAsia" w:ascii="宋体" w:hAnsi="宋体" w:eastAsia="宋体" w:cs="微软雅黑"/>
              </w:rPr>
              <w:t>对这</w:t>
            </w:r>
            <w:r>
              <w:rPr>
                <w:rFonts w:ascii="宋体" w:hAnsi="宋体" w:eastAsia="宋体"/>
              </w:rPr>
              <w:t>些政策。</w:t>
            </w:r>
          </w:p>
        </w:tc>
      </w:tr>
      <w:tr w14:paraId="7E1641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9A4FCA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539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Turn up </w:t>
            </w:r>
          </w:p>
        </w:tc>
        <w:tc>
          <w:tcPr>
            <w:tcW w:w="1985" w:type="dxa"/>
            <w:shd w:val="clear" w:color="auto" w:fill="auto"/>
          </w:tcPr>
          <w:p w14:paraId="597EAD0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到达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424E2065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She turned up at the event.</w:t>
            </w:r>
          </w:p>
          <w:p w14:paraId="6BC19FA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她出席了活</w:t>
            </w:r>
            <w:r>
              <w:rPr>
                <w:rFonts w:hint="eastAsia" w:ascii="宋体" w:hAnsi="宋体" w:eastAsia="宋体" w:cs="微软雅黑"/>
              </w:rPr>
              <w:t>动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071C0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36D02DA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540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Use up </w:t>
            </w:r>
          </w:p>
        </w:tc>
        <w:tc>
          <w:tcPr>
            <w:tcW w:w="1985" w:type="dxa"/>
            <w:shd w:val="clear" w:color="auto" w:fill="auto"/>
          </w:tcPr>
          <w:p w14:paraId="6B74175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用光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3B22F066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used up all his savings.</w:t>
            </w:r>
          </w:p>
          <w:p w14:paraId="5FB03CD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他用光了所有</w:t>
            </w:r>
            <w:r>
              <w:rPr>
                <w:rFonts w:hint="eastAsia" w:ascii="宋体" w:hAnsi="宋体" w:eastAsia="宋体" w:cs="微软雅黑"/>
              </w:rPr>
              <w:t>积</w:t>
            </w:r>
            <w:r>
              <w:rPr>
                <w:rFonts w:ascii="宋体" w:hAnsi="宋体" w:eastAsia="宋体"/>
              </w:rPr>
              <w:t>蓄。</w:t>
            </w:r>
          </w:p>
        </w:tc>
      </w:tr>
      <w:tr w14:paraId="61BBA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5A9CCE6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541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Walk through </w:t>
            </w:r>
          </w:p>
        </w:tc>
        <w:tc>
          <w:tcPr>
            <w:tcW w:w="1985" w:type="dxa"/>
            <w:shd w:val="clear" w:color="auto" w:fill="auto"/>
          </w:tcPr>
          <w:p w14:paraId="4CA7C35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逐步演示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FE57D4D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 instructor walked them through the process.</w:t>
            </w:r>
          </w:p>
          <w:p w14:paraId="5AFE1D6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指</w:t>
            </w:r>
            <w:r>
              <w:rPr>
                <w:rFonts w:hint="eastAsia" w:ascii="宋体" w:hAnsi="宋体" w:eastAsia="宋体" w:cs="微软雅黑"/>
                <w:lang w:eastAsia="zh-CN"/>
              </w:rPr>
              <w:t>导员</w:t>
            </w:r>
            <w:r>
              <w:rPr>
                <w:rFonts w:ascii="宋体" w:hAnsi="宋体" w:eastAsia="宋体"/>
                <w:lang w:eastAsia="zh-CN"/>
              </w:rPr>
              <w:t>逐步演示了</w:t>
            </w: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个</w:t>
            </w:r>
            <w:r>
              <w:rPr>
                <w:rFonts w:hint="eastAsia" w:ascii="宋体" w:hAnsi="宋体" w:eastAsia="宋体" w:cs="微软雅黑"/>
                <w:lang w:eastAsia="zh-CN"/>
              </w:rPr>
              <w:t>过</w:t>
            </w:r>
            <w:r>
              <w:rPr>
                <w:rFonts w:ascii="宋体" w:hAnsi="宋体" w:eastAsia="宋体"/>
                <w:lang w:eastAsia="zh-CN"/>
              </w:rPr>
              <w:t>程。</w:t>
            </w:r>
          </w:p>
        </w:tc>
      </w:tr>
      <w:tr w14:paraId="325B6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781883F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541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Wash up </w:t>
            </w:r>
          </w:p>
        </w:tc>
        <w:tc>
          <w:tcPr>
            <w:tcW w:w="1985" w:type="dxa"/>
            <w:shd w:val="clear" w:color="auto" w:fill="auto"/>
          </w:tcPr>
          <w:p w14:paraId="5F8ACBA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洗</w:t>
            </w:r>
            <w:r>
              <w:rPr>
                <w:rFonts w:hint="eastAsia" w:ascii="宋体" w:hAnsi="宋体" w:eastAsia="宋体" w:cs="微软雅黑"/>
              </w:rPr>
              <w:t>净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647BCC8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They washed up after the meal.</w:t>
            </w:r>
          </w:p>
          <w:p w14:paraId="6AB4BA4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</w:t>
            </w:r>
            <w:r>
              <w:rPr>
                <w:rFonts w:hint="eastAsia" w:ascii="宋体" w:hAnsi="宋体" w:eastAsia="宋体" w:cs="微软雅黑"/>
              </w:rPr>
              <w:t>们饭</w:t>
            </w:r>
            <w:r>
              <w:rPr>
                <w:rFonts w:ascii="宋体" w:hAnsi="宋体" w:eastAsia="宋体"/>
              </w:rPr>
              <w:t>后清洗干</w:t>
            </w:r>
            <w:r>
              <w:rPr>
                <w:rFonts w:hint="eastAsia" w:ascii="宋体" w:hAnsi="宋体" w:eastAsia="宋体" w:cs="微软雅黑"/>
              </w:rPr>
              <w:t>净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4EBA3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77AAD34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542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Work up </w:t>
            </w:r>
          </w:p>
        </w:tc>
        <w:tc>
          <w:tcPr>
            <w:tcW w:w="1985" w:type="dxa"/>
            <w:shd w:val="clear" w:color="auto" w:fill="auto"/>
          </w:tcPr>
          <w:p w14:paraId="6F79466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培养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468B436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worked up the courage to speak.</w:t>
            </w:r>
          </w:p>
          <w:p w14:paraId="1A8DD89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他培养了足</w:t>
            </w:r>
            <w:r>
              <w:rPr>
                <w:rFonts w:hint="eastAsia" w:ascii="宋体" w:hAnsi="宋体" w:eastAsia="宋体" w:cs="微软雅黑"/>
                <w:lang w:eastAsia="zh-CN"/>
              </w:rPr>
              <w:t>够</w:t>
            </w:r>
            <w:r>
              <w:rPr>
                <w:rFonts w:ascii="宋体" w:hAnsi="宋体" w:eastAsia="宋体"/>
                <w:lang w:eastAsia="zh-CN"/>
              </w:rPr>
              <w:t>的勇气</w:t>
            </w:r>
            <w:r>
              <w:rPr>
                <w:rFonts w:hint="eastAsia" w:ascii="宋体" w:hAnsi="宋体" w:eastAsia="宋体" w:cs="微软雅黑"/>
                <w:lang w:eastAsia="zh-CN"/>
              </w:rPr>
              <w:t>发</w:t>
            </w:r>
            <w:r>
              <w:rPr>
                <w:rFonts w:ascii="宋体" w:hAnsi="宋体" w:eastAsia="宋体"/>
                <w:lang w:eastAsia="zh-CN"/>
              </w:rPr>
              <w:t>言。</w:t>
            </w:r>
          </w:p>
        </w:tc>
      </w:tr>
      <w:tr w14:paraId="165C2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57F9B68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543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Zone in </w:t>
            </w:r>
          </w:p>
        </w:tc>
        <w:tc>
          <w:tcPr>
            <w:tcW w:w="1985" w:type="dxa"/>
            <w:shd w:val="clear" w:color="auto" w:fill="auto"/>
          </w:tcPr>
          <w:p w14:paraId="21DBAF2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聚焦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99DEA6F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They zoned in on the key issues.</w:t>
            </w:r>
          </w:p>
          <w:p w14:paraId="03DB7D2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聚焦在关</w:t>
            </w:r>
            <w:r>
              <w:rPr>
                <w:rFonts w:hint="eastAsia" w:ascii="宋体" w:hAnsi="宋体" w:eastAsia="宋体" w:cs="微软雅黑"/>
                <w:lang w:eastAsia="zh-CN"/>
              </w:rPr>
              <w:t>键问题</w:t>
            </w:r>
            <w:r>
              <w:rPr>
                <w:rFonts w:ascii="宋体" w:hAnsi="宋体" w:eastAsia="宋体"/>
                <w:lang w:eastAsia="zh-CN"/>
              </w:rPr>
              <w:t>上。</w:t>
            </w:r>
          </w:p>
        </w:tc>
      </w:tr>
      <w:tr w14:paraId="32961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6972058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544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Back down from </w:t>
            </w:r>
          </w:p>
        </w:tc>
        <w:tc>
          <w:tcPr>
            <w:tcW w:w="1985" w:type="dxa"/>
            <w:shd w:val="clear" w:color="auto" w:fill="auto"/>
          </w:tcPr>
          <w:p w14:paraId="564BCC8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退</w:t>
            </w:r>
            <w:r>
              <w:rPr>
                <w:rFonts w:hint="eastAsia" w:ascii="宋体" w:hAnsi="宋体" w:eastAsia="宋体" w:cs="微软雅黑"/>
              </w:rPr>
              <w:t>让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01E8C34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refused to back down from his position.</w:t>
            </w:r>
          </w:p>
          <w:p w14:paraId="34F192B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他拒</w:t>
            </w:r>
            <w:r>
              <w:rPr>
                <w:rFonts w:hint="eastAsia" w:ascii="宋体" w:hAnsi="宋体" w:eastAsia="宋体" w:cs="微软雅黑"/>
                <w:lang w:eastAsia="zh-CN"/>
              </w:rPr>
              <w:t>绝</w:t>
            </w:r>
            <w:r>
              <w:rPr>
                <w:rFonts w:ascii="宋体" w:hAnsi="宋体" w:eastAsia="宋体"/>
                <w:lang w:eastAsia="zh-CN"/>
              </w:rPr>
              <w:t>从他的立</w:t>
            </w:r>
            <w:r>
              <w:rPr>
                <w:rFonts w:hint="eastAsia" w:ascii="宋体" w:hAnsi="宋体" w:eastAsia="宋体" w:cs="微软雅黑"/>
                <w:lang w:eastAsia="zh-CN"/>
              </w:rPr>
              <w:t>场</w:t>
            </w:r>
            <w:r>
              <w:rPr>
                <w:rFonts w:ascii="宋体" w:hAnsi="宋体" w:eastAsia="宋体"/>
                <w:lang w:eastAsia="zh-CN"/>
              </w:rPr>
              <w:t>上退</w:t>
            </w:r>
            <w:r>
              <w:rPr>
                <w:rFonts w:hint="eastAsia" w:ascii="宋体" w:hAnsi="宋体" w:eastAsia="宋体" w:cs="微软雅黑"/>
                <w:lang w:eastAsia="zh-CN"/>
              </w:rPr>
              <w:t>让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55D376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20E992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545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Bear down on </w:t>
            </w:r>
          </w:p>
        </w:tc>
        <w:tc>
          <w:tcPr>
            <w:tcW w:w="1985" w:type="dxa"/>
            <w:shd w:val="clear" w:color="auto" w:fill="auto"/>
          </w:tcPr>
          <w:p w14:paraId="451563F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向...施</w:t>
            </w:r>
            <w:r>
              <w:rPr>
                <w:rFonts w:hint="eastAsia" w:ascii="宋体" w:hAnsi="宋体" w:eastAsia="宋体" w:cs="微软雅黑"/>
              </w:rPr>
              <w:t>压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21CCF7B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 company is bearing down on us to finish the project.</w:t>
            </w:r>
          </w:p>
          <w:p w14:paraId="60A9314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公司</w:t>
            </w:r>
            <w:r>
              <w:rPr>
                <w:rFonts w:hint="eastAsia" w:ascii="宋体" w:hAnsi="宋体" w:eastAsia="宋体" w:cs="微软雅黑"/>
                <w:lang w:eastAsia="zh-CN"/>
              </w:rPr>
              <w:t>对</w:t>
            </w:r>
            <w:r>
              <w:rPr>
                <w:rFonts w:ascii="宋体" w:hAnsi="宋体" w:eastAsia="宋体"/>
                <w:lang w:eastAsia="zh-CN"/>
              </w:rPr>
              <w:t>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施</w:t>
            </w:r>
            <w:r>
              <w:rPr>
                <w:rFonts w:hint="eastAsia" w:ascii="宋体" w:hAnsi="宋体" w:eastAsia="宋体" w:cs="微软雅黑"/>
                <w:lang w:eastAsia="zh-CN"/>
              </w:rPr>
              <w:t>压</w:t>
            </w:r>
            <w:r>
              <w:rPr>
                <w:rFonts w:ascii="宋体" w:hAnsi="宋体" w:eastAsia="宋体"/>
                <w:lang w:eastAsia="zh-CN"/>
              </w:rPr>
              <w:t>，要求完成</w:t>
            </w:r>
            <w:r>
              <w:rPr>
                <w:rFonts w:hint="eastAsia" w:ascii="宋体" w:hAnsi="宋体" w:eastAsia="宋体" w:cs="微软雅黑"/>
                <w:lang w:eastAsia="zh-CN"/>
              </w:rPr>
              <w:t>项</w:t>
            </w:r>
            <w:r>
              <w:rPr>
                <w:rFonts w:ascii="宋体" w:hAnsi="宋体" w:eastAsia="宋体"/>
                <w:lang w:eastAsia="zh-CN"/>
              </w:rPr>
              <w:t>目。</w:t>
            </w:r>
          </w:p>
        </w:tc>
      </w:tr>
      <w:tr w14:paraId="392143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2C7EE84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546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Break off from </w:t>
            </w:r>
          </w:p>
        </w:tc>
        <w:tc>
          <w:tcPr>
            <w:tcW w:w="1985" w:type="dxa"/>
            <w:shd w:val="clear" w:color="auto" w:fill="auto"/>
          </w:tcPr>
          <w:p w14:paraId="1BA0FD4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中断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1D063A54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broke off from the discussion to answer a call.</w:t>
            </w:r>
          </w:p>
          <w:p w14:paraId="0A21435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他中断了</w:t>
            </w:r>
            <w:r>
              <w:rPr>
                <w:rFonts w:hint="eastAsia" w:ascii="宋体" w:hAnsi="宋体" w:eastAsia="宋体" w:cs="微软雅黑"/>
                <w:lang w:eastAsia="zh-CN"/>
              </w:rPr>
              <w:t>讨论</w:t>
            </w:r>
            <w:r>
              <w:rPr>
                <w:rFonts w:ascii="宋体" w:hAnsi="宋体" w:eastAsia="宋体"/>
                <w:lang w:eastAsia="zh-CN"/>
              </w:rPr>
              <w:t>去接</w:t>
            </w:r>
            <w:r>
              <w:rPr>
                <w:rFonts w:hint="eastAsia" w:ascii="宋体" w:hAnsi="宋体" w:eastAsia="宋体" w:cs="微软雅黑"/>
                <w:lang w:eastAsia="zh-CN"/>
              </w:rPr>
              <w:t>电话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759DD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C24E99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547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Bring around to </w:t>
            </w:r>
          </w:p>
        </w:tc>
        <w:tc>
          <w:tcPr>
            <w:tcW w:w="1985" w:type="dxa"/>
            <w:shd w:val="clear" w:color="auto" w:fill="auto"/>
          </w:tcPr>
          <w:p w14:paraId="3F213D4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说</w:t>
            </w:r>
            <w:r>
              <w:rPr>
                <w:rFonts w:ascii="宋体" w:hAnsi="宋体" w:eastAsia="宋体"/>
              </w:rPr>
              <w:t xml:space="preserve">服某人接受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62993B5D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She managed to bring him around to her way of thinking.</w:t>
            </w:r>
          </w:p>
          <w:p w14:paraId="7938082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设</w:t>
            </w:r>
            <w:r>
              <w:rPr>
                <w:rFonts w:ascii="宋体" w:hAnsi="宋体" w:eastAsia="宋体"/>
                <w:lang w:eastAsia="zh-CN"/>
              </w:rPr>
              <w:t>法</w:t>
            </w:r>
            <w:r>
              <w:rPr>
                <w:rFonts w:hint="eastAsia" w:ascii="宋体" w:hAnsi="宋体" w:eastAsia="宋体" w:cs="微软雅黑"/>
                <w:lang w:eastAsia="zh-CN"/>
              </w:rPr>
              <w:t>说</w:t>
            </w:r>
            <w:r>
              <w:rPr>
                <w:rFonts w:ascii="宋体" w:hAnsi="宋体" w:eastAsia="宋体"/>
                <w:lang w:eastAsia="zh-CN"/>
              </w:rPr>
              <w:t>服他接受她的想法。</w:t>
            </w:r>
          </w:p>
        </w:tc>
      </w:tr>
      <w:tr w14:paraId="62012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376256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548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Brush up on </w:t>
            </w:r>
          </w:p>
        </w:tc>
        <w:tc>
          <w:tcPr>
            <w:tcW w:w="1985" w:type="dxa"/>
            <w:shd w:val="clear" w:color="auto" w:fill="auto"/>
          </w:tcPr>
          <w:p w14:paraId="26854FD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温</w:t>
            </w:r>
            <w:r>
              <w:rPr>
                <w:rFonts w:hint="eastAsia" w:ascii="宋体" w:hAnsi="宋体" w:eastAsia="宋体" w:cs="微软雅黑"/>
              </w:rPr>
              <w:t>习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482CDC45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She needs to brush up on her Spanish.</w:t>
            </w:r>
          </w:p>
          <w:p w14:paraId="63557F4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她需要温</w:t>
            </w:r>
            <w:r>
              <w:rPr>
                <w:rFonts w:hint="eastAsia" w:ascii="宋体" w:hAnsi="宋体" w:eastAsia="宋体" w:cs="微软雅黑"/>
                <w:lang w:eastAsia="zh-CN"/>
              </w:rPr>
              <w:t>习</w:t>
            </w:r>
            <w:r>
              <w:rPr>
                <w:rFonts w:ascii="宋体" w:hAnsi="宋体" w:eastAsia="宋体"/>
                <w:lang w:eastAsia="zh-CN"/>
              </w:rPr>
              <w:t>她的西班牙</w:t>
            </w:r>
            <w:r>
              <w:rPr>
                <w:rFonts w:hint="eastAsia" w:ascii="宋体" w:hAnsi="宋体" w:eastAsia="宋体" w:cs="微软雅黑"/>
                <w:lang w:eastAsia="zh-CN"/>
              </w:rPr>
              <w:t>语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3B67F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61668EF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549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Carry off </w:t>
            </w:r>
          </w:p>
        </w:tc>
        <w:tc>
          <w:tcPr>
            <w:tcW w:w="1985" w:type="dxa"/>
            <w:shd w:val="clear" w:color="auto" w:fill="auto"/>
          </w:tcPr>
          <w:p w14:paraId="36874C9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成功</w:t>
            </w:r>
            <w:r>
              <w:rPr>
                <w:rFonts w:hint="eastAsia" w:ascii="宋体" w:hAnsi="宋体" w:eastAsia="宋体" w:cs="微软雅黑"/>
              </w:rPr>
              <w:t>应对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C725ED6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carried off the challenge with ease.</w:t>
            </w:r>
          </w:p>
          <w:p w14:paraId="7F92BCF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</w:t>
            </w:r>
            <w:r>
              <w:rPr>
                <w:rFonts w:hint="eastAsia" w:ascii="宋体" w:hAnsi="宋体" w:eastAsia="宋体" w:cs="微软雅黑"/>
              </w:rPr>
              <w:t>轻</w:t>
            </w:r>
            <w:r>
              <w:rPr>
                <w:rFonts w:ascii="宋体" w:hAnsi="宋体" w:eastAsia="宋体"/>
              </w:rPr>
              <w:t>松</w:t>
            </w:r>
            <w:r>
              <w:rPr>
                <w:rFonts w:hint="eastAsia" w:ascii="宋体" w:hAnsi="宋体" w:eastAsia="宋体" w:cs="微软雅黑"/>
              </w:rPr>
              <w:t>应对</w:t>
            </w:r>
            <w:r>
              <w:rPr>
                <w:rFonts w:ascii="宋体" w:hAnsi="宋体" w:eastAsia="宋体"/>
              </w:rPr>
              <w:t>了挑</w:t>
            </w:r>
            <w:r>
              <w:rPr>
                <w:rFonts w:hint="eastAsia" w:ascii="宋体" w:hAnsi="宋体" w:eastAsia="宋体" w:cs="微软雅黑"/>
              </w:rPr>
              <w:t>战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70F3F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1F6FA41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550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Cast aside </w:t>
            </w:r>
          </w:p>
        </w:tc>
        <w:tc>
          <w:tcPr>
            <w:tcW w:w="1985" w:type="dxa"/>
            <w:shd w:val="clear" w:color="auto" w:fill="auto"/>
          </w:tcPr>
          <w:p w14:paraId="18F6CEE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抛弃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1128CEC5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She cast aside her doubts and took the risk.</w:t>
            </w:r>
          </w:p>
          <w:p w14:paraId="4F6BADB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她抛弃了疑</w:t>
            </w:r>
            <w:r>
              <w:rPr>
                <w:rFonts w:hint="eastAsia" w:ascii="宋体" w:hAnsi="宋体" w:eastAsia="宋体" w:cs="微软雅黑"/>
                <w:lang w:eastAsia="zh-CN"/>
              </w:rPr>
              <w:t>虑</w:t>
            </w:r>
            <w:r>
              <w:rPr>
                <w:rFonts w:ascii="宋体" w:hAnsi="宋体" w:eastAsia="宋体"/>
                <w:lang w:eastAsia="zh-CN"/>
              </w:rPr>
              <w:t>并冒</w:t>
            </w:r>
            <w:r>
              <w:rPr>
                <w:rFonts w:hint="eastAsia" w:ascii="宋体" w:hAnsi="宋体" w:eastAsia="宋体" w:cs="微软雅黑"/>
                <w:lang w:eastAsia="zh-CN"/>
              </w:rPr>
              <w:t>险</w:t>
            </w:r>
            <w:r>
              <w:rPr>
                <w:rFonts w:ascii="宋体" w:hAnsi="宋体" w:eastAsia="宋体"/>
                <w:lang w:eastAsia="zh-CN"/>
              </w:rPr>
              <w:t>了。</w:t>
            </w:r>
          </w:p>
        </w:tc>
      </w:tr>
      <w:tr w14:paraId="629E9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59804DB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551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Check into </w:t>
            </w:r>
          </w:p>
        </w:tc>
        <w:tc>
          <w:tcPr>
            <w:tcW w:w="1985" w:type="dxa"/>
            <w:shd w:val="clear" w:color="auto" w:fill="auto"/>
          </w:tcPr>
          <w:p w14:paraId="2A331F5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调查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760BA9A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 police are checking into the incident.</w:t>
            </w:r>
          </w:p>
          <w:p w14:paraId="0646BBC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警方正在</w:t>
            </w:r>
            <w:r>
              <w:rPr>
                <w:rFonts w:hint="eastAsia" w:ascii="宋体" w:hAnsi="宋体" w:eastAsia="宋体" w:cs="微软雅黑"/>
              </w:rPr>
              <w:t>调查</w:t>
            </w:r>
            <w:r>
              <w:rPr>
                <w:rFonts w:ascii="宋体" w:hAnsi="宋体" w:eastAsia="宋体"/>
              </w:rPr>
              <w:t>事件。</w:t>
            </w:r>
          </w:p>
        </w:tc>
      </w:tr>
      <w:tr w14:paraId="68270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7887467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552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Close in on </w:t>
            </w:r>
          </w:p>
        </w:tc>
        <w:tc>
          <w:tcPr>
            <w:tcW w:w="1985" w:type="dxa"/>
            <w:shd w:val="clear" w:color="auto" w:fill="auto"/>
          </w:tcPr>
          <w:p w14:paraId="78A76FF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包</w:t>
            </w:r>
            <w:r>
              <w:rPr>
                <w:rFonts w:hint="eastAsia" w:ascii="宋体" w:hAnsi="宋体" w:eastAsia="宋体" w:cs="微软雅黑"/>
              </w:rPr>
              <w:t>围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6EE1223A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 police closed in on the suspect.</w:t>
            </w:r>
          </w:p>
          <w:p w14:paraId="4A7E3E4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警方包</w:t>
            </w:r>
            <w:r>
              <w:rPr>
                <w:rFonts w:hint="eastAsia" w:ascii="宋体" w:hAnsi="宋体" w:eastAsia="宋体" w:cs="微软雅黑"/>
              </w:rPr>
              <w:t>围</w:t>
            </w:r>
            <w:r>
              <w:rPr>
                <w:rFonts w:ascii="宋体" w:hAnsi="宋体" w:eastAsia="宋体"/>
              </w:rPr>
              <w:t>了嫌疑人。</w:t>
            </w:r>
          </w:p>
        </w:tc>
      </w:tr>
      <w:tr w14:paraId="3CCAC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3BF8A6F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553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Come apart at </w:t>
            </w:r>
          </w:p>
        </w:tc>
        <w:tc>
          <w:tcPr>
            <w:tcW w:w="1985" w:type="dxa"/>
            <w:shd w:val="clear" w:color="auto" w:fill="auto"/>
          </w:tcPr>
          <w:p w14:paraId="4D2A789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崩</w:t>
            </w:r>
            <w:r>
              <w:rPr>
                <w:rFonts w:hint="eastAsia" w:ascii="宋体" w:hAnsi="宋体" w:eastAsia="宋体" w:cs="微软雅黑"/>
              </w:rPr>
              <w:t>溃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566C00C0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She came apart after hearing the news.</w:t>
            </w:r>
          </w:p>
          <w:p w14:paraId="71614CC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听到消息后她崩</w:t>
            </w:r>
            <w:r>
              <w:rPr>
                <w:rFonts w:hint="eastAsia" w:ascii="宋体" w:hAnsi="宋体" w:eastAsia="宋体" w:cs="微软雅黑"/>
                <w:lang w:eastAsia="zh-CN"/>
              </w:rPr>
              <w:t>溃</w:t>
            </w:r>
            <w:r>
              <w:rPr>
                <w:rFonts w:ascii="宋体" w:hAnsi="宋体" w:eastAsia="宋体"/>
                <w:lang w:eastAsia="zh-CN"/>
              </w:rPr>
              <w:t>了。</w:t>
            </w:r>
          </w:p>
        </w:tc>
      </w:tr>
      <w:tr w14:paraId="35D1D8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9D235F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554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Come up against </w:t>
            </w:r>
          </w:p>
        </w:tc>
        <w:tc>
          <w:tcPr>
            <w:tcW w:w="1985" w:type="dxa"/>
            <w:shd w:val="clear" w:color="auto" w:fill="auto"/>
          </w:tcPr>
          <w:p w14:paraId="206D561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遇到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6A8B4034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They came up against many challenges.</w:t>
            </w:r>
          </w:p>
          <w:p w14:paraId="1D8C98E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遇到了</w:t>
            </w:r>
            <w:r>
              <w:rPr>
                <w:rFonts w:hint="eastAsia" w:ascii="宋体" w:hAnsi="宋体" w:eastAsia="宋体" w:cs="微软雅黑"/>
                <w:lang w:eastAsia="zh-CN"/>
              </w:rPr>
              <w:t>许</w:t>
            </w:r>
            <w:r>
              <w:rPr>
                <w:rFonts w:ascii="宋体" w:hAnsi="宋体" w:eastAsia="宋体"/>
                <w:lang w:eastAsia="zh-CN"/>
              </w:rPr>
              <w:t>多挑</w:t>
            </w:r>
            <w:r>
              <w:rPr>
                <w:rFonts w:hint="eastAsia" w:ascii="宋体" w:hAnsi="宋体" w:eastAsia="宋体" w:cs="微软雅黑"/>
                <w:lang w:eastAsia="zh-CN"/>
              </w:rPr>
              <w:t>战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7C3BD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E6B0AB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555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Count in on </w:t>
            </w:r>
          </w:p>
        </w:tc>
        <w:tc>
          <w:tcPr>
            <w:tcW w:w="1985" w:type="dxa"/>
            <w:shd w:val="clear" w:color="auto" w:fill="auto"/>
          </w:tcPr>
          <w:p w14:paraId="7B86665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算上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1A372F72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Count me in on your plans.</w:t>
            </w:r>
          </w:p>
          <w:p w14:paraId="6E1023D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把我算</w:t>
            </w:r>
            <w:r>
              <w:rPr>
                <w:rFonts w:hint="eastAsia" w:ascii="宋体" w:hAnsi="宋体" w:eastAsia="宋体" w:cs="微软雅黑"/>
                <w:lang w:eastAsia="zh-CN"/>
              </w:rPr>
              <w:t>进</w:t>
            </w:r>
            <w:r>
              <w:rPr>
                <w:rFonts w:ascii="宋体" w:hAnsi="宋体" w:eastAsia="宋体"/>
                <w:lang w:eastAsia="zh-CN"/>
              </w:rPr>
              <w:t>你的</w:t>
            </w:r>
            <w:r>
              <w:rPr>
                <w:rFonts w:hint="eastAsia" w:ascii="宋体" w:hAnsi="宋体" w:eastAsia="宋体" w:cs="微软雅黑"/>
                <w:lang w:eastAsia="zh-CN"/>
              </w:rPr>
              <w:t>计</w:t>
            </w:r>
            <w:r>
              <w:rPr>
                <w:rFonts w:ascii="宋体" w:hAnsi="宋体" w:eastAsia="宋体"/>
                <w:lang w:eastAsia="zh-CN"/>
              </w:rPr>
              <w:t>划里。</w:t>
            </w:r>
          </w:p>
        </w:tc>
      </w:tr>
      <w:tr w14:paraId="31ED9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1EB5255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556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Crack up </w:t>
            </w:r>
          </w:p>
        </w:tc>
        <w:tc>
          <w:tcPr>
            <w:tcW w:w="1985" w:type="dxa"/>
            <w:shd w:val="clear" w:color="auto" w:fill="auto"/>
          </w:tcPr>
          <w:p w14:paraId="2666A04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开</w:t>
            </w:r>
            <w:r>
              <w:rPr>
                <w:rFonts w:hint="eastAsia" w:ascii="宋体" w:hAnsi="宋体" w:eastAsia="宋体" w:cs="微软雅黑"/>
              </w:rPr>
              <w:t>怀</w:t>
            </w:r>
            <w:r>
              <w:rPr>
                <w:rFonts w:ascii="宋体" w:hAnsi="宋体" w:eastAsia="宋体"/>
              </w:rPr>
              <w:t xml:space="preserve">大笑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117BB99C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 joke made everyone crack up.</w:t>
            </w:r>
          </w:p>
          <w:p w14:paraId="4A1F683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个笑</w:t>
            </w:r>
            <w:r>
              <w:rPr>
                <w:rFonts w:hint="eastAsia" w:ascii="宋体" w:hAnsi="宋体" w:eastAsia="宋体" w:cs="微软雅黑"/>
                <w:lang w:eastAsia="zh-CN"/>
              </w:rPr>
              <w:t>话让</w:t>
            </w:r>
            <w:r>
              <w:rPr>
                <w:rFonts w:ascii="宋体" w:hAnsi="宋体" w:eastAsia="宋体"/>
                <w:lang w:eastAsia="zh-CN"/>
              </w:rPr>
              <w:t>大家开</w:t>
            </w:r>
            <w:r>
              <w:rPr>
                <w:rFonts w:hint="eastAsia" w:ascii="宋体" w:hAnsi="宋体" w:eastAsia="宋体" w:cs="微软雅黑"/>
                <w:lang w:eastAsia="zh-CN"/>
              </w:rPr>
              <w:t>怀</w:t>
            </w:r>
            <w:r>
              <w:rPr>
                <w:rFonts w:ascii="宋体" w:hAnsi="宋体" w:eastAsia="宋体"/>
                <w:lang w:eastAsia="zh-CN"/>
              </w:rPr>
              <w:t>大笑。</w:t>
            </w:r>
          </w:p>
        </w:tc>
      </w:tr>
      <w:tr w14:paraId="55AF8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03C8FF0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557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Cut out for </w:t>
            </w:r>
          </w:p>
        </w:tc>
        <w:tc>
          <w:tcPr>
            <w:tcW w:w="1985" w:type="dxa"/>
            <w:shd w:val="clear" w:color="auto" w:fill="auto"/>
          </w:tcPr>
          <w:p w14:paraId="50EC7F3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适合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1F889A2D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He’s cut out for a career in sports.</w:t>
            </w:r>
          </w:p>
          <w:p w14:paraId="1BD857D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他适合从事体育事</w:t>
            </w:r>
            <w:r>
              <w:rPr>
                <w:rFonts w:hint="eastAsia" w:ascii="宋体" w:hAnsi="宋体" w:eastAsia="宋体" w:cs="微软雅黑"/>
                <w:lang w:eastAsia="zh-CN"/>
              </w:rPr>
              <w:t>业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576FF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95BDEF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558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Die away </w:t>
            </w:r>
          </w:p>
        </w:tc>
        <w:tc>
          <w:tcPr>
            <w:tcW w:w="1985" w:type="dxa"/>
            <w:shd w:val="clear" w:color="auto" w:fill="auto"/>
          </w:tcPr>
          <w:p w14:paraId="64847B8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逐</w:t>
            </w:r>
            <w:r>
              <w:rPr>
                <w:rFonts w:hint="eastAsia" w:ascii="宋体" w:hAnsi="宋体" w:eastAsia="宋体" w:cs="微软雅黑"/>
              </w:rPr>
              <w:t>渐</w:t>
            </w:r>
            <w:r>
              <w:rPr>
                <w:rFonts w:ascii="宋体" w:hAnsi="宋体" w:eastAsia="宋体"/>
              </w:rPr>
              <w:t xml:space="preserve">消失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957B3B9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 sound of the music died away.</w:t>
            </w:r>
          </w:p>
          <w:p w14:paraId="4983917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音</w:t>
            </w:r>
            <w:r>
              <w:rPr>
                <w:rFonts w:hint="eastAsia" w:ascii="宋体" w:hAnsi="宋体" w:eastAsia="宋体" w:cs="微软雅黑"/>
                <w:lang w:eastAsia="zh-CN"/>
              </w:rPr>
              <w:t>乐</w:t>
            </w:r>
            <w:r>
              <w:rPr>
                <w:rFonts w:ascii="宋体" w:hAnsi="宋体" w:eastAsia="宋体"/>
                <w:lang w:eastAsia="zh-CN"/>
              </w:rPr>
              <w:t>的声音逐</w:t>
            </w:r>
            <w:r>
              <w:rPr>
                <w:rFonts w:hint="eastAsia" w:ascii="宋体" w:hAnsi="宋体" w:eastAsia="宋体" w:cs="微软雅黑"/>
                <w:lang w:eastAsia="zh-CN"/>
              </w:rPr>
              <w:t>渐</w:t>
            </w:r>
            <w:r>
              <w:rPr>
                <w:rFonts w:ascii="宋体" w:hAnsi="宋体" w:eastAsia="宋体"/>
                <w:lang w:eastAsia="zh-CN"/>
              </w:rPr>
              <w:t>消失了。</w:t>
            </w:r>
          </w:p>
        </w:tc>
      </w:tr>
      <w:tr w14:paraId="60FB4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7E68D2E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559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Drop off to </w:t>
            </w:r>
          </w:p>
        </w:tc>
        <w:tc>
          <w:tcPr>
            <w:tcW w:w="1985" w:type="dxa"/>
            <w:shd w:val="clear" w:color="auto" w:fill="auto"/>
          </w:tcPr>
          <w:p w14:paraId="166FC68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逐</w:t>
            </w:r>
            <w:r>
              <w:rPr>
                <w:rFonts w:hint="eastAsia" w:ascii="宋体" w:hAnsi="宋体" w:eastAsia="宋体" w:cs="微软雅黑"/>
              </w:rPr>
              <w:t>渐</w:t>
            </w:r>
            <w:r>
              <w:rPr>
                <w:rFonts w:ascii="宋体" w:hAnsi="宋体" w:eastAsia="宋体"/>
              </w:rPr>
              <w:t xml:space="preserve">睡着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44A2A428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dropped off to sleep while watching TV.</w:t>
            </w:r>
          </w:p>
          <w:p w14:paraId="5920F8F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他看</w:t>
            </w:r>
            <w:r>
              <w:rPr>
                <w:rFonts w:hint="eastAsia" w:ascii="宋体" w:hAnsi="宋体" w:eastAsia="宋体" w:cs="微软雅黑"/>
                <w:lang w:eastAsia="zh-CN"/>
              </w:rPr>
              <w:t>电视时</w:t>
            </w:r>
            <w:r>
              <w:rPr>
                <w:rFonts w:ascii="宋体" w:hAnsi="宋体" w:eastAsia="宋体"/>
                <w:lang w:eastAsia="zh-CN"/>
              </w:rPr>
              <w:t>逐</w:t>
            </w:r>
            <w:r>
              <w:rPr>
                <w:rFonts w:hint="eastAsia" w:ascii="宋体" w:hAnsi="宋体" w:eastAsia="宋体" w:cs="微软雅黑"/>
                <w:lang w:eastAsia="zh-CN"/>
              </w:rPr>
              <w:t>渐</w:t>
            </w:r>
            <w:r>
              <w:rPr>
                <w:rFonts w:ascii="宋体" w:hAnsi="宋体" w:eastAsia="宋体"/>
                <w:lang w:eastAsia="zh-CN"/>
              </w:rPr>
              <w:t>睡着了。</w:t>
            </w:r>
          </w:p>
        </w:tc>
      </w:tr>
      <w:tr w14:paraId="798AE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21FC0B4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560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Fall back on </w:t>
            </w:r>
          </w:p>
        </w:tc>
        <w:tc>
          <w:tcPr>
            <w:tcW w:w="1985" w:type="dxa"/>
            <w:shd w:val="clear" w:color="auto" w:fill="auto"/>
          </w:tcPr>
          <w:p w14:paraId="5D48B3E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依靠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1CDA98C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We can fall back on our savings if needed.</w:t>
            </w:r>
          </w:p>
          <w:p w14:paraId="6C0775D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如有需要，我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可以依靠我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的</w:t>
            </w:r>
            <w:r>
              <w:rPr>
                <w:rFonts w:hint="eastAsia" w:ascii="宋体" w:hAnsi="宋体" w:eastAsia="宋体" w:cs="微软雅黑"/>
                <w:lang w:eastAsia="zh-CN"/>
              </w:rPr>
              <w:t>积</w:t>
            </w:r>
            <w:r>
              <w:rPr>
                <w:rFonts w:ascii="宋体" w:hAnsi="宋体" w:eastAsia="宋体"/>
                <w:lang w:eastAsia="zh-CN"/>
              </w:rPr>
              <w:t>蓄。</w:t>
            </w:r>
          </w:p>
          <w:p w14:paraId="492A5EF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</w:p>
        </w:tc>
      </w:tr>
      <w:tr w14:paraId="3D8D6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5FE5EB8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561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Fill up with </w:t>
            </w:r>
          </w:p>
        </w:tc>
        <w:tc>
          <w:tcPr>
            <w:tcW w:w="1985" w:type="dxa"/>
            <w:shd w:val="clear" w:color="auto" w:fill="auto"/>
          </w:tcPr>
          <w:p w14:paraId="128A6F7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装</w:t>
            </w:r>
            <w:r>
              <w:rPr>
                <w:rFonts w:hint="eastAsia" w:ascii="宋体" w:hAnsi="宋体" w:eastAsia="宋体" w:cs="微软雅黑"/>
              </w:rPr>
              <w:t>满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54D55CD5">
            <w:pPr>
              <w:tabs>
                <w:tab w:val="left" w:pos="3554"/>
              </w:tabs>
              <w:adjustRightInd w:val="0"/>
              <w:snapToGrid w:val="0"/>
              <w:spacing w:after="0" w:line="480" w:lineRule="auto"/>
              <w:jc w:val="both"/>
            </w:pPr>
            <w:r>
              <w:t xml:space="preserve"> The room filled up with smoke.</w:t>
            </w:r>
            <w:r>
              <w:tab/>
            </w:r>
          </w:p>
          <w:p w14:paraId="63E4047F">
            <w:pPr>
              <w:tabs>
                <w:tab w:val="left" w:pos="3554"/>
              </w:tabs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房</w:t>
            </w:r>
            <w:r>
              <w:rPr>
                <w:rFonts w:hint="eastAsia" w:ascii="宋体" w:hAnsi="宋体" w:eastAsia="宋体" w:cs="微软雅黑"/>
              </w:rPr>
              <w:t>间</w:t>
            </w:r>
            <w:r>
              <w:rPr>
                <w:rFonts w:ascii="宋体" w:hAnsi="宋体" w:eastAsia="宋体"/>
              </w:rPr>
              <w:t>里充</w:t>
            </w:r>
            <w:r>
              <w:rPr>
                <w:rFonts w:hint="eastAsia" w:ascii="宋体" w:hAnsi="宋体" w:eastAsia="宋体" w:cs="微软雅黑"/>
              </w:rPr>
              <w:t>满</w:t>
            </w:r>
            <w:r>
              <w:rPr>
                <w:rFonts w:ascii="宋体" w:hAnsi="宋体" w:eastAsia="宋体"/>
              </w:rPr>
              <w:t>了烟</w:t>
            </w:r>
            <w:r>
              <w:rPr>
                <w:rFonts w:hint="eastAsia" w:ascii="宋体" w:hAnsi="宋体" w:eastAsia="宋体" w:cs="微软雅黑"/>
              </w:rPr>
              <w:t>雾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70045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73AF17E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562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Get ahead of </w:t>
            </w:r>
          </w:p>
        </w:tc>
        <w:tc>
          <w:tcPr>
            <w:tcW w:w="1985" w:type="dxa"/>
            <w:shd w:val="clear" w:color="auto" w:fill="auto"/>
          </w:tcPr>
          <w:p w14:paraId="1F34E14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领</w:t>
            </w:r>
            <w:r>
              <w:rPr>
                <w:rFonts w:ascii="宋体" w:hAnsi="宋体" w:eastAsia="宋体"/>
              </w:rPr>
              <w:t xml:space="preserve">先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2899E5B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got ahead of the other students in class.</w:t>
            </w:r>
          </w:p>
          <w:p w14:paraId="4AB3D52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他在班</w:t>
            </w:r>
            <w:r>
              <w:rPr>
                <w:rFonts w:hint="eastAsia" w:ascii="宋体" w:hAnsi="宋体" w:eastAsia="宋体" w:cs="微软雅黑"/>
                <w:lang w:eastAsia="zh-CN"/>
              </w:rPr>
              <w:t>级</w:t>
            </w:r>
            <w:r>
              <w:rPr>
                <w:rFonts w:ascii="宋体" w:hAnsi="宋体" w:eastAsia="宋体"/>
                <w:lang w:eastAsia="zh-CN"/>
              </w:rPr>
              <w:t>中</w:t>
            </w:r>
            <w:r>
              <w:rPr>
                <w:rFonts w:hint="eastAsia" w:ascii="宋体" w:hAnsi="宋体" w:eastAsia="宋体" w:cs="微软雅黑"/>
                <w:lang w:eastAsia="zh-CN"/>
              </w:rPr>
              <w:t>领</w:t>
            </w:r>
            <w:r>
              <w:rPr>
                <w:rFonts w:ascii="宋体" w:hAnsi="宋体" w:eastAsia="宋体"/>
                <w:lang w:eastAsia="zh-CN"/>
              </w:rPr>
              <w:t>先于其他学生。</w:t>
            </w:r>
          </w:p>
        </w:tc>
      </w:tr>
      <w:tr w14:paraId="366C6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72DE1A9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563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Get around to </w:t>
            </w:r>
          </w:p>
        </w:tc>
        <w:tc>
          <w:tcPr>
            <w:tcW w:w="1985" w:type="dxa"/>
            <w:shd w:val="clear" w:color="auto" w:fill="auto"/>
          </w:tcPr>
          <w:p w14:paraId="4DAFF2F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抽空去做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ECC6B18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I’ll get around to it eventually.</w:t>
            </w:r>
          </w:p>
          <w:p w14:paraId="7207F5C4">
            <w:pPr>
              <w:adjustRightInd w:val="0"/>
              <w:snapToGrid w:val="0"/>
              <w:spacing w:after="0" w:line="480" w:lineRule="auto"/>
              <w:jc w:val="both"/>
            </w:pPr>
            <w:r>
              <w:t>我会抽空去做的。</w:t>
            </w:r>
          </w:p>
        </w:tc>
      </w:tr>
      <w:tr w14:paraId="416A8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77D7DAC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564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Give out on </w:t>
            </w:r>
          </w:p>
        </w:tc>
        <w:tc>
          <w:tcPr>
            <w:tcW w:w="1985" w:type="dxa"/>
            <w:shd w:val="clear" w:color="auto" w:fill="auto"/>
          </w:tcPr>
          <w:p w14:paraId="2EF1B97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失效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42F00D26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Her patience finally gave out on him.</w:t>
            </w:r>
          </w:p>
          <w:p w14:paraId="0A6435A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对</w:t>
            </w:r>
            <w:r>
              <w:rPr>
                <w:rFonts w:ascii="宋体" w:hAnsi="宋体" w:eastAsia="宋体"/>
                <w:lang w:eastAsia="zh-CN"/>
              </w:rPr>
              <w:t>他的耐心</w:t>
            </w:r>
            <w:r>
              <w:rPr>
                <w:rFonts w:hint="eastAsia" w:ascii="宋体" w:hAnsi="宋体" w:eastAsia="宋体" w:cs="微软雅黑"/>
                <w:lang w:eastAsia="zh-CN"/>
              </w:rPr>
              <w:t>终</w:t>
            </w:r>
            <w:r>
              <w:rPr>
                <w:rFonts w:ascii="宋体" w:hAnsi="宋体" w:eastAsia="宋体"/>
                <w:lang w:eastAsia="zh-CN"/>
              </w:rPr>
              <w:t>于耗尽了。</w:t>
            </w:r>
          </w:p>
        </w:tc>
      </w:tr>
      <w:tr w14:paraId="488BE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2E87F78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565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Hang around with </w:t>
            </w:r>
          </w:p>
        </w:tc>
        <w:tc>
          <w:tcPr>
            <w:tcW w:w="1985" w:type="dxa"/>
            <w:shd w:val="clear" w:color="auto" w:fill="auto"/>
          </w:tcPr>
          <w:p w14:paraId="313067E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与...</w:t>
            </w:r>
            <w:r>
              <w:rPr>
                <w:rFonts w:hint="eastAsia" w:ascii="宋体" w:hAnsi="宋体" w:eastAsia="宋体" w:cs="微软雅黑"/>
              </w:rPr>
              <w:t>闲</w:t>
            </w:r>
            <w:r>
              <w:rPr>
                <w:rFonts w:ascii="宋体" w:hAnsi="宋体" w:eastAsia="宋体"/>
              </w:rPr>
              <w:t xml:space="preserve">逛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0127CA4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She likes to hang around with her friends.</w:t>
            </w:r>
          </w:p>
          <w:p w14:paraId="290F3C5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她喜</w:t>
            </w:r>
            <w:r>
              <w:rPr>
                <w:rFonts w:hint="eastAsia" w:ascii="宋体" w:hAnsi="宋体" w:eastAsia="宋体" w:cs="微软雅黑"/>
                <w:lang w:eastAsia="zh-CN"/>
              </w:rPr>
              <w:t>欢</w:t>
            </w:r>
            <w:r>
              <w:rPr>
                <w:rFonts w:ascii="宋体" w:hAnsi="宋体" w:eastAsia="宋体"/>
                <w:lang w:eastAsia="zh-CN"/>
              </w:rPr>
              <w:t>和朋友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一起</w:t>
            </w:r>
            <w:r>
              <w:rPr>
                <w:rFonts w:hint="eastAsia" w:ascii="宋体" w:hAnsi="宋体" w:eastAsia="宋体" w:cs="微软雅黑"/>
                <w:lang w:eastAsia="zh-CN"/>
              </w:rPr>
              <w:t>闲</w:t>
            </w:r>
            <w:r>
              <w:rPr>
                <w:rFonts w:ascii="宋体" w:hAnsi="宋体" w:eastAsia="宋体"/>
                <w:lang w:eastAsia="zh-CN"/>
              </w:rPr>
              <w:t>逛。</w:t>
            </w:r>
          </w:p>
        </w:tc>
      </w:tr>
      <w:tr w14:paraId="6E46E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39A2866E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566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 Have it out with </w:t>
            </w:r>
          </w:p>
        </w:tc>
        <w:tc>
          <w:tcPr>
            <w:tcW w:w="1985" w:type="dxa"/>
            <w:shd w:val="clear" w:color="auto" w:fill="auto"/>
          </w:tcPr>
          <w:p w14:paraId="2B0BEBE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与...</w:t>
            </w:r>
            <w:r>
              <w:rPr>
                <w:rFonts w:hint="eastAsia" w:ascii="宋体" w:hAnsi="宋体" w:eastAsia="宋体" w:cs="微软雅黑"/>
              </w:rPr>
              <w:t>摊</w:t>
            </w:r>
            <w:r>
              <w:rPr>
                <w:rFonts w:ascii="宋体" w:hAnsi="宋体" w:eastAsia="宋体"/>
              </w:rPr>
              <w:t xml:space="preserve">牌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44A21F02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had it out with his coworker.</w:t>
            </w:r>
          </w:p>
          <w:p w14:paraId="0365AA6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他与同事</w:t>
            </w:r>
            <w:r>
              <w:rPr>
                <w:rFonts w:hint="eastAsia" w:ascii="宋体" w:hAnsi="宋体" w:eastAsia="宋体" w:cs="微软雅黑"/>
              </w:rPr>
              <w:t>摊</w:t>
            </w:r>
            <w:r>
              <w:rPr>
                <w:rFonts w:ascii="宋体" w:hAnsi="宋体" w:eastAsia="宋体"/>
              </w:rPr>
              <w:t>牌了。</w:t>
            </w:r>
          </w:p>
        </w:tc>
      </w:tr>
      <w:tr w14:paraId="0801E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324085E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567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Hold back on </w:t>
            </w:r>
          </w:p>
        </w:tc>
        <w:tc>
          <w:tcPr>
            <w:tcW w:w="1985" w:type="dxa"/>
            <w:shd w:val="clear" w:color="auto" w:fill="auto"/>
          </w:tcPr>
          <w:p w14:paraId="705E856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抑制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BF1CF8E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They decided to hold back on announcing the news.</w:t>
            </w:r>
          </w:p>
          <w:p w14:paraId="7531868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决定</w:t>
            </w:r>
            <w:r>
              <w:rPr>
                <w:rFonts w:hint="eastAsia" w:ascii="宋体" w:hAnsi="宋体" w:eastAsia="宋体" w:cs="微软雅黑"/>
                <w:lang w:eastAsia="zh-CN"/>
              </w:rPr>
              <w:t>暂时</w:t>
            </w:r>
            <w:r>
              <w:rPr>
                <w:rFonts w:ascii="宋体" w:hAnsi="宋体" w:eastAsia="宋体"/>
                <w:lang w:eastAsia="zh-CN"/>
              </w:rPr>
              <w:t>不宣布</w:t>
            </w: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个消息。</w:t>
            </w:r>
          </w:p>
        </w:tc>
      </w:tr>
      <w:tr w14:paraId="5E499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D5C960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568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Jump on </w:t>
            </w:r>
          </w:p>
        </w:tc>
        <w:tc>
          <w:tcPr>
            <w:tcW w:w="1985" w:type="dxa"/>
            <w:shd w:val="clear" w:color="auto" w:fill="auto"/>
          </w:tcPr>
          <w:p w14:paraId="73F47E1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批</w:t>
            </w:r>
            <w:r>
              <w:rPr>
                <w:rFonts w:hint="eastAsia" w:ascii="宋体" w:hAnsi="宋体" w:eastAsia="宋体" w:cs="微软雅黑"/>
              </w:rPr>
              <w:t>评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6C4987BB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She jumped on him for being late.</w:t>
            </w:r>
          </w:p>
          <w:p w14:paraId="0595C8E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她因他</w:t>
            </w:r>
            <w:r>
              <w:rPr>
                <w:rFonts w:hint="eastAsia" w:ascii="宋体" w:hAnsi="宋体" w:eastAsia="宋体" w:cs="微软雅黑"/>
                <w:lang w:eastAsia="zh-CN"/>
              </w:rPr>
              <w:t>迟</w:t>
            </w:r>
            <w:r>
              <w:rPr>
                <w:rFonts w:ascii="宋体" w:hAnsi="宋体" w:eastAsia="宋体"/>
                <w:lang w:eastAsia="zh-CN"/>
              </w:rPr>
              <w:t>到而批</w:t>
            </w:r>
            <w:r>
              <w:rPr>
                <w:rFonts w:hint="eastAsia" w:ascii="宋体" w:hAnsi="宋体" w:eastAsia="宋体" w:cs="微软雅黑"/>
                <w:lang w:eastAsia="zh-CN"/>
              </w:rPr>
              <w:t>评</w:t>
            </w:r>
            <w:r>
              <w:rPr>
                <w:rFonts w:ascii="宋体" w:hAnsi="宋体" w:eastAsia="宋体"/>
                <w:lang w:eastAsia="zh-CN"/>
              </w:rPr>
              <w:t>了他。</w:t>
            </w:r>
          </w:p>
        </w:tc>
      </w:tr>
      <w:tr w14:paraId="3E98C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86816E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569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Keep off of </w:t>
            </w:r>
          </w:p>
        </w:tc>
        <w:tc>
          <w:tcPr>
            <w:tcW w:w="1985" w:type="dxa"/>
            <w:shd w:val="clear" w:color="auto" w:fill="auto"/>
          </w:tcPr>
          <w:p w14:paraId="5C44AA2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避免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FA276ED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kept off of junk food for a month.</w:t>
            </w:r>
          </w:p>
          <w:p w14:paraId="5140D0D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他避免了吃垃圾食品一个月。</w:t>
            </w:r>
          </w:p>
        </w:tc>
      </w:tr>
      <w:tr w14:paraId="2D82A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055D9AF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570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Kick off with </w:t>
            </w:r>
          </w:p>
        </w:tc>
        <w:tc>
          <w:tcPr>
            <w:tcW w:w="1985" w:type="dxa"/>
            <w:shd w:val="clear" w:color="auto" w:fill="auto"/>
          </w:tcPr>
          <w:p w14:paraId="730F3AD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从...开始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7676472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 event kicked off with a speech.</w:t>
            </w:r>
          </w:p>
          <w:p w14:paraId="2A522C8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活</w:t>
            </w:r>
            <w:r>
              <w:rPr>
                <w:rFonts w:hint="eastAsia" w:ascii="宋体" w:hAnsi="宋体" w:eastAsia="宋体" w:cs="微软雅黑"/>
                <w:lang w:eastAsia="zh-CN"/>
              </w:rPr>
              <w:t>动</w:t>
            </w:r>
            <w:r>
              <w:rPr>
                <w:rFonts w:ascii="宋体" w:hAnsi="宋体" w:eastAsia="宋体"/>
                <w:lang w:eastAsia="zh-CN"/>
              </w:rPr>
              <w:t>以一个演</w:t>
            </w:r>
            <w:r>
              <w:rPr>
                <w:rFonts w:hint="eastAsia" w:ascii="宋体" w:hAnsi="宋体" w:eastAsia="宋体" w:cs="微软雅黑"/>
                <w:lang w:eastAsia="zh-CN"/>
              </w:rPr>
              <w:t>讲</w:t>
            </w:r>
            <w:r>
              <w:rPr>
                <w:rFonts w:ascii="宋体" w:hAnsi="宋体" w:eastAsia="宋体"/>
                <w:lang w:eastAsia="zh-CN"/>
              </w:rPr>
              <w:t>拉开序幕。</w:t>
            </w:r>
          </w:p>
        </w:tc>
      </w:tr>
      <w:tr w14:paraId="291A7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07DDBB8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571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Lay down on </w:t>
            </w:r>
          </w:p>
        </w:tc>
        <w:tc>
          <w:tcPr>
            <w:tcW w:w="1985" w:type="dxa"/>
            <w:shd w:val="clear" w:color="auto" w:fill="auto"/>
          </w:tcPr>
          <w:p w14:paraId="60710F1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制定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1E4A08FB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 rules were laid down for everyone to follow.</w:t>
            </w:r>
          </w:p>
          <w:p w14:paraId="6C5C399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规则</w:t>
            </w:r>
            <w:r>
              <w:rPr>
                <w:rFonts w:ascii="宋体" w:hAnsi="宋体" w:eastAsia="宋体"/>
                <w:lang w:eastAsia="zh-CN"/>
              </w:rPr>
              <w:t>已</w:t>
            </w:r>
            <w:r>
              <w:rPr>
                <w:rFonts w:hint="eastAsia" w:ascii="宋体" w:hAnsi="宋体" w:eastAsia="宋体" w:cs="微软雅黑"/>
                <w:lang w:eastAsia="zh-CN"/>
              </w:rPr>
              <w:t>为</w:t>
            </w:r>
            <w:r>
              <w:rPr>
                <w:rFonts w:ascii="宋体" w:hAnsi="宋体" w:eastAsia="宋体"/>
                <w:lang w:eastAsia="zh-CN"/>
              </w:rPr>
              <w:t>所有人制定。</w:t>
            </w:r>
          </w:p>
        </w:tc>
      </w:tr>
      <w:tr w14:paraId="34B3C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77B1122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572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Let up on </w:t>
            </w:r>
          </w:p>
        </w:tc>
        <w:tc>
          <w:tcPr>
            <w:tcW w:w="1985" w:type="dxa"/>
            <w:shd w:val="clear" w:color="auto" w:fill="auto"/>
          </w:tcPr>
          <w:p w14:paraId="5F124DE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放松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6EF3C882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 boss decided to let up on the strict rules.</w:t>
            </w:r>
          </w:p>
          <w:p w14:paraId="5C43EBA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老板决定放松一些</w:t>
            </w:r>
            <w:r>
              <w:rPr>
                <w:rFonts w:hint="eastAsia" w:ascii="宋体" w:hAnsi="宋体" w:eastAsia="宋体" w:cs="微软雅黑"/>
                <w:lang w:eastAsia="zh-CN"/>
              </w:rPr>
              <w:t>严</w:t>
            </w:r>
            <w:r>
              <w:rPr>
                <w:rFonts w:ascii="宋体" w:hAnsi="宋体" w:eastAsia="宋体"/>
                <w:lang w:eastAsia="zh-CN"/>
              </w:rPr>
              <w:t>格的</w:t>
            </w:r>
            <w:r>
              <w:rPr>
                <w:rFonts w:hint="eastAsia" w:ascii="宋体" w:hAnsi="宋体" w:eastAsia="宋体" w:cs="微软雅黑"/>
                <w:lang w:eastAsia="zh-CN"/>
              </w:rPr>
              <w:t>规</w:t>
            </w:r>
            <w:r>
              <w:rPr>
                <w:rFonts w:ascii="宋体" w:hAnsi="宋体" w:eastAsia="宋体"/>
                <w:lang w:eastAsia="zh-CN"/>
              </w:rPr>
              <w:t>定。</w:t>
            </w:r>
          </w:p>
        </w:tc>
      </w:tr>
      <w:tr w14:paraId="03926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6EDBABE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573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Light up with </w:t>
            </w:r>
          </w:p>
        </w:tc>
        <w:tc>
          <w:tcPr>
            <w:tcW w:w="1985" w:type="dxa"/>
            <w:shd w:val="clear" w:color="auto" w:fill="auto"/>
          </w:tcPr>
          <w:p w14:paraId="7C5DCBE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流露出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19C028E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Her face lit up with excitement.</w:t>
            </w:r>
          </w:p>
          <w:p w14:paraId="3565203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她的</w:t>
            </w:r>
            <w:r>
              <w:rPr>
                <w:rFonts w:hint="eastAsia" w:ascii="宋体" w:hAnsi="宋体" w:eastAsia="宋体" w:cs="微软雅黑"/>
                <w:lang w:eastAsia="zh-CN"/>
              </w:rPr>
              <w:t>脸</w:t>
            </w:r>
            <w:r>
              <w:rPr>
                <w:rFonts w:ascii="宋体" w:hAnsi="宋体" w:eastAsia="宋体"/>
                <w:lang w:eastAsia="zh-CN"/>
              </w:rPr>
              <w:t>上流露出</w:t>
            </w:r>
            <w:r>
              <w:rPr>
                <w:rFonts w:hint="eastAsia" w:ascii="宋体" w:hAnsi="宋体" w:eastAsia="宋体" w:cs="微软雅黑"/>
                <w:lang w:eastAsia="zh-CN"/>
              </w:rPr>
              <w:t>兴奋</w:t>
            </w:r>
            <w:r>
              <w:rPr>
                <w:rFonts w:ascii="宋体" w:hAnsi="宋体" w:eastAsia="宋体"/>
                <w:lang w:eastAsia="zh-CN"/>
              </w:rPr>
              <w:t>的表情。</w:t>
            </w:r>
          </w:p>
        </w:tc>
      </w:tr>
      <w:tr w14:paraId="208C5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23C2886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574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Live it up </w:t>
            </w:r>
          </w:p>
        </w:tc>
        <w:tc>
          <w:tcPr>
            <w:tcW w:w="1985" w:type="dxa"/>
            <w:shd w:val="clear" w:color="auto" w:fill="auto"/>
          </w:tcPr>
          <w:p w14:paraId="78F67F1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尽情享受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033DC79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They lived it up during their vacation.</w:t>
            </w:r>
          </w:p>
          <w:p w14:paraId="2376D31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在度假期</w:t>
            </w:r>
            <w:r>
              <w:rPr>
                <w:rFonts w:hint="eastAsia" w:ascii="宋体" w:hAnsi="宋体" w:eastAsia="宋体" w:cs="微软雅黑"/>
                <w:lang w:eastAsia="zh-CN"/>
              </w:rPr>
              <w:t>间</w:t>
            </w:r>
            <w:r>
              <w:rPr>
                <w:rFonts w:ascii="宋体" w:hAnsi="宋体" w:eastAsia="宋体"/>
                <w:lang w:eastAsia="zh-CN"/>
              </w:rPr>
              <w:t>尽情享受。</w:t>
            </w:r>
          </w:p>
        </w:tc>
      </w:tr>
      <w:tr w14:paraId="6E200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2DD2563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575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Look up to </w:t>
            </w:r>
          </w:p>
        </w:tc>
        <w:tc>
          <w:tcPr>
            <w:tcW w:w="1985" w:type="dxa"/>
            <w:shd w:val="clear" w:color="auto" w:fill="auto"/>
          </w:tcPr>
          <w:p w14:paraId="38F015D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仰慕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628F178D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She looks up to her older brother.</w:t>
            </w:r>
          </w:p>
          <w:p w14:paraId="6D83A36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她仰慕她的哥哥。</w:t>
            </w:r>
          </w:p>
        </w:tc>
      </w:tr>
      <w:tr w14:paraId="48B0B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5CC3121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576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Make up with </w:t>
            </w:r>
          </w:p>
        </w:tc>
        <w:tc>
          <w:tcPr>
            <w:tcW w:w="1985" w:type="dxa"/>
            <w:shd w:val="clear" w:color="auto" w:fill="auto"/>
          </w:tcPr>
          <w:p w14:paraId="429A04F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和好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14A42A9F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They finally made up after their argument.</w:t>
            </w:r>
          </w:p>
          <w:p w14:paraId="29BCBD2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争吵后他</w:t>
            </w:r>
            <w:r>
              <w:rPr>
                <w:rFonts w:hint="eastAsia" w:ascii="宋体" w:hAnsi="宋体" w:eastAsia="宋体" w:cs="微软雅黑"/>
                <w:lang w:eastAsia="zh-CN"/>
              </w:rPr>
              <w:t>们终</w:t>
            </w:r>
            <w:r>
              <w:rPr>
                <w:rFonts w:ascii="宋体" w:hAnsi="宋体" w:eastAsia="宋体"/>
                <w:lang w:eastAsia="zh-CN"/>
              </w:rPr>
              <w:t>于和好了。</w:t>
            </w:r>
          </w:p>
        </w:tc>
      </w:tr>
      <w:tr w14:paraId="4D6FF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3FBEF91A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577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Narrow down to </w:t>
            </w:r>
          </w:p>
        </w:tc>
        <w:tc>
          <w:tcPr>
            <w:tcW w:w="1985" w:type="dxa"/>
            <w:shd w:val="clear" w:color="auto" w:fill="auto"/>
          </w:tcPr>
          <w:p w14:paraId="1C6741C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缩</w:t>
            </w:r>
            <w:r>
              <w:rPr>
                <w:rFonts w:ascii="宋体" w:hAnsi="宋体" w:eastAsia="宋体"/>
              </w:rPr>
              <w:t>小范</w:t>
            </w:r>
            <w:r>
              <w:rPr>
                <w:rFonts w:hint="eastAsia" w:ascii="宋体" w:hAnsi="宋体" w:eastAsia="宋体" w:cs="微软雅黑"/>
              </w:rPr>
              <w:t>围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518C86CD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They narrowed down the choices to two.</w:t>
            </w:r>
          </w:p>
          <w:p w14:paraId="40530EE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将</w:t>
            </w:r>
            <w:r>
              <w:rPr>
                <w:rFonts w:hint="eastAsia" w:ascii="宋体" w:hAnsi="宋体" w:eastAsia="宋体" w:cs="微软雅黑"/>
                <w:lang w:eastAsia="zh-CN"/>
              </w:rPr>
              <w:t>选择</w:t>
            </w:r>
            <w:r>
              <w:rPr>
                <w:rFonts w:ascii="宋体" w:hAnsi="宋体" w:eastAsia="宋体"/>
                <w:lang w:eastAsia="zh-CN"/>
              </w:rPr>
              <w:t>范</w:t>
            </w:r>
            <w:r>
              <w:rPr>
                <w:rFonts w:hint="eastAsia" w:ascii="宋体" w:hAnsi="宋体" w:eastAsia="宋体" w:cs="微软雅黑"/>
                <w:lang w:eastAsia="zh-CN"/>
              </w:rPr>
              <w:t>围缩</w:t>
            </w:r>
            <w:r>
              <w:rPr>
                <w:rFonts w:ascii="宋体" w:hAnsi="宋体" w:eastAsia="宋体"/>
                <w:lang w:eastAsia="zh-CN"/>
              </w:rPr>
              <w:t>小到了两个。</w:t>
            </w:r>
          </w:p>
        </w:tc>
      </w:tr>
      <w:tr w14:paraId="2CE68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5ADDAD8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578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Pass on to </w:t>
            </w:r>
          </w:p>
        </w:tc>
        <w:tc>
          <w:tcPr>
            <w:tcW w:w="1985" w:type="dxa"/>
            <w:shd w:val="clear" w:color="auto" w:fill="auto"/>
          </w:tcPr>
          <w:p w14:paraId="0556CBB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转</w:t>
            </w:r>
            <w:r>
              <w:rPr>
                <w:rFonts w:ascii="宋体" w:hAnsi="宋体" w:eastAsia="宋体"/>
              </w:rPr>
              <w:t xml:space="preserve">交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1ECB2E38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Please pass this information on to others.</w:t>
            </w:r>
          </w:p>
          <w:p w14:paraId="6DD203B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请</w:t>
            </w:r>
            <w:r>
              <w:rPr>
                <w:rFonts w:ascii="宋体" w:hAnsi="宋体" w:eastAsia="宋体"/>
                <w:lang w:eastAsia="zh-CN"/>
              </w:rPr>
              <w:t>将</w:t>
            </w: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些信息</w:t>
            </w:r>
            <w:r>
              <w:rPr>
                <w:rFonts w:hint="eastAsia" w:ascii="宋体" w:hAnsi="宋体" w:eastAsia="宋体" w:cs="微软雅黑"/>
                <w:lang w:eastAsia="zh-CN"/>
              </w:rPr>
              <w:t>传</w:t>
            </w:r>
            <w:r>
              <w:rPr>
                <w:rFonts w:ascii="宋体" w:hAnsi="宋体" w:eastAsia="宋体"/>
                <w:lang w:eastAsia="zh-CN"/>
              </w:rPr>
              <w:t>达</w:t>
            </w:r>
            <w:r>
              <w:rPr>
                <w:rFonts w:hint="eastAsia" w:ascii="宋体" w:hAnsi="宋体" w:eastAsia="宋体" w:cs="微软雅黑"/>
                <w:lang w:eastAsia="zh-CN"/>
              </w:rPr>
              <w:t>给</w:t>
            </w:r>
            <w:r>
              <w:rPr>
                <w:rFonts w:ascii="宋体" w:hAnsi="宋体" w:eastAsia="宋体"/>
                <w:lang w:eastAsia="zh-CN"/>
              </w:rPr>
              <w:t>其他人。</w:t>
            </w:r>
          </w:p>
        </w:tc>
      </w:tr>
      <w:tr w14:paraId="4757E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240F94A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579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Pay off in </w:t>
            </w:r>
          </w:p>
        </w:tc>
        <w:tc>
          <w:tcPr>
            <w:tcW w:w="1985" w:type="dxa"/>
            <w:shd w:val="clear" w:color="auto" w:fill="auto"/>
          </w:tcPr>
          <w:p w14:paraId="04C5B1D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带</w:t>
            </w:r>
            <w:r>
              <w:rPr>
                <w:rFonts w:ascii="宋体" w:hAnsi="宋体" w:eastAsia="宋体"/>
              </w:rPr>
              <w:t>来好</w:t>
            </w:r>
            <w:r>
              <w:rPr>
                <w:rFonts w:hint="eastAsia" w:ascii="宋体" w:hAnsi="宋体" w:eastAsia="宋体" w:cs="微软雅黑"/>
              </w:rPr>
              <w:t>处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D71411C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His hard work paid off in the end.</w:t>
            </w:r>
          </w:p>
          <w:p w14:paraId="2F4363C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他的努力最</w:t>
            </w:r>
            <w:r>
              <w:rPr>
                <w:rFonts w:hint="eastAsia" w:ascii="宋体" w:hAnsi="宋体" w:eastAsia="宋体" w:cs="微软雅黑"/>
                <w:lang w:eastAsia="zh-CN"/>
              </w:rPr>
              <w:t>终带</w:t>
            </w:r>
            <w:r>
              <w:rPr>
                <w:rFonts w:ascii="宋体" w:hAnsi="宋体" w:eastAsia="宋体"/>
                <w:lang w:eastAsia="zh-CN"/>
              </w:rPr>
              <w:t>来了好</w:t>
            </w:r>
            <w:r>
              <w:rPr>
                <w:rFonts w:hint="eastAsia" w:ascii="宋体" w:hAnsi="宋体" w:eastAsia="宋体" w:cs="微软雅黑"/>
                <w:lang w:eastAsia="zh-CN"/>
              </w:rPr>
              <w:t>处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54E18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132F4162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580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Pick on </w:t>
            </w:r>
          </w:p>
        </w:tc>
        <w:tc>
          <w:tcPr>
            <w:tcW w:w="1985" w:type="dxa"/>
            <w:shd w:val="clear" w:color="auto" w:fill="auto"/>
          </w:tcPr>
          <w:p w14:paraId="16EBFEA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刁</w:t>
            </w:r>
            <w:r>
              <w:rPr>
                <w:rFonts w:hint="eastAsia" w:ascii="宋体" w:hAnsi="宋体" w:eastAsia="宋体" w:cs="微软雅黑"/>
              </w:rPr>
              <w:t>难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CC3458A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 kids at school used to pick on him.</w:t>
            </w:r>
          </w:p>
          <w:p w14:paraId="76953364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学校里的孩子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曾</w:t>
            </w:r>
            <w:r>
              <w:rPr>
                <w:rFonts w:hint="eastAsia" w:ascii="宋体" w:hAnsi="宋体" w:eastAsia="宋体" w:cs="微软雅黑"/>
                <w:lang w:eastAsia="zh-CN"/>
              </w:rPr>
              <w:t>经</w:t>
            </w:r>
            <w:r>
              <w:rPr>
                <w:rFonts w:ascii="宋体" w:hAnsi="宋体" w:eastAsia="宋体"/>
                <w:lang w:eastAsia="zh-CN"/>
              </w:rPr>
              <w:t>刁</w:t>
            </w:r>
            <w:r>
              <w:rPr>
                <w:rFonts w:hint="eastAsia" w:ascii="宋体" w:hAnsi="宋体" w:eastAsia="宋体" w:cs="微软雅黑"/>
                <w:lang w:eastAsia="zh-CN"/>
              </w:rPr>
              <w:t>难</w:t>
            </w:r>
            <w:r>
              <w:rPr>
                <w:rFonts w:ascii="宋体" w:hAnsi="宋体" w:eastAsia="宋体"/>
                <w:lang w:eastAsia="zh-CN"/>
              </w:rPr>
              <w:t>他。</w:t>
            </w:r>
          </w:p>
        </w:tc>
      </w:tr>
      <w:tr w14:paraId="0761A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6AAAE84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581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Pull through with </w:t>
            </w:r>
          </w:p>
        </w:tc>
        <w:tc>
          <w:tcPr>
            <w:tcW w:w="1985" w:type="dxa"/>
            <w:shd w:val="clear" w:color="auto" w:fill="auto"/>
          </w:tcPr>
          <w:p w14:paraId="399E2EC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克服困</w:t>
            </w:r>
            <w:r>
              <w:rPr>
                <w:rFonts w:hint="eastAsia" w:ascii="宋体" w:hAnsi="宋体" w:eastAsia="宋体" w:cs="微软雅黑"/>
              </w:rPr>
              <w:t>难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3D137C81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They pulled through with help from friends.</w:t>
            </w:r>
          </w:p>
          <w:p w14:paraId="0474941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在朋友的帮助下，他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克服了困</w:t>
            </w:r>
            <w:r>
              <w:rPr>
                <w:rFonts w:hint="eastAsia" w:ascii="宋体" w:hAnsi="宋体" w:eastAsia="宋体" w:cs="微软雅黑"/>
                <w:lang w:eastAsia="zh-CN"/>
              </w:rPr>
              <w:t>难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4CB20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86A343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582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Put down to </w:t>
            </w:r>
          </w:p>
        </w:tc>
        <w:tc>
          <w:tcPr>
            <w:tcW w:w="1985" w:type="dxa"/>
            <w:shd w:val="clear" w:color="auto" w:fill="auto"/>
          </w:tcPr>
          <w:p w14:paraId="2D6328A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归</w:t>
            </w:r>
            <w:r>
              <w:rPr>
                <w:rFonts w:ascii="宋体" w:hAnsi="宋体" w:eastAsia="宋体"/>
              </w:rPr>
              <w:t xml:space="preserve">因于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087151A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She put her success down to hard work.</w:t>
            </w:r>
          </w:p>
          <w:p w14:paraId="532FF9F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她把她的成功</w:t>
            </w:r>
            <w:r>
              <w:rPr>
                <w:rFonts w:hint="eastAsia" w:ascii="宋体" w:hAnsi="宋体" w:eastAsia="宋体" w:cs="微软雅黑"/>
                <w:lang w:eastAsia="zh-CN"/>
              </w:rPr>
              <w:t>归</w:t>
            </w:r>
            <w:r>
              <w:rPr>
                <w:rFonts w:ascii="宋体" w:hAnsi="宋体" w:eastAsia="宋体"/>
                <w:lang w:eastAsia="zh-CN"/>
              </w:rPr>
              <w:t>因于努力工作。</w:t>
            </w:r>
          </w:p>
          <w:p w14:paraId="501B91B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</w:p>
        </w:tc>
      </w:tr>
      <w:tr w14:paraId="3D8AE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65C714C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583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Ring up </w:t>
            </w:r>
          </w:p>
        </w:tc>
        <w:tc>
          <w:tcPr>
            <w:tcW w:w="1985" w:type="dxa"/>
            <w:shd w:val="clear" w:color="auto" w:fill="auto"/>
          </w:tcPr>
          <w:p w14:paraId="217625A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打</w:t>
            </w:r>
            <w:r>
              <w:rPr>
                <w:rFonts w:hint="eastAsia" w:ascii="宋体" w:hAnsi="宋体" w:eastAsia="宋体" w:cs="微软雅黑"/>
              </w:rPr>
              <w:t>电话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14433EDC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rang up his friend to share the news.</w:t>
            </w:r>
          </w:p>
          <w:p w14:paraId="4C8FA3C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他打</w:t>
            </w:r>
            <w:r>
              <w:rPr>
                <w:rFonts w:hint="eastAsia" w:ascii="宋体" w:hAnsi="宋体" w:eastAsia="宋体" w:cs="微软雅黑"/>
                <w:lang w:eastAsia="zh-CN"/>
              </w:rPr>
              <w:t>电话给</w:t>
            </w:r>
            <w:r>
              <w:rPr>
                <w:rFonts w:ascii="宋体" w:hAnsi="宋体" w:eastAsia="宋体"/>
                <w:lang w:eastAsia="zh-CN"/>
              </w:rPr>
              <w:t>朋友分享消息。</w:t>
            </w:r>
          </w:p>
        </w:tc>
      </w:tr>
      <w:tr w14:paraId="6CDCD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1588B1E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584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Round up </w:t>
            </w:r>
          </w:p>
        </w:tc>
        <w:tc>
          <w:tcPr>
            <w:tcW w:w="1985" w:type="dxa"/>
            <w:shd w:val="clear" w:color="auto" w:fill="auto"/>
          </w:tcPr>
          <w:p w14:paraId="381D61C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围</w:t>
            </w:r>
            <w:r>
              <w:rPr>
                <w:rFonts w:ascii="宋体" w:hAnsi="宋体" w:eastAsia="宋体"/>
              </w:rPr>
              <w:t xml:space="preserve">捕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02FC9F4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 police rounded up the suspects.</w:t>
            </w:r>
          </w:p>
          <w:p w14:paraId="5A3CE2F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警方</w:t>
            </w:r>
            <w:r>
              <w:rPr>
                <w:rFonts w:hint="eastAsia" w:ascii="宋体" w:hAnsi="宋体" w:eastAsia="宋体" w:cs="微软雅黑"/>
              </w:rPr>
              <w:t>围</w:t>
            </w:r>
            <w:r>
              <w:rPr>
                <w:rFonts w:ascii="宋体" w:hAnsi="宋体" w:eastAsia="宋体"/>
              </w:rPr>
              <w:t>捕了嫌疑人。</w:t>
            </w:r>
          </w:p>
        </w:tc>
      </w:tr>
      <w:tr w14:paraId="77989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6F95C78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585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Rule out </w:t>
            </w:r>
          </w:p>
        </w:tc>
        <w:tc>
          <w:tcPr>
            <w:tcW w:w="1985" w:type="dxa"/>
            <w:shd w:val="clear" w:color="auto" w:fill="auto"/>
          </w:tcPr>
          <w:p w14:paraId="6014A8B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排除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452FC5B6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 doctor ruled out any serious illness.</w:t>
            </w:r>
          </w:p>
          <w:p w14:paraId="1399352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医生排除了任何</w:t>
            </w:r>
            <w:r>
              <w:rPr>
                <w:rFonts w:hint="eastAsia" w:ascii="宋体" w:hAnsi="宋体" w:eastAsia="宋体" w:cs="微软雅黑"/>
                <w:lang w:eastAsia="zh-CN"/>
              </w:rPr>
              <w:t>严</w:t>
            </w:r>
            <w:r>
              <w:rPr>
                <w:rFonts w:ascii="宋体" w:hAnsi="宋体" w:eastAsia="宋体"/>
                <w:lang w:eastAsia="zh-CN"/>
              </w:rPr>
              <w:t>重的疾病。</w:t>
            </w:r>
          </w:p>
        </w:tc>
      </w:tr>
      <w:tr w14:paraId="0D984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34C899F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586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Run up against </w:t>
            </w:r>
          </w:p>
        </w:tc>
        <w:tc>
          <w:tcPr>
            <w:tcW w:w="1985" w:type="dxa"/>
            <w:shd w:val="clear" w:color="auto" w:fill="auto"/>
          </w:tcPr>
          <w:p w14:paraId="0EC88F2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遇到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427C1887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They ran up against many obstacles.</w:t>
            </w:r>
          </w:p>
          <w:p w14:paraId="3F28718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遇到了很多障碍。</w:t>
            </w:r>
          </w:p>
        </w:tc>
      </w:tr>
      <w:tr w14:paraId="0E18A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26186A8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587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See eye to eye </w:t>
            </w:r>
          </w:p>
        </w:tc>
        <w:tc>
          <w:tcPr>
            <w:tcW w:w="1985" w:type="dxa"/>
            <w:shd w:val="clear" w:color="auto" w:fill="auto"/>
          </w:tcPr>
          <w:p w14:paraId="11BCC95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看法一致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D52A69D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They don’t always see eye to eye.</w:t>
            </w:r>
          </w:p>
          <w:p w14:paraId="1284DCD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不</w:t>
            </w:r>
            <w:r>
              <w:rPr>
                <w:rFonts w:hint="eastAsia" w:ascii="宋体" w:hAnsi="宋体" w:eastAsia="宋体" w:cs="微软雅黑"/>
                <w:lang w:eastAsia="zh-CN"/>
              </w:rPr>
              <w:t>总</w:t>
            </w:r>
            <w:r>
              <w:rPr>
                <w:rFonts w:ascii="宋体" w:hAnsi="宋体" w:eastAsia="宋体"/>
                <w:lang w:eastAsia="zh-CN"/>
              </w:rPr>
              <w:t>是看法一致。</w:t>
            </w:r>
          </w:p>
        </w:tc>
      </w:tr>
      <w:tr w14:paraId="36AC5C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62371B5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588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 Settle down with </w:t>
            </w:r>
          </w:p>
        </w:tc>
        <w:tc>
          <w:tcPr>
            <w:tcW w:w="1985" w:type="dxa"/>
            <w:shd w:val="clear" w:color="auto" w:fill="auto"/>
          </w:tcPr>
          <w:p w14:paraId="7720466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安</w:t>
            </w:r>
            <w:r>
              <w:rPr>
                <w:rFonts w:hint="eastAsia" w:ascii="宋体" w:hAnsi="宋体" w:eastAsia="宋体" w:cs="微软雅黑"/>
              </w:rPr>
              <w:t>顿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48AFCA2B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settled down with his family in the countryside.</w:t>
            </w:r>
          </w:p>
          <w:p w14:paraId="2C398B9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他和家人一起在</w:t>
            </w:r>
            <w:r>
              <w:rPr>
                <w:rFonts w:hint="eastAsia" w:ascii="宋体" w:hAnsi="宋体" w:eastAsia="宋体" w:cs="微软雅黑"/>
                <w:lang w:eastAsia="zh-CN"/>
              </w:rPr>
              <w:t>乡</w:t>
            </w:r>
            <w:r>
              <w:rPr>
                <w:rFonts w:ascii="宋体" w:hAnsi="宋体" w:eastAsia="宋体"/>
                <w:lang w:eastAsia="zh-CN"/>
              </w:rPr>
              <w:t>下安</w:t>
            </w:r>
            <w:r>
              <w:rPr>
                <w:rFonts w:hint="eastAsia" w:ascii="宋体" w:hAnsi="宋体" w:eastAsia="宋体" w:cs="微软雅黑"/>
                <w:lang w:eastAsia="zh-CN"/>
              </w:rPr>
              <w:t>顿</w:t>
            </w:r>
            <w:r>
              <w:rPr>
                <w:rFonts w:ascii="宋体" w:hAnsi="宋体" w:eastAsia="宋体"/>
                <w:lang w:eastAsia="zh-CN"/>
              </w:rPr>
              <w:t>下来。</w:t>
            </w:r>
          </w:p>
        </w:tc>
      </w:tr>
      <w:tr w14:paraId="2158B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0D54037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589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Show up for </w:t>
            </w:r>
          </w:p>
        </w:tc>
        <w:tc>
          <w:tcPr>
            <w:tcW w:w="1985" w:type="dxa"/>
            <w:shd w:val="clear" w:color="auto" w:fill="auto"/>
          </w:tcPr>
          <w:p w14:paraId="6B14B9A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出席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610916CD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She showed up for the meeting on time.</w:t>
            </w:r>
          </w:p>
          <w:p w14:paraId="1524017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她准</w:t>
            </w:r>
            <w:r>
              <w:rPr>
                <w:rFonts w:hint="eastAsia" w:ascii="宋体" w:hAnsi="宋体" w:eastAsia="宋体" w:cs="微软雅黑"/>
              </w:rPr>
              <w:t>时</w:t>
            </w:r>
            <w:r>
              <w:rPr>
                <w:rFonts w:ascii="宋体" w:hAnsi="宋体" w:eastAsia="宋体"/>
              </w:rPr>
              <w:t>出席了会</w:t>
            </w:r>
            <w:r>
              <w:rPr>
                <w:rFonts w:hint="eastAsia" w:ascii="宋体" w:hAnsi="宋体" w:eastAsia="宋体" w:cs="微软雅黑"/>
              </w:rPr>
              <w:t>议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64E356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6363F3A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590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Single out for </w:t>
            </w:r>
          </w:p>
        </w:tc>
        <w:tc>
          <w:tcPr>
            <w:tcW w:w="1985" w:type="dxa"/>
            <w:shd w:val="clear" w:color="auto" w:fill="auto"/>
          </w:tcPr>
          <w:p w14:paraId="0C86C5A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挑出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1D27329A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was singled out for his achievements.</w:t>
            </w:r>
          </w:p>
          <w:p w14:paraId="295960C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他因成就被特</w:t>
            </w:r>
            <w:r>
              <w:rPr>
                <w:rFonts w:hint="eastAsia" w:ascii="宋体" w:hAnsi="宋体" w:eastAsia="宋体" w:cs="微软雅黑"/>
                <w:lang w:eastAsia="zh-CN"/>
              </w:rPr>
              <w:t>别</w:t>
            </w:r>
            <w:r>
              <w:rPr>
                <w:rFonts w:ascii="宋体" w:hAnsi="宋体" w:eastAsia="宋体"/>
                <w:lang w:eastAsia="zh-CN"/>
              </w:rPr>
              <w:t>挑出。</w:t>
            </w:r>
          </w:p>
        </w:tc>
      </w:tr>
      <w:tr w14:paraId="6BCD4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00836855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591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Spell out </w:t>
            </w:r>
          </w:p>
        </w:tc>
        <w:tc>
          <w:tcPr>
            <w:tcW w:w="1985" w:type="dxa"/>
            <w:shd w:val="clear" w:color="auto" w:fill="auto"/>
          </w:tcPr>
          <w:p w14:paraId="4C4625E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详细说</w:t>
            </w:r>
            <w:r>
              <w:rPr>
                <w:rFonts w:ascii="宋体" w:hAnsi="宋体" w:eastAsia="宋体"/>
              </w:rPr>
              <w:t xml:space="preserve">明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3161EEB1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 teacher spelled out the instructions.</w:t>
            </w:r>
          </w:p>
          <w:p w14:paraId="3A29AC8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老</w:t>
            </w:r>
            <w:r>
              <w:rPr>
                <w:rFonts w:hint="eastAsia" w:ascii="宋体" w:hAnsi="宋体" w:eastAsia="宋体" w:cs="微软雅黑"/>
                <w:lang w:eastAsia="zh-CN"/>
              </w:rPr>
              <w:t>师详细说</w:t>
            </w:r>
            <w:r>
              <w:rPr>
                <w:rFonts w:ascii="宋体" w:hAnsi="宋体" w:eastAsia="宋体"/>
                <w:lang w:eastAsia="zh-CN"/>
              </w:rPr>
              <w:t>明了指示。</w:t>
            </w:r>
          </w:p>
        </w:tc>
      </w:tr>
      <w:tr w14:paraId="1635F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3CF727B6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592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Start off with </w:t>
            </w:r>
          </w:p>
        </w:tc>
        <w:tc>
          <w:tcPr>
            <w:tcW w:w="1985" w:type="dxa"/>
            <w:shd w:val="clear" w:color="auto" w:fill="auto"/>
          </w:tcPr>
          <w:p w14:paraId="70BB429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从...开始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6F1FE8E8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 class started off with introductions.</w:t>
            </w:r>
          </w:p>
          <w:p w14:paraId="5AF5792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>课</w:t>
            </w:r>
            <w:r>
              <w:rPr>
                <w:rFonts w:ascii="宋体" w:hAnsi="宋体" w:eastAsia="宋体"/>
                <w:lang w:eastAsia="zh-CN"/>
              </w:rPr>
              <w:t>堂从自我介</w:t>
            </w:r>
            <w:r>
              <w:rPr>
                <w:rFonts w:hint="eastAsia" w:ascii="宋体" w:hAnsi="宋体" w:eastAsia="宋体" w:cs="微软雅黑"/>
                <w:lang w:eastAsia="zh-CN"/>
              </w:rPr>
              <w:t>绍</w:t>
            </w:r>
            <w:r>
              <w:rPr>
                <w:rFonts w:ascii="宋体" w:hAnsi="宋体" w:eastAsia="宋体"/>
                <w:lang w:eastAsia="zh-CN"/>
              </w:rPr>
              <w:t>开始。</w:t>
            </w:r>
          </w:p>
        </w:tc>
      </w:tr>
      <w:tr w14:paraId="3C7B0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2EF6C36B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593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Take after </w:t>
            </w:r>
          </w:p>
        </w:tc>
        <w:tc>
          <w:tcPr>
            <w:tcW w:w="1985" w:type="dxa"/>
            <w:shd w:val="clear" w:color="auto" w:fill="auto"/>
          </w:tcPr>
          <w:p w14:paraId="4BB3AE2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像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6E6B6643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She takes after her mother.</w:t>
            </w:r>
          </w:p>
          <w:p w14:paraId="472DA0B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</w:t>
            </w:r>
            <w:r>
              <w:rPr>
                <w:rFonts w:hint="eastAsia" w:ascii="宋体" w:hAnsi="宋体" w:eastAsia="宋体" w:cs="微软雅黑"/>
              </w:rPr>
              <w:t>长</w:t>
            </w:r>
            <w:r>
              <w:rPr>
                <w:rFonts w:ascii="宋体" w:hAnsi="宋体" w:eastAsia="宋体"/>
              </w:rPr>
              <w:t>得像她的母</w:t>
            </w:r>
            <w:r>
              <w:rPr>
                <w:rFonts w:hint="eastAsia" w:ascii="宋体" w:hAnsi="宋体" w:eastAsia="宋体" w:cs="微软雅黑"/>
              </w:rPr>
              <w:t>亲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10567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56DFCCE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594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Take down </w:t>
            </w:r>
          </w:p>
        </w:tc>
        <w:tc>
          <w:tcPr>
            <w:tcW w:w="1985" w:type="dxa"/>
            <w:shd w:val="clear" w:color="auto" w:fill="auto"/>
          </w:tcPr>
          <w:p w14:paraId="62C5977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写下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F42D33A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took down the notes.</w:t>
            </w:r>
          </w:p>
          <w:p w14:paraId="51504AE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他写下了笔</w:t>
            </w:r>
            <w:r>
              <w:rPr>
                <w:rFonts w:hint="eastAsia" w:ascii="宋体" w:hAnsi="宋体" w:eastAsia="宋体" w:cs="微软雅黑"/>
              </w:rPr>
              <w:t>记</w:t>
            </w:r>
            <w:r>
              <w:rPr>
                <w:rFonts w:ascii="宋体" w:hAnsi="宋体" w:eastAsia="宋体"/>
              </w:rPr>
              <w:t>。</w:t>
            </w:r>
          </w:p>
        </w:tc>
      </w:tr>
      <w:tr w14:paraId="4BCEA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5F8F8D2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595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Take off on </w:t>
            </w:r>
          </w:p>
        </w:tc>
        <w:tc>
          <w:tcPr>
            <w:tcW w:w="1985" w:type="dxa"/>
            <w:shd w:val="clear" w:color="auto" w:fill="auto"/>
          </w:tcPr>
          <w:p w14:paraId="2127E30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抄</w:t>
            </w:r>
            <w:r>
              <w:rPr>
                <w:rFonts w:hint="eastAsia" w:ascii="宋体" w:hAnsi="宋体" w:eastAsia="宋体" w:cs="微软雅黑"/>
              </w:rPr>
              <w:t>袭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8B14F0A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took off on someone else’s idea.</w:t>
            </w:r>
          </w:p>
          <w:p w14:paraId="123D115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他抄</w:t>
            </w:r>
            <w:r>
              <w:rPr>
                <w:rFonts w:hint="eastAsia" w:ascii="宋体" w:hAnsi="宋体" w:eastAsia="宋体" w:cs="微软雅黑"/>
                <w:lang w:eastAsia="zh-CN"/>
              </w:rPr>
              <w:t>袭</w:t>
            </w:r>
            <w:r>
              <w:rPr>
                <w:rFonts w:ascii="宋体" w:hAnsi="宋体" w:eastAsia="宋体"/>
                <w:lang w:eastAsia="zh-CN"/>
              </w:rPr>
              <w:t>了</w:t>
            </w:r>
            <w:r>
              <w:rPr>
                <w:rFonts w:hint="eastAsia" w:ascii="宋体" w:hAnsi="宋体" w:eastAsia="宋体" w:cs="微软雅黑"/>
                <w:lang w:eastAsia="zh-CN"/>
              </w:rPr>
              <w:t>别</w:t>
            </w:r>
            <w:r>
              <w:rPr>
                <w:rFonts w:ascii="宋体" w:hAnsi="宋体" w:eastAsia="宋体"/>
                <w:lang w:eastAsia="zh-CN"/>
              </w:rPr>
              <w:t>人的想法。</w:t>
            </w:r>
          </w:p>
        </w:tc>
      </w:tr>
      <w:tr w14:paraId="1DE81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52E461CC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596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Talk back to </w:t>
            </w:r>
          </w:p>
        </w:tc>
        <w:tc>
          <w:tcPr>
            <w:tcW w:w="1985" w:type="dxa"/>
            <w:shd w:val="clear" w:color="auto" w:fill="auto"/>
          </w:tcPr>
          <w:p w14:paraId="1E88A0B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</w:rPr>
              <w:t>顶</w:t>
            </w:r>
            <w:r>
              <w:rPr>
                <w:rFonts w:ascii="宋体" w:hAnsi="宋体" w:eastAsia="宋体"/>
              </w:rPr>
              <w:t xml:space="preserve">嘴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698EF99F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Children should not talk back to their parents.</w:t>
            </w:r>
          </w:p>
          <w:p w14:paraId="7A8A122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孩子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不</w:t>
            </w:r>
            <w:r>
              <w:rPr>
                <w:rFonts w:hint="eastAsia" w:ascii="宋体" w:hAnsi="宋体" w:eastAsia="宋体" w:cs="微软雅黑"/>
                <w:lang w:eastAsia="zh-CN"/>
              </w:rPr>
              <w:t>应该顶</w:t>
            </w:r>
            <w:r>
              <w:rPr>
                <w:rFonts w:ascii="宋体" w:hAnsi="宋体" w:eastAsia="宋体"/>
                <w:lang w:eastAsia="zh-CN"/>
              </w:rPr>
              <w:t>嘴父母。</w:t>
            </w:r>
          </w:p>
        </w:tc>
      </w:tr>
      <w:tr w14:paraId="3B177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6C54EA1D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597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Track down </w:t>
            </w:r>
          </w:p>
        </w:tc>
        <w:tc>
          <w:tcPr>
            <w:tcW w:w="1985" w:type="dxa"/>
            <w:shd w:val="clear" w:color="auto" w:fill="auto"/>
          </w:tcPr>
          <w:p w14:paraId="10A6575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追踪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A367E2A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They tracked down the missing dog.</w:t>
            </w:r>
          </w:p>
          <w:p w14:paraId="58727C4D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追踪到了失踪的狗。</w:t>
            </w:r>
          </w:p>
        </w:tc>
      </w:tr>
      <w:tr w14:paraId="24233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0E3A63F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598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Turn down for </w:t>
            </w:r>
          </w:p>
        </w:tc>
        <w:tc>
          <w:tcPr>
            <w:tcW w:w="1985" w:type="dxa"/>
            <w:shd w:val="clear" w:color="auto" w:fill="auto"/>
          </w:tcPr>
          <w:p w14:paraId="711932C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因</w:t>
            </w:r>
            <w:r>
              <w:rPr>
                <w:rFonts w:hint="eastAsia" w:ascii="宋体" w:hAnsi="宋体" w:eastAsia="宋体" w:cs="微软雅黑"/>
              </w:rPr>
              <w:t>为</w:t>
            </w:r>
            <w:r>
              <w:rPr>
                <w:rFonts w:ascii="宋体" w:hAnsi="宋体" w:eastAsia="宋体"/>
              </w:rPr>
              <w:t>...拒</w:t>
            </w:r>
            <w:r>
              <w:rPr>
                <w:rFonts w:hint="eastAsia" w:ascii="宋体" w:hAnsi="宋体" w:eastAsia="宋体" w:cs="微软雅黑"/>
              </w:rPr>
              <w:t>绝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DA04926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She turned down the job for personal reasons.</w:t>
            </w:r>
          </w:p>
          <w:p w14:paraId="6EBEADEC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她因个人原因拒</w:t>
            </w:r>
            <w:r>
              <w:rPr>
                <w:rFonts w:hint="eastAsia" w:ascii="宋体" w:hAnsi="宋体" w:eastAsia="宋体" w:cs="微软雅黑"/>
                <w:lang w:eastAsia="zh-CN"/>
              </w:rPr>
              <w:t>绝</w:t>
            </w:r>
            <w:r>
              <w:rPr>
                <w:rFonts w:ascii="宋体" w:hAnsi="宋体" w:eastAsia="宋体"/>
                <w:lang w:eastAsia="zh-CN"/>
              </w:rPr>
              <w:t>了</w:t>
            </w:r>
            <w:r>
              <w:rPr>
                <w:rFonts w:hint="eastAsia" w:ascii="宋体" w:hAnsi="宋体" w:eastAsia="宋体" w:cs="微软雅黑"/>
                <w:lang w:eastAsia="zh-CN"/>
              </w:rPr>
              <w:t>这</w:t>
            </w:r>
            <w:r>
              <w:rPr>
                <w:rFonts w:ascii="宋体" w:hAnsi="宋体" w:eastAsia="宋体"/>
                <w:lang w:eastAsia="zh-CN"/>
              </w:rPr>
              <w:t>份工作。</w:t>
            </w:r>
          </w:p>
        </w:tc>
      </w:tr>
      <w:tr w14:paraId="01DBC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880" w:type="dxa"/>
            <w:shd w:val="clear" w:color="auto" w:fill="auto"/>
          </w:tcPr>
          <w:p w14:paraId="7580EC9F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599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 xml:space="preserve">Wind up with </w:t>
            </w:r>
          </w:p>
        </w:tc>
        <w:tc>
          <w:tcPr>
            <w:tcW w:w="1985" w:type="dxa"/>
            <w:shd w:val="clear" w:color="auto" w:fill="auto"/>
          </w:tcPr>
          <w:p w14:paraId="6E028BF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以...告</w:t>
            </w:r>
            <w:r>
              <w:rPr>
                <w:rFonts w:hint="eastAsia" w:ascii="宋体" w:hAnsi="宋体" w:eastAsia="宋体" w:cs="微软雅黑"/>
              </w:rPr>
              <w:t>终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B06089D">
            <w:pPr>
              <w:adjustRightInd w:val="0"/>
              <w:snapToGrid w:val="0"/>
              <w:spacing w:after="0" w:line="480" w:lineRule="auto"/>
              <w:jc w:val="both"/>
            </w:pPr>
            <w:r>
              <w:t xml:space="preserve"> He wound up with a prize for his efforts.</w:t>
            </w:r>
          </w:p>
          <w:p w14:paraId="72C16F6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他的努力最</w:t>
            </w:r>
            <w:r>
              <w:rPr>
                <w:rFonts w:hint="eastAsia" w:ascii="宋体" w:hAnsi="宋体" w:eastAsia="宋体" w:cs="微软雅黑"/>
                <w:lang w:eastAsia="zh-CN"/>
              </w:rPr>
              <w:t>终赢</w:t>
            </w:r>
            <w:r>
              <w:rPr>
                <w:rFonts w:ascii="宋体" w:hAnsi="宋体" w:eastAsia="宋体"/>
                <w:lang w:eastAsia="zh-CN"/>
              </w:rPr>
              <w:t>得了</w:t>
            </w:r>
            <w:r>
              <w:rPr>
                <w:rFonts w:hint="eastAsia" w:ascii="宋体" w:hAnsi="宋体" w:eastAsia="宋体" w:cs="微软雅黑"/>
                <w:lang w:eastAsia="zh-CN"/>
              </w:rPr>
              <w:t>奖</w:t>
            </w:r>
            <w:r>
              <w:rPr>
                <w:rFonts w:ascii="宋体" w:hAnsi="宋体" w:eastAsia="宋体"/>
                <w:lang w:eastAsia="zh-CN"/>
              </w:rPr>
              <w:t>品。</w:t>
            </w:r>
          </w:p>
        </w:tc>
      </w:tr>
      <w:tr w14:paraId="413F2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" w:hRule="atLeast"/>
        </w:trPr>
        <w:tc>
          <w:tcPr>
            <w:tcW w:w="2880" w:type="dxa"/>
            <w:shd w:val="clear" w:color="auto" w:fill="auto"/>
          </w:tcPr>
          <w:p w14:paraId="670B1C67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b/>
                <w:bCs/>
                <w:lang w:eastAsia="zh-CN"/>
              </w:rPr>
              <w:t>600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>Follow through</w:t>
            </w:r>
          </w:p>
        </w:tc>
        <w:tc>
          <w:tcPr>
            <w:tcW w:w="1985" w:type="dxa"/>
            <w:shd w:val="clear" w:color="auto" w:fill="auto"/>
          </w:tcPr>
          <w:p w14:paraId="304D8BF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</w:rPr>
              <w:t>坚</w:t>
            </w:r>
            <w:r>
              <w:rPr>
                <w:rFonts w:ascii="宋体" w:hAnsi="宋体" w:eastAsia="宋体"/>
              </w:rPr>
              <w:t>持到底，完成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5FB9469D">
            <w:pPr>
              <w:adjustRightInd w:val="0"/>
              <w:snapToGrid w:val="0"/>
              <w:spacing w:after="0" w:line="480" w:lineRule="auto"/>
              <w:jc w:val="both"/>
            </w:pPr>
            <w:r>
              <w:t>She always makes plans but rarely follows through with them.</w:t>
            </w:r>
          </w:p>
          <w:p w14:paraId="29FF4678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总</w:t>
            </w:r>
            <w:r>
              <w:rPr>
                <w:rFonts w:ascii="宋体" w:hAnsi="宋体" w:eastAsia="宋体"/>
                <w:lang w:eastAsia="zh-CN"/>
              </w:rPr>
              <w:t>是制定</w:t>
            </w:r>
            <w:r>
              <w:rPr>
                <w:rFonts w:hint="eastAsia" w:ascii="宋体" w:hAnsi="宋体" w:eastAsia="宋体" w:cs="微软雅黑"/>
                <w:lang w:eastAsia="zh-CN"/>
              </w:rPr>
              <w:t>计</w:t>
            </w:r>
            <w:r>
              <w:rPr>
                <w:rFonts w:ascii="宋体" w:hAnsi="宋体" w:eastAsia="宋体"/>
                <w:lang w:eastAsia="zh-CN"/>
              </w:rPr>
              <w:t>划，但很少</w:t>
            </w:r>
            <w:r>
              <w:rPr>
                <w:rFonts w:hint="eastAsia" w:ascii="宋体" w:hAnsi="宋体" w:eastAsia="宋体" w:cs="微软雅黑"/>
                <w:lang w:eastAsia="zh-CN"/>
              </w:rPr>
              <w:t>坚</w:t>
            </w:r>
            <w:r>
              <w:rPr>
                <w:rFonts w:ascii="宋体" w:hAnsi="宋体" w:eastAsia="宋体"/>
                <w:lang w:eastAsia="zh-CN"/>
              </w:rPr>
              <w:t>持到底。</w:t>
            </w:r>
          </w:p>
        </w:tc>
      </w:tr>
      <w:tr w14:paraId="2843B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" w:hRule="atLeast"/>
        </w:trPr>
        <w:tc>
          <w:tcPr>
            <w:tcW w:w="2880" w:type="dxa"/>
            <w:shd w:val="clear" w:color="auto" w:fill="auto"/>
          </w:tcPr>
          <w:p w14:paraId="0B0A6A1D">
            <w:pPr>
              <w:adjustRightInd w:val="0"/>
              <w:snapToGrid w:val="0"/>
              <w:spacing w:after="0" w:line="480" w:lineRule="auto"/>
              <w:jc w:val="both"/>
              <w:rPr>
                <w:rFonts w:eastAsia="宋体"/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60</w:t>
            </w:r>
            <w:r>
              <w:rPr>
                <w:rFonts w:hint="eastAsia" w:eastAsia="宋体"/>
                <w:b/>
                <w:bCs/>
                <w:lang w:eastAsia="zh-CN"/>
              </w:rPr>
              <w:t>1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rFonts w:hint="eastAsia" w:eastAsia="宋体"/>
                <w:b/>
                <w:bCs/>
                <w:lang w:eastAsia="zh-CN"/>
              </w:rPr>
              <w:t>Sleep in</w:t>
            </w:r>
          </w:p>
        </w:tc>
        <w:tc>
          <w:tcPr>
            <w:tcW w:w="1985" w:type="dxa"/>
            <w:shd w:val="clear" w:color="auto" w:fill="auto"/>
          </w:tcPr>
          <w:p w14:paraId="2995918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  <w:lang w:eastAsia="zh-CN"/>
              </w:rPr>
              <w:t xml:space="preserve"> </w:t>
            </w:r>
            <w:r>
              <w:rPr>
                <w:rFonts w:ascii="宋体" w:hAnsi="宋体" w:eastAsia="宋体" w:cs="微软雅黑"/>
              </w:rPr>
              <w:t>睡懒觉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9A1BD6F">
            <w:pPr>
              <w:adjustRightInd w:val="0"/>
              <w:snapToGrid w:val="0"/>
              <w:spacing w:after="0" w:line="480" w:lineRule="auto"/>
              <w:jc w:val="both"/>
            </w:pPr>
            <w:r>
              <w:t>They usually sleep in on weekends.</w:t>
            </w:r>
          </w:p>
          <w:p w14:paraId="69FCF4A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通常在周末睡</w:t>
            </w:r>
            <w:r>
              <w:rPr>
                <w:rFonts w:hint="eastAsia" w:ascii="宋体" w:hAnsi="宋体" w:eastAsia="宋体" w:cs="微软雅黑"/>
                <w:lang w:eastAsia="zh-CN"/>
              </w:rPr>
              <w:t>懒觉</w:t>
            </w:r>
            <w:r>
              <w:rPr>
                <w:rFonts w:ascii="宋体" w:hAnsi="宋体" w:eastAsia="宋体"/>
                <w:lang w:eastAsia="zh-CN"/>
              </w:rPr>
              <w:t>。</w:t>
            </w:r>
          </w:p>
        </w:tc>
      </w:tr>
      <w:tr w14:paraId="032E9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8871330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 w:eastAsia="宋体"/>
                <w:b/>
                <w:bCs/>
                <w:lang w:eastAsia="zh-CN"/>
              </w:rPr>
              <w:t>602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>Cut ties with</w:t>
            </w:r>
          </w:p>
        </w:tc>
        <w:tc>
          <w:tcPr>
            <w:tcW w:w="1985" w:type="dxa"/>
            <w:shd w:val="clear" w:color="auto" w:fill="auto"/>
          </w:tcPr>
          <w:p w14:paraId="00F7FE7E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断绝关系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4153256">
            <w:pPr>
              <w:adjustRightInd w:val="0"/>
              <w:snapToGrid w:val="0"/>
              <w:spacing w:after="0" w:line="480" w:lineRule="auto"/>
              <w:jc w:val="both"/>
            </w:pPr>
            <w:r>
              <w:t>He decided to cut ties with his former business partner..</w:t>
            </w:r>
          </w:p>
          <w:p w14:paraId="44EAEA62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他决定与以前的商</w:t>
            </w:r>
            <w:r>
              <w:rPr>
                <w:rFonts w:hint="eastAsia" w:ascii="宋体" w:hAnsi="宋体" w:eastAsia="宋体" w:cs="微软雅黑"/>
                <w:lang w:eastAsia="zh-CN"/>
              </w:rPr>
              <w:t>业</w:t>
            </w:r>
            <w:r>
              <w:rPr>
                <w:rFonts w:ascii="宋体" w:hAnsi="宋体" w:eastAsia="宋体"/>
                <w:lang w:eastAsia="zh-CN"/>
              </w:rPr>
              <w:t>伙伴断</w:t>
            </w:r>
            <w:r>
              <w:rPr>
                <w:rFonts w:hint="eastAsia" w:ascii="宋体" w:hAnsi="宋体" w:eastAsia="宋体" w:cs="微软雅黑"/>
                <w:lang w:eastAsia="zh-CN"/>
              </w:rPr>
              <w:t>绝</w:t>
            </w:r>
            <w:r>
              <w:rPr>
                <w:rFonts w:ascii="宋体" w:hAnsi="宋体" w:eastAsia="宋体"/>
                <w:lang w:eastAsia="zh-CN"/>
              </w:rPr>
              <w:t>关系。</w:t>
            </w:r>
          </w:p>
        </w:tc>
      </w:tr>
      <w:tr w14:paraId="060B2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2E688B8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 w:eastAsia="宋体"/>
                <w:b/>
                <w:bCs/>
                <w:lang w:eastAsia="zh-CN"/>
              </w:rPr>
              <w:t>603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>Fall off</w:t>
            </w:r>
          </w:p>
        </w:tc>
        <w:tc>
          <w:tcPr>
            <w:tcW w:w="1985" w:type="dxa"/>
            <w:shd w:val="clear" w:color="auto" w:fill="auto"/>
          </w:tcPr>
          <w:p w14:paraId="7BBC9905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 xml:space="preserve"> 下降</w:t>
            </w:r>
            <w:r>
              <w:rPr>
                <w:rFonts w:hint="eastAsia" w:ascii="宋体" w:hAnsi="宋体" w:eastAsia="宋体"/>
                <w:lang w:eastAsia="zh-CN"/>
              </w:rPr>
              <w:t>，过气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522FF7E">
            <w:pPr>
              <w:adjustRightInd w:val="0"/>
              <w:snapToGrid w:val="0"/>
              <w:spacing w:after="0" w:line="480" w:lineRule="auto"/>
              <w:jc w:val="both"/>
            </w:pPr>
            <w:r>
              <w:t>Sales tend to fall off during the winter months.</w:t>
            </w:r>
          </w:p>
          <w:p w14:paraId="0866BDC1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冬季期</w:t>
            </w:r>
            <w:r>
              <w:rPr>
                <w:rFonts w:hint="eastAsia" w:ascii="宋体" w:hAnsi="宋体" w:eastAsia="宋体" w:cs="微软雅黑"/>
                <w:lang w:eastAsia="zh-CN"/>
              </w:rPr>
              <w:t>间销</w:t>
            </w:r>
            <w:r>
              <w:rPr>
                <w:rFonts w:ascii="宋体" w:hAnsi="宋体" w:eastAsia="宋体"/>
                <w:lang w:eastAsia="zh-CN"/>
              </w:rPr>
              <w:t>售</w:t>
            </w:r>
            <w:r>
              <w:rPr>
                <w:rFonts w:hint="eastAsia" w:ascii="宋体" w:hAnsi="宋体" w:eastAsia="宋体" w:cs="微软雅黑"/>
                <w:lang w:eastAsia="zh-CN"/>
              </w:rPr>
              <w:t>额</w:t>
            </w:r>
            <w:r>
              <w:rPr>
                <w:rFonts w:ascii="宋体" w:hAnsi="宋体" w:eastAsia="宋体"/>
                <w:lang w:eastAsia="zh-CN"/>
              </w:rPr>
              <w:t>往往会下降。</w:t>
            </w:r>
          </w:p>
          <w:p w14:paraId="0D475EC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</w:p>
        </w:tc>
      </w:tr>
      <w:tr w14:paraId="63CD0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880" w:type="dxa"/>
            <w:shd w:val="clear" w:color="auto" w:fill="auto"/>
          </w:tcPr>
          <w:p w14:paraId="741AA47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 w:eastAsia="宋体"/>
                <w:b/>
                <w:bCs/>
                <w:lang w:eastAsia="zh-CN"/>
              </w:rPr>
              <w:t>604.</w:t>
            </w:r>
            <w:r>
              <w:rPr>
                <w:b/>
                <w:bCs/>
              </w:rPr>
              <w:t xml:space="preserve"> Take off</w:t>
            </w:r>
          </w:p>
        </w:tc>
        <w:tc>
          <w:tcPr>
            <w:tcW w:w="1985" w:type="dxa"/>
            <w:shd w:val="clear" w:color="auto" w:fill="auto"/>
          </w:tcPr>
          <w:p w14:paraId="3D23F0F3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起飞，开始成功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B0B636C">
            <w:pPr>
              <w:adjustRightInd w:val="0"/>
              <w:snapToGrid w:val="0"/>
              <w:spacing w:after="0" w:line="480" w:lineRule="auto"/>
              <w:jc w:val="both"/>
            </w:pPr>
            <w:r>
              <w:t>Her career took off after she released her first album.</w:t>
            </w:r>
          </w:p>
          <w:p w14:paraId="26DF6907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她的</w:t>
            </w:r>
            <w:r>
              <w:rPr>
                <w:rFonts w:hint="eastAsia" w:ascii="宋体" w:hAnsi="宋体" w:eastAsia="宋体" w:cs="微软雅黑"/>
                <w:lang w:eastAsia="zh-CN"/>
              </w:rPr>
              <w:t>职业</w:t>
            </w:r>
            <w:r>
              <w:rPr>
                <w:rFonts w:ascii="宋体" w:hAnsi="宋体" w:eastAsia="宋体"/>
                <w:lang w:eastAsia="zh-CN"/>
              </w:rPr>
              <w:t>生涯在</w:t>
            </w:r>
            <w:r>
              <w:rPr>
                <w:rFonts w:hint="eastAsia" w:ascii="宋体" w:hAnsi="宋体" w:eastAsia="宋体" w:cs="微软雅黑"/>
                <w:lang w:eastAsia="zh-CN"/>
              </w:rPr>
              <w:t>发</w:t>
            </w:r>
            <w:r>
              <w:rPr>
                <w:rFonts w:ascii="宋体" w:hAnsi="宋体" w:eastAsia="宋体"/>
                <w:lang w:eastAsia="zh-CN"/>
              </w:rPr>
              <w:t>行第一</w:t>
            </w:r>
            <w:r>
              <w:rPr>
                <w:rFonts w:hint="eastAsia" w:ascii="宋体" w:hAnsi="宋体" w:eastAsia="宋体" w:cs="微软雅黑"/>
                <w:lang w:eastAsia="zh-CN"/>
              </w:rPr>
              <w:t>张专辑</w:t>
            </w:r>
            <w:r>
              <w:rPr>
                <w:rFonts w:ascii="宋体" w:hAnsi="宋体" w:eastAsia="宋体"/>
                <w:lang w:eastAsia="zh-CN"/>
              </w:rPr>
              <w:t>后</w:t>
            </w:r>
            <w:r>
              <w:rPr>
                <w:rFonts w:hint="eastAsia" w:ascii="宋体" w:hAnsi="宋体" w:eastAsia="宋体" w:cs="微软雅黑"/>
                <w:lang w:eastAsia="zh-CN"/>
              </w:rPr>
              <w:t>腾飞</w:t>
            </w:r>
            <w:r>
              <w:rPr>
                <w:rFonts w:ascii="宋体" w:hAnsi="宋体" w:eastAsia="宋体"/>
                <w:lang w:eastAsia="zh-CN"/>
              </w:rPr>
              <w:t>了。</w:t>
            </w:r>
          </w:p>
        </w:tc>
      </w:tr>
      <w:tr w14:paraId="2B2D5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880" w:type="dxa"/>
            <w:shd w:val="clear" w:color="auto" w:fill="auto"/>
          </w:tcPr>
          <w:p w14:paraId="4BADA69C">
            <w:pPr>
              <w:adjustRightInd w:val="0"/>
              <w:snapToGrid w:val="0"/>
              <w:spacing w:after="0" w:line="480" w:lineRule="auto"/>
              <w:jc w:val="both"/>
              <w:rPr>
                <w:rFonts w:eastAsia="宋体"/>
                <w:b w:val="0"/>
                <w:bCs w:val="0"/>
                <w:lang w:eastAsia="zh-CN"/>
              </w:rPr>
            </w:pPr>
            <w:r>
              <w:rPr>
                <w:rFonts w:hint="eastAsia" w:eastAsia="宋体"/>
                <w:b/>
                <w:bCs/>
                <w:lang w:eastAsia="zh-CN"/>
              </w:rPr>
              <w:t>605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</w:rPr>
              <w:t>Make sense</w:t>
            </w:r>
          </w:p>
          <w:p w14:paraId="5FDD922D">
            <w:pPr>
              <w:adjustRightInd w:val="0"/>
              <w:snapToGrid w:val="0"/>
              <w:spacing w:after="0" w:line="480" w:lineRule="auto"/>
              <w:jc w:val="both"/>
              <w:rPr>
                <w:rFonts w:eastAsia="宋体"/>
                <w:b/>
                <w:bCs/>
                <w:lang w:eastAsia="zh-CN"/>
              </w:rPr>
            </w:pPr>
          </w:p>
          <w:p w14:paraId="34B48F83">
            <w:pPr>
              <w:adjustRightInd w:val="0"/>
              <w:snapToGrid w:val="0"/>
              <w:spacing w:after="0" w:line="480" w:lineRule="auto"/>
              <w:jc w:val="both"/>
              <w:rPr>
                <w:rFonts w:eastAsia="宋体"/>
                <w:b w:val="0"/>
                <w:bCs w:val="0"/>
                <w:lang w:eastAsia="zh-CN"/>
              </w:rPr>
            </w:pPr>
          </w:p>
          <w:p w14:paraId="523DAA94">
            <w:pPr>
              <w:adjustRightInd w:val="0"/>
              <w:snapToGrid w:val="0"/>
              <w:spacing w:after="0" w:line="480" w:lineRule="auto"/>
              <w:jc w:val="both"/>
              <w:rPr>
                <w:rFonts w:eastAsia="宋体"/>
                <w:b/>
                <w:bCs/>
                <w:lang w:eastAsia="zh-CN"/>
              </w:rPr>
            </w:pPr>
            <w:r>
              <w:rPr>
                <w:rFonts w:hint="eastAsia" w:eastAsia="宋体"/>
                <w:b/>
                <w:bCs/>
                <w:lang w:eastAsia="zh-CN"/>
              </w:rPr>
              <w:t>606. Fall asleep</w:t>
            </w:r>
          </w:p>
        </w:tc>
        <w:tc>
          <w:tcPr>
            <w:tcW w:w="1985" w:type="dxa"/>
            <w:shd w:val="clear" w:color="auto" w:fill="auto"/>
          </w:tcPr>
          <w:p w14:paraId="22C5CEA0">
            <w:pPr>
              <w:adjustRightInd w:val="0"/>
              <w:snapToGrid w:val="0"/>
              <w:spacing w:after="0" w:line="480" w:lineRule="auto"/>
              <w:ind w:firstLine="110" w:firstLineChars="50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</w:rPr>
              <w:t>有道理，合理</w:t>
            </w:r>
          </w:p>
          <w:p w14:paraId="78D3EC3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</w:p>
          <w:p w14:paraId="679AE6B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</w:p>
          <w:p w14:paraId="7709FD3F">
            <w:pPr>
              <w:adjustRightInd w:val="0"/>
              <w:snapToGrid w:val="0"/>
              <w:spacing w:after="0" w:line="480" w:lineRule="auto"/>
              <w:ind w:firstLine="110" w:firstLineChars="50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入睡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55454136">
            <w:pPr>
              <w:adjustRightInd w:val="0"/>
              <w:snapToGrid w:val="0"/>
              <w:spacing w:after="0" w:line="480" w:lineRule="auto"/>
              <w:jc w:val="both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His explanation didn’t make sense to anyone in the room</w:t>
            </w:r>
            <w:r>
              <w:rPr>
                <w:rFonts w:hint="eastAsia" w:eastAsia="宋体"/>
                <w:lang w:eastAsia="zh-CN"/>
              </w:rPr>
              <w:t>.</w:t>
            </w:r>
          </w:p>
          <w:p w14:paraId="63C58A29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他的解</w:t>
            </w:r>
            <w:r>
              <w:rPr>
                <w:rFonts w:hint="eastAsia" w:ascii="宋体" w:hAnsi="宋体" w:eastAsia="宋体" w:cs="微软雅黑"/>
                <w:lang w:eastAsia="zh-CN"/>
              </w:rPr>
              <w:t>释对</w:t>
            </w:r>
            <w:r>
              <w:rPr>
                <w:rFonts w:ascii="宋体" w:hAnsi="宋体" w:eastAsia="宋体"/>
                <w:lang w:eastAsia="zh-CN"/>
              </w:rPr>
              <w:t>在</w:t>
            </w:r>
            <w:r>
              <w:rPr>
                <w:rFonts w:hint="eastAsia" w:ascii="宋体" w:hAnsi="宋体" w:eastAsia="宋体" w:cs="微软雅黑"/>
                <w:lang w:eastAsia="zh-CN"/>
              </w:rPr>
              <w:t>场</w:t>
            </w:r>
            <w:r>
              <w:rPr>
                <w:rFonts w:ascii="宋体" w:hAnsi="宋体" w:eastAsia="宋体"/>
                <w:lang w:eastAsia="zh-CN"/>
              </w:rPr>
              <w:t>的人来</w:t>
            </w:r>
            <w:r>
              <w:rPr>
                <w:rFonts w:hint="eastAsia" w:ascii="宋体" w:hAnsi="宋体" w:eastAsia="宋体" w:cs="微软雅黑"/>
                <w:lang w:eastAsia="zh-CN"/>
              </w:rPr>
              <w:t>说</w:t>
            </w:r>
            <w:r>
              <w:rPr>
                <w:rFonts w:ascii="宋体" w:hAnsi="宋体" w:eastAsia="宋体"/>
                <w:lang w:eastAsia="zh-CN"/>
              </w:rPr>
              <w:t>毫无道理。</w:t>
            </w:r>
          </w:p>
          <w:p w14:paraId="49B5CFE9">
            <w:pPr>
              <w:adjustRightInd w:val="0"/>
              <w:snapToGrid w:val="0"/>
              <w:spacing w:after="0" w:line="480" w:lineRule="auto"/>
              <w:jc w:val="both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She tried to stay awake but quickly fell asleep during the movie.</w:t>
            </w:r>
          </w:p>
          <w:p w14:paraId="23A5D01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她</w:t>
            </w:r>
            <w:r>
              <w:rPr>
                <w:rFonts w:hint="eastAsia" w:ascii="宋体" w:hAnsi="宋体" w:eastAsia="宋体" w:cs="微软雅黑"/>
                <w:lang w:eastAsia="zh-CN"/>
              </w:rPr>
              <w:t>试图</w:t>
            </w:r>
            <w:r>
              <w:rPr>
                <w:rFonts w:ascii="宋体" w:hAnsi="宋体" w:eastAsia="宋体"/>
                <w:lang w:eastAsia="zh-CN"/>
              </w:rPr>
              <w:t>保持清醒，但在</w:t>
            </w:r>
            <w:r>
              <w:rPr>
                <w:rFonts w:hint="eastAsia" w:ascii="宋体" w:hAnsi="宋体" w:eastAsia="宋体" w:cs="微软雅黑"/>
                <w:lang w:eastAsia="zh-CN"/>
              </w:rPr>
              <w:t>电</w:t>
            </w:r>
            <w:r>
              <w:rPr>
                <w:rFonts w:ascii="宋体" w:hAnsi="宋体" w:eastAsia="宋体"/>
                <w:lang w:eastAsia="zh-CN"/>
              </w:rPr>
              <w:t>影中很快睡着了。</w:t>
            </w:r>
          </w:p>
        </w:tc>
      </w:tr>
      <w:tr w14:paraId="79B2C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3C5B1061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 w:eastAsia="宋体"/>
                <w:b/>
                <w:bCs/>
                <w:lang w:eastAsia="zh-CN"/>
              </w:rPr>
              <w:t>607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rFonts w:hint="eastAsia" w:eastAsia="宋体"/>
                <w:b/>
                <w:bCs/>
                <w:lang w:eastAsia="zh-CN"/>
              </w:rPr>
              <w:t>Go out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14:paraId="0C9027EB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出去玩</w:t>
            </w:r>
            <w:r>
              <w:rPr>
                <w:rFonts w:hint="eastAsia" w:ascii="宋体" w:hAnsi="宋体" w:eastAsia="宋体"/>
                <w:lang w:eastAsia="zh-CN"/>
              </w:rPr>
              <w:t>(喝酒)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7EFF36F3">
            <w:pPr>
              <w:adjustRightInd w:val="0"/>
              <w:snapToGrid w:val="0"/>
              <w:spacing w:after="0" w:line="480" w:lineRule="auto"/>
              <w:jc w:val="both"/>
            </w:pPr>
            <w:r>
              <w:t>They like to go out with friends on Friday nights.</w:t>
            </w:r>
          </w:p>
          <w:p w14:paraId="11580B3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们</w:t>
            </w:r>
            <w:r>
              <w:rPr>
                <w:rFonts w:ascii="宋体" w:hAnsi="宋体" w:eastAsia="宋体"/>
                <w:lang w:eastAsia="zh-CN"/>
              </w:rPr>
              <w:t>喜</w:t>
            </w:r>
            <w:r>
              <w:rPr>
                <w:rFonts w:hint="eastAsia" w:ascii="宋体" w:hAnsi="宋体" w:eastAsia="宋体" w:cs="微软雅黑"/>
                <w:lang w:eastAsia="zh-CN"/>
              </w:rPr>
              <w:t>欢</w:t>
            </w:r>
            <w:r>
              <w:rPr>
                <w:rFonts w:ascii="宋体" w:hAnsi="宋体" w:eastAsia="宋体"/>
                <w:lang w:eastAsia="zh-CN"/>
              </w:rPr>
              <w:t>周五晚上和朋友出去玩。</w:t>
            </w:r>
          </w:p>
        </w:tc>
      </w:tr>
      <w:tr w14:paraId="53FED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5AF72CC7">
            <w:pPr>
              <w:adjustRightInd w:val="0"/>
              <w:snapToGrid w:val="0"/>
              <w:spacing w:after="0" w:line="480" w:lineRule="auto"/>
              <w:jc w:val="both"/>
              <w:rPr>
                <w:rFonts w:eastAsia="宋体"/>
                <w:b/>
                <w:bCs/>
                <w:lang w:eastAsia="zh-CN"/>
              </w:rPr>
            </w:pPr>
            <w:r>
              <w:rPr>
                <w:rFonts w:hint="eastAsia" w:eastAsia="宋体"/>
                <w:b/>
                <w:bCs/>
                <w:lang w:eastAsia="zh-CN"/>
              </w:rPr>
              <w:t>608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rFonts w:hint="eastAsia" w:eastAsia="宋体"/>
                <w:b/>
                <w:bCs/>
                <w:lang w:eastAsia="zh-CN"/>
              </w:rPr>
              <w:t>Get out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14:paraId="577DB41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 w:cs="微软雅黑"/>
                <w:lang w:eastAsia="zh-CN"/>
              </w:rPr>
              <w:t>离开，出去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417B340">
            <w:pPr>
              <w:adjustRightInd w:val="0"/>
              <w:snapToGrid w:val="0"/>
              <w:spacing w:after="0" w:line="480" w:lineRule="auto"/>
              <w:jc w:val="both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Y</w:t>
            </w:r>
            <w:r>
              <w:rPr>
                <w:rFonts w:eastAsia="宋体"/>
                <w:lang w:eastAsia="zh-CN"/>
              </w:rPr>
              <w:t xml:space="preserve">ou need to get out of the building during a fire </w:t>
            </w:r>
          </w:p>
          <w:p w14:paraId="0C73DD5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在火灾中你需要离开建筑物。</w:t>
            </w:r>
          </w:p>
        </w:tc>
      </w:tr>
      <w:tr w14:paraId="2E590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72B434B4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 w:eastAsia="宋体"/>
                <w:b/>
                <w:bCs/>
                <w:lang w:eastAsia="zh-CN"/>
              </w:rPr>
              <w:t>609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rFonts w:hint="eastAsia" w:eastAsia="宋体"/>
                <w:b/>
                <w:bCs/>
                <w:lang w:eastAsia="zh-CN"/>
              </w:rPr>
              <w:t>Go outside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14:paraId="0656DB80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  <w:lang w:eastAsia="zh-CN"/>
              </w:rPr>
              <w:t>去外面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2D3D9A8D">
            <w:pPr>
              <w:adjustRightInd w:val="0"/>
              <w:snapToGrid w:val="0"/>
              <w:spacing w:after="0" w:line="480" w:lineRule="auto"/>
              <w:jc w:val="both"/>
              <w:rPr>
                <w:lang w:eastAsia="zh-CN"/>
              </w:rPr>
            </w:pPr>
            <w:r>
              <w:t>She decided to go outside to get some fresh air</w:t>
            </w:r>
            <w:r>
              <w:rPr>
                <w:lang w:eastAsia="zh-CN"/>
              </w:rPr>
              <w:t>.</w:t>
            </w:r>
          </w:p>
          <w:p w14:paraId="4D2F659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她决定出去透透气。</w:t>
            </w:r>
          </w:p>
        </w:tc>
      </w:tr>
      <w:tr w14:paraId="70736A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2933F3C9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 w:eastAsia="宋体"/>
                <w:b/>
                <w:bCs/>
                <w:lang w:eastAsia="zh-CN"/>
              </w:rPr>
              <w:t>610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rFonts w:hint="eastAsia" w:eastAsia="宋体"/>
                <w:b/>
                <w:bCs/>
                <w:lang w:eastAsia="zh-CN"/>
              </w:rPr>
              <w:t xml:space="preserve"> Go home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14:paraId="491C21AA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lang w:eastAsia="zh-CN"/>
              </w:rPr>
              <w:t xml:space="preserve"> 回家</w:t>
            </w:r>
            <w:r>
              <w:rPr>
                <w:rFonts w:ascii="宋体" w:hAnsi="宋体" w:eastAsia="宋体"/>
              </w:rPr>
              <w:t xml:space="preserve"> 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034B200C">
            <w:pPr>
              <w:adjustRightInd w:val="0"/>
              <w:snapToGrid w:val="0"/>
              <w:spacing w:after="0" w:line="480" w:lineRule="auto"/>
              <w:jc w:val="both"/>
            </w:pPr>
            <w:r>
              <w:t>After a long day at work, he just wanted to go home.</w:t>
            </w:r>
          </w:p>
          <w:p w14:paraId="574440B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工作了一天后，他只想回家。</w:t>
            </w:r>
          </w:p>
        </w:tc>
      </w:tr>
      <w:tr w14:paraId="41EAC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auto"/>
          </w:tcPr>
          <w:p w14:paraId="43B82BD8">
            <w:pPr>
              <w:adjustRightInd w:val="0"/>
              <w:snapToGrid w:val="0"/>
              <w:spacing w:after="0" w:line="480" w:lineRule="auto"/>
              <w:jc w:val="both"/>
              <w:rPr>
                <w:b/>
                <w:bCs/>
              </w:rPr>
            </w:pPr>
            <w:r>
              <w:rPr>
                <w:rFonts w:hint="eastAsia" w:eastAsia="宋体"/>
                <w:b/>
                <w:bCs/>
                <w:lang w:eastAsia="zh-CN"/>
              </w:rPr>
              <w:t>611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rFonts w:hint="eastAsia" w:eastAsia="宋体"/>
                <w:b/>
                <w:bCs/>
                <w:lang w:eastAsia="zh-CN"/>
              </w:rPr>
              <w:t xml:space="preserve"> Break bad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14:paraId="0B76DC2F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lang w:eastAsia="zh-CN"/>
              </w:rPr>
              <w:t>误入歧途</w:t>
            </w:r>
          </w:p>
        </w:tc>
        <w:tc>
          <w:tcPr>
            <w:tcW w:w="4752" w:type="dxa"/>
            <w:gridSpan w:val="2"/>
            <w:shd w:val="clear" w:color="auto" w:fill="auto"/>
          </w:tcPr>
          <w:p w14:paraId="39BAFCEC">
            <w:pPr>
              <w:adjustRightInd w:val="0"/>
              <w:snapToGrid w:val="0"/>
              <w:spacing w:after="0" w:line="480" w:lineRule="auto"/>
              <w:jc w:val="both"/>
            </w:pPr>
            <w:r>
              <w:t>He was a good kid, but some bad influences made him break bad.</w:t>
            </w:r>
          </w:p>
          <w:p w14:paraId="69E99AF6">
            <w:pPr>
              <w:adjustRightInd w:val="0"/>
              <w:snapToGrid w:val="0"/>
              <w:spacing w:after="0" w:line="480" w:lineRule="auto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他曾是个好孩子，但一些不良影响</w:t>
            </w:r>
            <w:r>
              <w:rPr>
                <w:rFonts w:hint="eastAsia" w:ascii="宋体" w:hAnsi="宋体" w:eastAsia="宋体" w:cs="微软雅黑"/>
                <w:lang w:eastAsia="zh-CN"/>
              </w:rPr>
              <w:t>让</w:t>
            </w:r>
            <w:r>
              <w:rPr>
                <w:rFonts w:ascii="宋体" w:hAnsi="宋体" w:eastAsia="宋体"/>
                <w:lang w:eastAsia="zh-CN"/>
              </w:rPr>
              <w:t>他</w:t>
            </w:r>
            <w:r>
              <w:rPr>
                <w:rFonts w:hint="eastAsia" w:ascii="宋体" w:hAnsi="宋体" w:eastAsia="宋体" w:cs="微软雅黑"/>
                <w:lang w:eastAsia="zh-CN"/>
              </w:rPr>
              <w:t>误</w:t>
            </w:r>
            <w:r>
              <w:rPr>
                <w:rFonts w:ascii="宋体" w:hAnsi="宋体" w:eastAsia="宋体"/>
                <w:lang w:eastAsia="zh-CN"/>
              </w:rPr>
              <w:t>入歧途。</w:t>
            </w:r>
          </w:p>
        </w:tc>
      </w:tr>
    </w:tbl>
    <w:p w14:paraId="1E231A64">
      <w:pPr>
        <w:rPr>
          <w:rFonts w:eastAsia="宋体"/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moder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hideSpellingErrors/>
  <w:hideGrammatical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01B4"/>
    <w:rsid w:val="00034616"/>
    <w:rsid w:val="0006063C"/>
    <w:rsid w:val="00062396"/>
    <w:rsid w:val="000A6432"/>
    <w:rsid w:val="000D1225"/>
    <w:rsid w:val="00133D46"/>
    <w:rsid w:val="0015074B"/>
    <w:rsid w:val="0019425B"/>
    <w:rsid w:val="00205D5E"/>
    <w:rsid w:val="00265537"/>
    <w:rsid w:val="0026597C"/>
    <w:rsid w:val="00286F05"/>
    <w:rsid w:val="0029639D"/>
    <w:rsid w:val="002E55B7"/>
    <w:rsid w:val="00326F90"/>
    <w:rsid w:val="00334621"/>
    <w:rsid w:val="003443D1"/>
    <w:rsid w:val="00347923"/>
    <w:rsid w:val="00351328"/>
    <w:rsid w:val="00357635"/>
    <w:rsid w:val="003C4AE0"/>
    <w:rsid w:val="00490297"/>
    <w:rsid w:val="004A20CB"/>
    <w:rsid w:val="005A37E2"/>
    <w:rsid w:val="00670B57"/>
    <w:rsid w:val="006B3388"/>
    <w:rsid w:val="006B4711"/>
    <w:rsid w:val="00730F42"/>
    <w:rsid w:val="00773ECC"/>
    <w:rsid w:val="007B4288"/>
    <w:rsid w:val="007B6E26"/>
    <w:rsid w:val="00891038"/>
    <w:rsid w:val="008F76AF"/>
    <w:rsid w:val="00941A5F"/>
    <w:rsid w:val="00A31000"/>
    <w:rsid w:val="00AA1D8D"/>
    <w:rsid w:val="00AC578D"/>
    <w:rsid w:val="00AE0D4D"/>
    <w:rsid w:val="00B4017A"/>
    <w:rsid w:val="00B47730"/>
    <w:rsid w:val="00B84E41"/>
    <w:rsid w:val="00B95724"/>
    <w:rsid w:val="00B97368"/>
    <w:rsid w:val="00CB0664"/>
    <w:rsid w:val="00CC22BD"/>
    <w:rsid w:val="00CC4472"/>
    <w:rsid w:val="00CF4246"/>
    <w:rsid w:val="00D373C1"/>
    <w:rsid w:val="00DB64AA"/>
    <w:rsid w:val="00E37A1D"/>
    <w:rsid w:val="00E76BA3"/>
    <w:rsid w:val="00EC301D"/>
    <w:rsid w:val="00F068AC"/>
    <w:rsid w:val="00F25031"/>
    <w:rsid w:val="00FC693F"/>
    <w:rsid w:val="00FF6B29"/>
    <w:rsid w:val="75BE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  <w:lang w:eastAsia="zh-CN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页眉 字符"/>
    <w:basedOn w:val="133"/>
    <w:link w:val="25"/>
    <w:uiPriority w:val="99"/>
  </w:style>
  <w:style w:type="character" w:customStyle="1" w:styleId="137">
    <w:name w:val="页脚 字符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3"/>
    <w:link w:val="19"/>
    <w:uiPriority w:val="99"/>
  </w:style>
  <w:style w:type="character" w:customStyle="1" w:styleId="146">
    <w:name w:val="正文文本 2 字符"/>
    <w:basedOn w:val="133"/>
    <w:link w:val="28"/>
    <w:uiPriority w:val="99"/>
  </w:style>
  <w:style w:type="character" w:customStyle="1" w:styleId="147">
    <w:name w:val="正文文本 3 字符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宏文本 字符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table" w:customStyle="1" w:styleId="165">
    <w:name w:val="Plain Table 4"/>
    <w:basedOn w:val="33"/>
    <w:uiPriority w:val="99"/>
    <w:pPr>
      <w:spacing w:after="0" w:line="240" w:lineRule="auto"/>
    </w:p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66">
    <w:name w:val="Plain Table 5"/>
    <w:basedOn w:val="33"/>
    <w:uiPriority w:val="99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167">
    <w:name w:val="Plain Table 3"/>
    <w:basedOn w:val="33"/>
    <w:uiPriority w:val="99"/>
    <w:pPr>
      <w:spacing w:after="0" w:line="240" w:lineRule="auto"/>
    </w:p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68">
    <w:name w:val="Plain Table 2"/>
    <w:basedOn w:val="33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169">
    <w:name w:val="Plain Table 1"/>
    <w:basedOn w:val="33"/>
    <w:qFormat/>
    <w:uiPriority w:val="99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70">
    <w:name w:val="Grid Table Light"/>
    <w:basedOn w:val="33"/>
    <w:qFormat/>
    <w:uiPriority w:val="99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2766</Words>
  <Characters>6100</Characters>
  <Lines>330</Lines>
  <Paragraphs>93</Paragraphs>
  <TotalTime>124</TotalTime>
  <ScaleCrop>false</ScaleCrop>
  <LinksUpToDate>false</LinksUpToDate>
  <CharactersWithSpaces>7010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2024-11-04T08:49:00Z</dcterms:created>
  <dc:creator>python-docx</dc:creator>
  <dc:description>generated by python-docx</dc:description>
  <cp:lastModifiedBy>崔延孺</cp:lastModifiedBy>
  <dcterms:modified xsi:type="dcterms:W3CDTF">2026-08-03T01:36:22Z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eyJoZGlkIjoiODBkZDQ2OTlhOTY4NzNmN2FlMTEzYTc2ZDBlNTBhYTciLCJ1c2VySWQiOiIxODUwODkwNzU5In0=</vt:lpwstr>
  </property>
  <property fmtid="{D5CDD505-2E9C-101B-9397-08002B2CF9AE}" pid="3" name="KSOProductBuildVer">
    <vt:lpwstr>2052-12.1.0.28043</vt:lpwstr>
  </property>
  <property fmtid="{D5CDD505-2E9C-101B-9397-08002B2CF9AE}" pid="4" name="ICV">
    <vt:lpwstr>3ED484F9644544B1ACCD0C06A9689BEA_12</vt:lpwstr>
  </property>
</Properties>
</file>