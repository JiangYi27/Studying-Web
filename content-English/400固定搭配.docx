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3C2D6">
      <w:pPr>
        <w:pStyle w:val="32"/>
        <w:rPr>
          <w:rFonts w:eastAsia="宋体"/>
          <w:lang w:eastAsia="zh-CN"/>
        </w:rPr>
      </w:pPr>
      <w:r>
        <w:t>400</w:t>
      </w:r>
      <w:r>
        <w:rPr>
          <w:rFonts w:hint="eastAsia" w:eastAsia="宋体"/>
          <w:lang w:eastAsia="zh-CN"/>
        </w:rPr>
        <w:t xml:space="preserve"> </w:t>
      </w:r>
      <w:r>
        <w:t xml:space="preserve">Common </w:t>
      </w:r>
      <w:r>
        <w:rPr>
          <w:rFonts w:hint="eastAsia" w:eastAsia="宋体"/>
          <w:lang w:eastAsia="zh-CN"/>
        </w:rPr>
        <w:t>C</w:t>
      </w:r>
      <w:r>
        <w:t>ollocations</w:t>
      </w:r>
      <w:r>
        <w:rPr>
          <w:rFonts w:hint="eastAsia" w:eastAsia="宋体"/>
          <w:lang w:eastAsia="zh-CN"/>
        </w:rPr>
        <w:t xml:space="preserve"> </w:t>
      </w:r>
      <w:r>
        <w:t>with Chinese Translations and Examples</w:t>
      </w:r>
    </w:p>
    <w:p w14:paraId="0B2BB729">
      <w:pPr>
        <w:pStyle w:val="32"/>
        <w:rPr>
          <w:rFonts w:hint="eastAsia" w:ascii="Source Sans Pro" w:hAnsi="Source Sans Pro" w:eastAsia="宋体"/>
          <w:lang w:eastAsia="zh-CN"/>
        </w:rPr>
      </w:pPr>
      <w:r>
        <w:rPr>
          <w:rFonts w:ascii="Source Sans Pro" w:hAnsi="Source Sans Pro" w:eastAsia="宋体"/>
          <w:lang w:eastAsia="zh-CN"/>
        </w:rPr>
        <w:t>(</w:t>
      </w:r>
      <w:bookmarkStart w:id="0" w:name="_GoBack"/>
      <w:bookmarkEnd w:id="0"/>
      <w:r>
        <w:rPr>
          <w:rFonts w:ascii="Source Sans Pro" w:hAnsi="Source Sans Pro" w:eastAsia="宋体"/>
          <w:lang w:eastAsia="zh-CN"/>
        </w:rPr>
        <w:t>)</w:t>
      </w:r>
    </w:p>
    <w:p w14:paraId="6DA25FE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account for ____ - 解</w:t>
      </w:r>
      <w:r>
        <w:rPr>
          <w:rStyle w:val="134"/>
          <w:rFonts w:hint="eastAsia" w:asciiTheme="minorHAnsi" w:hAnsiTheme="minorHAnsi"/>
          <w:sz w:val="28"/>
          <w:szCs w:val="28"/>
        </w:rPr>
        <w:t>释，说明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need to account for every expense in your report.</w:t>
      </w:r>
    </w:p>
    <w:p w14:paraId="0132E56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ab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你需要在报告中说明每一项费用。</w:t>
      </w:r>
    </w:p>
    <w:p w14:paraId="094647F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act on ____ - 根据...采取行</w:t>
      </w:r>
      <w:r>
        <w:rPr>
          <w:rStyle w:val="134"/>
          <w:rFonts w:hint="eastAsia" w:asciiTheme="minorHAnsi" w:hAnsiTheme="minorHAnsi"/>
          <w:sz w:val="28"/>
          <w:szCs w:val="28"/>
        </w:rPr>
        <w:t>动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decided to act on her doctor’s advice.</w:t>
      </w:r>
    </w:p>
    <w:p w14:paraId="7507736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ab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她决定根据医生的建议采取行动。</w:t>
      </w:r>
    </w:p>
    <w:p w14:paraId="6842710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adapt to ____ - 适</w:t>
      </w:r>
      <w:r>
        <w:rPr>
          <w:rStyle w:val="134"/>
          <w:rFonts w:hint="eastAsia" w:asciiTheme="minorHAnsi" w:hAnsiTheme="minorHAnsi"/>
          <w:sz w:val="28"/>
          <w:szCs w:val="28"/>
        </w:rPr>
        <w:t>应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It took me a while to adapt to the new schedule.</w:t>
      </w:r>
    </w:p>
    <w:p w14:paraId="289DE76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ab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我花了一段时间才适应新日程。</w:t>
      </w:r>
    </w:p>
    <w:p w14:paraId="3D62990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add on ____ - 添加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chose to add on an extra feature to the product.</w:t>
      </w:r>
    </w:p>
    <w:p w14:paraId="4EF1E4DC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他们选择为产品添加一个额外功能。</w:t>
      </w:r>
    </w:p>
    <w:p w14:paraId="18492D2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add to ____ - 增加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new information only added to our confusion.</w:t>
      </w:r>
    </w:p>
    <w:p w14:paraId="2FC134DC">
      <w:pPr>
        <w:pStyle w:val="30"/>
        <w:ind w:firstLine="720"/>
        <w:rPr>
          <w:rStyle w:val="134"/>
          <w:rFonts w:hint="eastAsia"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新信息只让我们更加困惑。</w:t>
      </w:r>
    </w:p>
    <w:p w14:paraId="2F7194E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adjust to ____ - 适应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found it hard to adjust to life in a new city.</w:t>
      </w:r>
    </w:p>
    <w:p w14:paraId="35E3D82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她发现适应新城市的生活很难。</w:t>
      </w:r>
    </w:p>
    <w:p w14:paraId="0902D1D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agree on ____ - 就...达成一致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need to agree on a meeting time.</w:t>
      </w:r>
    </w:p>
    <w:p w14:paraId="00E7A03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我们需要就会议时间达成一致。</w:t>
      </w:r>
    </w:p>
    <w:p w14:paraId="43855C1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agree to ____ - 同意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agreed to the proposed changes.</w:t>
      </w:r>
    </w:p>
    <w:p w14:paraId="50FA2E3A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他们同意了所提议的更改。</w:t>
      </w:r>
    </w:p>
    <w:p w14:paraId="250101E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agree with ____ - 同意，赞成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completely agree with your opinion.</w:t>
      </w:r>
    </w:p>
    <w:p w14:paraId="28CC558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我完全同意你的观点。</w:t>
      </w:r>
    </w:p>
    <w:p w14:paraId="287DC34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aim at ____ - 瞄准，针对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campaign aims at improving public health.</w:t>
      </w:r>
    </w:p>
    <w:p w14:paraId="41F9843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这个活动旨在改善公共健康。</w:t>
      </w:r>
    </w:p>
    <w:p w14:paraId="02C4045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apologize for ____ - 为...道歉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apologize for the inconvenience.</w:t>
      </w:r>
    </w:p>
    <w:p w14:paraId="1C5214F7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对给您带来的不便表示歉意。</w:t>
      </w:r>
    </w:p>
    <w:p w14:paraId="67BA8BB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apologize to ____ - 向...道歉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apologized to him for being late.</w:t>
      </w:r>
    </w:p>
    <w:p w14:paraId="13FAF930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她因迟到向他道歉。</w:t>
      </w:r>
    </w:p>
    <w:p w14:paraId="5A133BD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apply for ____ - 申请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applied for a scholarship.</w:t>
      </w:r>
    </w:p>
    <w:p w14:paraId="1E36556C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他申请了奖学金。</w:t>
      </w:r>
    </w:p>
    <w:p w14:paraId="26DE171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apply to ____ - 适用于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rules apply to all students.</w:t>
      </w:r>
    </w:p>
    <w:p w14:paraId="71048D8B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这些规则适用于所有学生。</w:t>
      </w:r>
    </w:p>
    <w:p w14:paraId="2EAFACF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approve of ____ - 赞成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My parents don’t approve of my decision.</w:t>
      </w:r>
    </w:p>
    <w:p w14:paraId="56B7039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我的父母不赞成我的决定。</w:t>
      </w:r>
    </w:p>
    <w:p w14:paraId="7ACA5EE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argue about ____ - 争论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argued about who was right.</w:t>
      </w:r>
    </w:p>
    <w:p w14:paraId="46114F2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他们争论谁是对的。</w:t>
      </w:r>
    </w:p>
    <w:p w14:paraId="0A01034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argue for ____ - 主张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argued for better working conditions.</w:t>
      </w:r>
    </w:p>
    <w:p w14:paraId="21169E2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她主张改善工作条件。</w:t>
      </w:r>
    </w:p>
    <w:p w14:paraId="00521CC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argue with ____ - 与...争论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Don’t argue with your teacher.</w:t>
      </w:r>
    </w:p>
    <w:p w14:paraId="7BBF0CB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不要和你的老师争论。</w:t>
      </w:r>
    </w:p>
    <w:p w14:paraId="574F0BF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arrive at ____ - 到达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arrived at the airport early.</w:t>
      </w:r>
    </w:p>
    <w:p w14:paraId="6B57F00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我们提前到达了机场。</w:t>
      </w:r>
    </w:p>
    <w:p w14:paraId="70F57CB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ask for ____ - 请求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asked for advice on the issue.</w:t>
      </w:r>
    </w:p>
    <w:p w14:paraId="279FCF5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她就这个问题寻求建议。</w:t>
      </w:r>
    </w:p>
    <w:p w14:paraId="0893ABB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back away from ____ - 后退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dog backed away from the stranger.</w:t>
      </w:r>
    </w:p>
    <w:p w14:paraId="38E279F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那只狗从陌生人那里后退了。</w:t>
      </w:r>
    </w:p>
    <w:p w14:paraId="794FD03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back down from ____ - 让步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refused to back down from his decision.</w:t>
      </w:r>
    </w:p>
    <w:p w14:paraId="636D395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他拒绝在决定上让步。</w:t>
      </w:r>
    </w:p>
    <w:p w14:paraId="651A6F7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back out of ____ - 退出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backed out of the deal at the last moment.</w:t>
      </w:r>
    </w:p>
    <w:p w14:paraId="703DA52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他们在最后一刻退出了交易。</w:t>
      </w:r>
    </w:p>
    <w:p w14:paraId="34F2B1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back up ____ - 支持，备份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Always back up your files on an external drive.</w:t>
      </w:r>
    </w:p>
    <w:p w14:paraId="32672C4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始终将文件备份到外部硬盘上。</w:t>
      </w:r>
    </w:p>
    <w:p w14:paraId="1F1F1A0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bargain for ____ - 期待，指望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hadn’t bargained for such a big crowd.</w:t>
      </w:r>
    </w:p>
    <w:p w14:paraId="3B1AD5C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他们没有料到会有这么多人。</w:t>
      </w:r>
    </w:p>
    <w:p w14:paraId="2530C380">
      <w:pPr>
        <w:pStyle w:val="3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afraid of ____ - 害怕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is afraid of spiders.</w:t>
      </w:r>
    </w:p>
    <w:p w14:paraId="0F88AE7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他害怕蜘蛛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36E5A08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angry with ____ - 对...生气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was angry with her brother.</w:t>
      </w:r>
    </w:p>
    <w:p w14:paraId="09996C9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她对她的兄弟生气。</w:t>
      </w:r>
    </w:p>
    <w:p w14:paraId="2086622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annoyed with ____ - 对...感到恼火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I’m annoyed with the constant noise.</w:t>
      </w:r>
    </w:p>
    <w:p w14:paraId="5DE7852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我对持续的噪音感到恼火。</w:t>
      </w:r>
    </w:p>
    <w:p w14:paraId="67B3452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disappointed in ____ - 对...失望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was disappointed in the results.</w:t>
      </w:r>
    </w:p>
    <w:p w14:paraId="15EC91D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她对结果感到失望。</w:t>
      </w:r>
    </w:p>
    <w:p w14:paraId="526C035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famous for ____ - 因...出名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Paris is famous for its beautiful architecture.</w:t>
      </w:r>
    </w:p>
    <w:p w14:paraId="2FA2FEE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巴黎因其美丽的建筑而闻名。</w:t>
      </w:r>
    </w:p>
    <w:p w14:paraId="0EE8E67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filled with ____ - 充满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room was filled with laughter.</w:t>
      </w:r>
    </w:p>
    <w:p w14:paraId="1B19C70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房间里充满了笑声。</w:t>
      </w:r>
    </w:p>
    <w:p w14:paraId="28F9EDB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fond of ____ - 喜欢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is fond of classical music.</w:t>
      </w:r>
    </w:p>
    <w:p w14:paraId="46F5FD1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她喜欢古典音乐。</w:t>
      </w:r>
    </w:p>
    <w:p w14:paraId="0640722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good at ____ - 擅长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is good at solving complex problems.</w:t>
      </w:r>
    </w:p>
    <w:p w14:paraId="65FC0EA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他擅长解决复杂问题。</w:t>
      </w:r>
    </w:p>
    <w:p w14:paraId="3D6711F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 xml:space="preserve">be honest with ____ - </w:t>
      </w:r>
      <w:r>
        <w:rPr>
          <w:rStyle w:val="134"/>
          <w:rFonts w:hint="eastAsia" w:asciiTheme="minorHAnsi" w:hAnsiTheme="minorHAnsi"/>
          <w:sz w:val="28"/>
          <w:szCs w:val="28"/>
        </w:rPr>
        <w:t>对</w:t>
      </w:r>
      <w:r>
        <w:rPr>
          <w:rStyle w:val="134"/>
          <w:rFonts w:asciiTheme="minorHAnsi" w:hAnsiTheme="minorHAnsi"/>
          <w:sz w:val="28"/>
          <w:szCs w:val="28"/>
        </w:rPr>
        <w:t>...</w:t>
      </w:r>
      <w:r>
        <w:rPr>
          <w:rStyle w:val="134"/>
          <w:rFonts w:hint="eastAsia" w:asciiTheme="minorHAnsi" w:hAnsiTheme="minorHAnsi"/>
          <w:sz w:val="28"/>
          <w:szCs w:val="28"/>
        </w:rPr>
        <w:t>诚实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should be honest with your friends</w:t>
      </w:r>
    </w:p>
    <w:p w14:paraId="567802D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你应该对你的朋友诚实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51F2034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interested in ____ - 对...感兴趣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I’m interested in learning new languages.</w:t>
      </w:r>
    </w:p>
    <w:p w14:paraId="6F7991B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我对学习新语言感兴趣。</w:t>
      </w:r>
    </w:p>
    <w:p w14:paraId="64C8E33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jealous of ____ - 嫉妒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was jealous of his colleague’s promotion.</w:t>
      </w:r>
    </w:p>
    <w:p w14:paraId="25D80DF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他嫉妒他同事的晋升。</w:t>
      </w:r>
    </w:p>
    <w:p w14:paraId="73B0FBD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known for ____ - 因...出名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restaurant is known for its seafood dishes.</w:t>
      </w:r>
    </w:p>
    <w:p w14:paraId="6C9DB47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这家餐馆以海鲜菜肴闻名。</w:t>
      </w:r>
    </w:p>
    <w:p w14:paraId="51BE900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late for ____ - 迟到</w:t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was late for the meeting.</w:t>
      </w:r>
    </w:p>
    <w:p w14:paraId="79224333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她开会迟到了。</w:t>
      </w:r>
    </w:p>
    <w:p w14:paraId="33DFB54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proud of ____ - 为...感到自豪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is proud of his accomplishments.</w:t>
      </w:r>
    </w:p>
    <w:p w14:paraId="3278FE4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他为自己的成就感到自豪。</w:t>
      </w:r>
    </w:p>
    <w:p w14:paraId="002E57D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responsible for ____ - 负责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is responsible for the company’s finances.</w:t>
      </w:r>
    </w:p>
    <w:p w14:paraId="66BFC24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她负责公司的财务。</w:t>
      </w:r>
    </w:p>
    <w:p w14:paraId="633ABD6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scared of ____ - 害怕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I’m scared of heights.</w:t>
      </w:r>
    </w:p>
    <w:p w14:paraId="658D31D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我害怕高处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77A41B6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similar to ____ - 与...相似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Her work is similar to his.</w:t>
      </w:r>
    </w:p>
    <w:p w14:paraId="74BE4F0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她的工作与他相似。</w:t>
      </w:r>
    </w:p>
    <w:p w14:paraId="6FB541C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sorry for ____ - 对...感到抱歉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I’m sorry for the delay.</w:t>
      </w:r>
    </w:p>
    <w:p w14:paraId="0FF7525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对延误表示抱歉。</w:t>
      </w:r>
    </w:p>
    <w:p w14:paraId="3D0B335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surprised at ____ - 对...感到惊讶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was surprised at how easy it was.</w:t>
      </w:r>
    </w:p>
    <w:p w14:paraId="1E1E617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她对这件事的简单感到惊讶。</w:t>
      </w:r>
    </w:p>
    <w:p w14:paraId="650C94A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 tired of ____ - 厌倦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He’s tired of waiting for the bus.</w:t>
      </w:r>
    </w:p>
    <w:p w14:paraId="0E8E033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他厌倦了等公交车。</w:t>
      </w:r>
    </w:p>
    <w:p w14:paraId="2AE595E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believe in ____ - 相信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believe in hard work and dedication.</w:t>
      </w:r>
    </w:p>
    <w:p w14:paraId="791E783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我相信努力和奉献。</w:t>
      </w:r>
    </w:p>
    <w:p w14:paraId="03B2953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belong to ____ - 属于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book belongs to the library.</w:t>
      </w:r>
    </w:p>
    <w:p w14:paraId="20F8013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这本书属于图书馆。</w:t>
      </w:r>
    </w:p>
    <w:p w14:paraId="249FC58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black out from ____ - 因...昏倒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blacked out from dehydration.</w:t>
      </w:r>
    </w:p>
    <w:p w14:paraId="6553B69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他因脱水而昏倒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2EB912A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blame for ____ - 因...责怪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blamed him for the accident.</w:t>
      </w:r>
    </w:p>
    <w:p w14:paraId="57913C6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她责怪他导致了这场事故。</w:t>
      </w:r>
    </w:p>
    <w:p w14:paraId="0A000AB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blame on ____ - 把...归咎于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blamed the delay on bad weather.</w:t>
      </w:r>
    </w:p>
    <w:p w14:paraId="79C77BC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他们把延误归咎于恶劣天气。</w:t>
      </w:r>
    </w:p>
    <w:p w14:paraId="04CAC19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book for ____ - 为...预订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booked a table for two at the restaurant.</w:t>
      </w:r>
    </w:p>
    <w:p w14:paraId="74E3A5B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她在餐厅为两人预订了一张桌子。</w:t>
      </w:r>
    </w:p>
    <w:p w14:paraId="29E437E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borrow from ____ - 向...借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borrowed a pen from his friend.</w:t>
      </w:r>
    </w:p>
    <w:p w14:paraId="5C59D21F">
      <w:pPr>
        <w:pStyle w:val="30"/>
        <w:ind w:firstLine="720"/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他向朋友借了一支笔。</w:t>
      </w:r>
    </w:p>
    <w:p w14:paraId="31BD105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bow out of ____ - 退出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decided to bow out of the competition.</w:t>
      </w:r>
    </w:p>
    <w:p w14:paraId="6FE0908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她决定退出比赛。</w:t>
      </w:r>
    </w:p>
    <w:p w14:paraId="7BFE872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break down in ____ - 在...期间崩溃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broke down in tears during the interview.</w:t>
      </w:r>
    </w:p>
    <w:p w14:paraId="151492C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他在面试期间情绪崩溃，流下了眼泪。</w:t>
      </w:r>
    </w:p>
    <w:p w14:paraId="058882D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break into ____ - 闯入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Someone broke into their house last night.</w:t>
      </w:r>
    </w:p>
    <w:p w14:paraId="514FEE7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昨晚有人闯入了他们的房子。</w:t>
      </w:r>
    </w:p>
    <w:p w14:paraId="0082662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break out of ____ - 逃出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prisoners broke out of jail.</w:t>
      </w:r>
    </w:p>
    <w:p w14:paraId="027CA6C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囚犯们逃出了监狱。</w:t>
      </w:r>
    </w:p>
    <w:p w14:paraId="7505B59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break up with ____ - 与...分手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broke up with her boyfriend.</w:t>
      </w:r>
    </w:p>
    <w:p w14:paraId="0316B55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她和男朋友分手了。</w:t>
      </w:r>
    </w:p>
    <w:p w14:paraId="2EC2B2F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bring about ____ - 引起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new policy brought about significant changes.</w:t>
      </w:r>
    </w:p>
    <w:p w14:paraId="1937F2C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新政策带来了重大变化。</w:t>
      </w:r>
    </w:p>
    <w:p w14:paraId="10A5220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bring forward ____ - 提前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meeting was brought forward to 3 PM.</w:t>
      </w:r>
    </w:p>
    <w:p w14:paraId="12686AF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会议被提前到下午3点。</w:t>
      </w:r>
    </w:p>
    <w:p w14:paraId="4E89303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bring in ____ - 引入，赚取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new product brought in high revenue.</w:t>
      </w:r>
    </w:p>
    <w:p w14:paraId="4ADB5E6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新产品带来了高额收入。</w:t>
      </w:r>
    </w:p>
    <w:p w14:paraId="0B77446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bring out ____ - 使...显现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color brings out your eyes.</w:t>
      </w:r>
    </w:p>
    <w:p w14:paraId="5CC2A98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这个颜色让你的眼睛更显眼。</w:t>
      </w:r>
    </w:p>
    <w:p w14:paraId="347E133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bring up ____ - 提起，养育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was brought up by her grandparents.</w:t>
      </w:r>
    </w:p>
    <w:p w14:paraId="32EE623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她是由祖父母养大的。</w:t>
      </w:r>
    </w:p>
    <w:p w14:paraId="3E5E517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bring up to ____ - 把...提到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manager brought up the issue to the team.</w:t>
      </w:r>
    </w:p>
    <w:p w14:paraId="525422F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经理向团队提出了这个问题。</w:t>
      </w:r>
    </w:p>
    <w:p w14:paraId="300BBF0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bump against ____ - 撞到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accidentally bumped against the table.</w:t>
      </w:r>
    </w:p>
    <w:p w14:paraId="00CF004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他不小心撞到了桌子。</w:t>
      </w:r>
    </w:p>
    <w:p w14:paraId="3788F5F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bump into ____ - 偶遇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bumped into my old teacher at the supermarket.</w:t>
      </w:r>
    </w:p>
    <w:p w14:paraId="204B734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我在超市偶然遇到了我的老老师。</w:t>
      </w:r>
    </w:p>
    <w:p w14:paraId="23A487B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burst into ____ - 突然开始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burst into tears when she heard the news.</w:t>
      </w:r>
    </w:p>
    <w:p w14:paraId="0991199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当她听到这个消息时突然哭了起来。</w:t>
      </w:r>
    </w:p>
    <w:p w14:paraId="3A417BC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call back ____ - 回电话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I'll call back later when I'm free.</w:t>
      </w:r>
    </w:p>
    <w:p w14:paraId="1E8FBC2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我有空时再回电话。</w:t>
      </w:r>
    </w:p>
    <w:p w14:paraId="3E83E91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call for ____ - 需要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job calls for a lot of patience.</w:t>
      </w:r>
    </w:p>
    <w:p w14:paraId="0B32749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这份工作需要很大的耐心。</w:t>
      </w:r>
    </w:p>
    <w:p w14:paraId="342F482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call in for ____ - 叫...来参与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called in for extra help.</w:t>
      </w:r>
    </w:p>
    <w:p w14:paraId="29AF47B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他们叫来了额外的帮助。</w:t>
      </w:r>
    </w:p>
    <w:p w14:paraId="57B6C2A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call off ____ - 取消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match was called off due to rain.</w:t>
      </w:r>
    </w:p>
    <w:p w14:paraId="44600A6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比赛因下雨而取消。</w:t>
      </w:r>
    </w:p>
    <w:p w14:paraId="044562C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call up ____ - 打电话给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called up his friend to catch up.</w:t>
      </w:r>
    </w:p>
    <w:p w14:paraId="337C8A8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他打电话给朋友聊近况。</w:t>
      </w:r>
    </w:p>
    <w:p w14:paraId="259D4E1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care about ____ - 在乎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really cares about her family.</w:t>
      </w:r>
    </w:p>
    <w:p w14:paraId="4BDAD1C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她非常关心她的家人。</w:t>
      </w:r>
    </w:p>
    <w:p w14:paraId="5644A59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care for ____ - 照顾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cares for his elderly parents.</w:t>
      </w:r>
    </w:p>
    <w:p w14:paraId="6D03B75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他照顾年迈的父母。</w:t>
      </w:r>
    </w:p>
    <w:p w14:paraId="43D1B6C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carry on with ____ - 继续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carried on with her work despite the noise.</w:t>
      </w:r>
    </w:p>
    <w:p w14:paraId="429C7D5C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尽管有噪音，她继续工作。</w:t>
      </w:r>
    </w:p>
    <w:p w14:paraId="4F668C2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cash in on ____ - 利用...牟利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cashed in on the trend.</w:t>
      </w:r>
    </w:p>
    <w:p w14:paraId="088211A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他们利用这一趋势牟利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6317D52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catch at ____ - 抓住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caught at the opportunity immediately.</w:t>
      </w:r>
    </w:p>
    <w:p w14:paraId="00EC2EB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他立刻抓住了这个机会。</w:t>
      </w:r>
    </w:p>
    <w:p w14:paraId="78C1F77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catch up on ____ - 补上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need to catch up on my reading.</w:t>
      </w:r>
    </w:p>
    <w:p w14:paraId="7FC86C9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我需要补上我的阅读。</w:t>
      </w:r>
    </w:p>
    <w:p w14:paraId="4978AE1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catch up with ____ - 赶上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caught up with her friend on the way home.</w:t>
      </w:r>
    </w:p>
    <w:p w14:paraId="46FB5F8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她在回家的路上赶上了她的朋友。</w:t>
      </w:r>
    </w:p>
    <w:p w14:paraId="1C58CF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charge with ____ - 控告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was charged with theft.</w:t>
      </w:r>
    </w:p>
    <w:p w14:paraId="348BE48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他被控告盗窃。</w:t>
      </w:r>
    </w:p>
    <w:p w14:paraId="490AF2C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check in at ____ - 办理入住手续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checked in at the hotel yesterday.</w:t>
      </w:r>
    </w:p>
    <w:p w14:paraId="75CA006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我们昨天在酒店办理了入住手续。</w:t>
      </w:r>
    </w:p>
    <w:p w14:paraId="58456DA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check out of ____ - 退房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checked out of the hotel this morning.</w:t>
      </w:r>
    </w:p>
    <w:p w14:paraId="617D691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我们今天早上办理了退房手续。</w:t>
      </w:r>
    </w:p>
    <w:p w14:paraId="5396E4C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clean up after ____ - 在...之后清理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Please clean up after the party.</w:t>
      </w:r>
    </w:p>
    <w:p w14:paraId="2334BDA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请在聚会后清理现场。</w:t>
      </w:r>
    </w:p>
    <w:p w14:paraId="542CA5F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clear of ____ - 摆脱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managed to clear the table of all the papers.</w:t>
      </w:r>
    </w:p>
    <w:p w14:paraId="6E76FE4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他设法清除了桌子上的所有文件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54025A6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close in on ____ - 接近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police are closing in on the suspect.</w:t>
      </w:r>
    </w:p>
    <w:p w14:paraId="6605AFA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警方正在接近嫌疑人。</w:t>
      </w:r>
    </w:p>
    <w:p w14:paraId="1AC9E6B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collide against ____ - 撞击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car collided against the wall.</w:t>
      </w:r>
    </w:p>
    <w:p w14:paraId="032F720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汽车撞上了墙。</w:t>
      </w:r>
    </w:p>
    <w:p w14:paraId="753EB26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collide with ____ - 碰撞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bus collided with a truck.</w:t>
      </w:r>
    </w:p>
    <w:p w14:paraId="4E37504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公共汽车与卡车相撞。</w:t>
      </w:r>
    </w:p>
    <w:p w14:paraId="2C4C43E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across ____ - 偶然发现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came across an old photo in the attic.</w:t>
      </w:r>
    </w:p>
    <w:p w14:paraId="3B0EF7A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我在阁楼上偶然发现了一张旧照片。</w:t>
      </w:r>
    </w:p>
    <w:p w14:paraId="483BB12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after ____ - 追随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Success often comes after hard work.</w:t>
      </w:r>
    </w:p>
    <w:p w14:paraId="483EAB7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成功通常在努力工作之后到来。</w:t>
      </w:r>
    </w:p>
    <w:p w14:paraId="1C1F3E0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apart ____ - 破裂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toy came apart in his hands.</w:t>
      </w:r>
    </w:p>
    <w:p w14:paraId="2743BA4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玩具在他手中破裂了。</w:t>
      </w:r>
    </w:p>
    <w:p w14:paraId="5B96346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down with ____ - 感染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came down with the flu.</w:t>
      </w:r>
    </w:p>
    <w:p w14:paraId="6C4D564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她得了流感。</w:t>
      </w:r>
    </w:p>
    <w:p w14:paraId="0819014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from ____ - 来自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comes from a small town.</w:t>
      </w:r>
    </w:p>
    <w:p w14:paraId="6DF30B7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他来自一个小镇。</w:t>
      </w:r>
    </w:p>
    <w:p w14:paraId="2D54629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out of ____ - 从...出来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came out of the room smiling.</w:t>
      </w:r>
    </w:p>
    <w:p w14:paraId="200C179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她微笑着从房间里出来。</w:t>
      </w:r>
    </w:p>
    <w:p w14:paraId="5D82AF7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to ____ - 达成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came to an agreement.</w:t>
      </w:r>
    </w:p>
    <w:p w14:paraId="6524B66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他们达成了一致。</w:t>
      </w:r>
    </w:p>
    <w:p w14:paraId="4C562F7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come up with ____ - 想出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came up with a brilliant idea.</w:t>
      </w:r>
    </w:p>
    <w:p w14:paraId="4C77581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她想出了一个绝妙的主意。</w:t>
      </w:r>
    </w:p>
    <w:p w14:paraId="6E27FC0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comment on ____ - 评论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commented on the article.</w:t>
      </w:r>
    </w:p>
    <w:p w14:paraId="197AC0F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他对这篇文章进行了评论。</w:t>
      </w:r>
    </w:p>
    <w:p w14:paraId="6787C9B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communicate with ____ - 与...沟通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communicates well with her team.</w:t>
      </w:r>
    </w:p>
    <w:p w14:paraId="154AC64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她与团队沟通良好。</w:t>
      </w:r>
    </w:p>
    <w:p w14:paraId="3BCA325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compete with ____ - 与...竞争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Our company competes with international brands.</w:t>
      </w:r>
    </w:p>
    <w:p w14:paraId="70A5BB9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我们公司与国际品牌竞争。</w:t>
      </w:r>
    </w:p>
    <w:p w14:paraId="7B12D7B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complain about ____ - 抱怨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complained about the service.</w:t>
      </w:r>
    </w:p>
    <w:p w14:paraId="211A0D8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她抱怨服务不好。</w:t>
      </w:r>
    </w:p>
    <w:p w14:paraId="6A2F979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complain to ____ - 向...抱怨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complained to the manager.</w:t>
      </w:r>
    </w:p>
    <w:p w14:paraId="7F86027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他向经理抱怨。</w:t>
      </w:r>
    </w:p>
    <w:p w14:paraId="2276475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concentrate on ____ - 专注于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needs to concentrate on her studies.</w:t>
      </w:r>
    </w:p>
    <w:p w14:paraId="531A0DF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她需要专注于学习。</w:t>
      </w:r>
    </w:p>
    <w:p w14:paraId="12AC10A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confess to ____ - 承认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confessed to the crime.</w:t>
      </w:r>
    </w:p>
    <w:p w14:paraId="29976C9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他承认了罪行。</w:t>
      </w:r>
    </w:p>
    <w:p w14:paraId="3FAC62C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consist of ____ - 由...组成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team consists of five players.</w:t>
      </w:r>
    </w:p>
    <w:p w14:paraId="312CBF5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这个团队由五名球员组成。</w:t>
      </w:r>
    </w:p>
    <w:p w14:paraId="419F8C9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contribute to ____ - 促成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His ideas contributed to the success of the project.</w:t>
      </w:r>
    </w:p>
    <w:p w14:paraId="7A4B345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他的想法促成了项目的成功。</w:t>
      </w:r>
    </w:p>
    <w:p w14:paraId="573D60B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cope with ____ - 应对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struggled to cope with the stress.</w:t>
      </w:r>
    </w:p>
    <w:p w14:paraId="32235D7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她努力应对压力。</w:t>
      </w:r>
    </w:p>
    <w:p w14:paraId="4F351DD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count down to ____ - 倒计时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are counting down to the holiday.</w:t>
      </w:r>
    </w:p>
    <w:p w14:paraId="11C6A90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我们正在为假期倒计时。</w:t>
      </w:r>
    </w:p>
    <w:p w14:paraId="5A56CD6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count for ____ - 有...的价值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His opinion counts for a lot in this matter.</w:t>
      </w:r>
    </w:p>
    <w:p w14:paraId="0D4F4DD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在这件事上，他的意见很有分量。</w:t>
      </w:r>
    </w:p>
    <w:p w14:paraId="4E7FD08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count on ____ - 依赖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can count on me for help.</w:t>
      </w:r>
    </w:p>
    <w:p w14:paraId="366A9C0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你可以依靠我提供帮助。</w:t>
      </w:r>
    </w:p>
    <w:p w14:paraId="52FFE9A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cover for ____ - 代替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covered for her colleague who was sick.</w:t>
      </w:r>
    </w:p>
    <w:p w14:paraId="32EFBD36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她代替生病的同事工作。</w:t>
      </w:r>
    </w:p>
    <w:p w14:paraId="76F037B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criticize for ____ - 因...批评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was criticized for being late.</w:t>
      </w:r>
    </w:p>
    <w:p w14:paraId="323A9B3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他因迟到而受到批评。</w:t>
      </w:r>
    </w:p>
    <w:p w14:paraId="5583F0F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cure of ____ - 治愈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were cured of their illness.</w:t>
      </w:r>
    </w:p>
    <w:p w14:paraId="0D610AE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他们的病被治好了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5F9D7B9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cut down on ____ - 减少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decided to cut down on sugar.</w:t>
      </w:r>
    </w:p>
    <w:p w14:paraId="5EEB56A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她决定减少糖的摄入量。</w:t>
      </w:r>
    </w:p>
    <w:p w14:paraId="297B40B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cut off from ____ - 与...隔绝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village was cut off from the rest of the world.</w:t>
      </w:r>
    </w:p>
    <w:p w14:paraId="0567C9E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这个村庄与外界隔绝了。</w:t>
      </w:r>
    </w:p>
    <w:p w14:paraId="67A2364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dabble in ____ - 涉猎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dabbles in painting as a hobby.</w:t>
      </w:r>
    </w:p>
    <w:p w14:paraId="0DAA2C8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他业余爱好是涉猎绘画。</w:t>
      </w:r>
    </w:p>
    <w:p w14:paraId="0B19118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date back to ____ - 追溯到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building dates back to the 19th century.</w:t>
      </w:r>
    </w:p>
    <w:p w14:paraId="547B70A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这座建筑可以追溯到19世纪。</w:t>
      </w:r>
    </w:p>
    <w:p w14:paraId="0789960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deal for ____ - 交易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struck a deal for the property.</w:t>
      </w:r>
    </w:p>
    <w:p w14:paraId="1E9D1A7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他们达成了关于这处房产的交易。</w:t>
      </w:r>
    </w:p>
    <w:p w14:paraId="02ED7A7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deal in ____ - 从事于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company deals in electronics.</w:t>
      </w:r>
    </w:p>
    <w:p w14:paraId="0C0E4897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该公司从事电子产品业务。</w:t>
      </w:r>
    </w:p>
    <w:p w14:paraId="62DA2D7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deal off ____ - 处理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decided to deal off his old car.</w:t>
      </w:r>
    </w:p>
    <w:p w14:paraId="1B03832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他决定处理掉他的旧车。</w:t>
      </w:r>
    </w:p>
    <w:p w14:paraId="7C9BDD9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deal with ____ - 处理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knows how to deal with difficult customers.</w:t>
      </w:r>
    </w:p>
    <w:p w14:paraId="70CB2EC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她知道如何应对棘手的客户。</w:t>
      </w:r>
    </w:p>
    <w:p w14:paraId="50BE0BE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decide on ____ - 决定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decided on the venue for the event.</w:t>
      </w:r>
    </w:p>
    <w:p w14:paraId="3DCE90A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他们决定了活动的场地。</w:t>
      </w:r>
    </w:p>
    <w:p w14:paraId="42A2930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declare for ____ - 宣布支持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declared for the candidate publicly.</w:t>
      </w:r>
    </w:p>
    <w:p w14:paraId="389093B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他公开表示支持该候选人。</w:t>
      </w:r>
    </w:p>
    <w:p w14:paraId="5574130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decline from ____ - 从...下降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sales declined from last year.</w:t>
      </w:r>
    </w:p>
    <w:p w14:paraId="1D7F91A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销售额较去年下降了。</w:t>
      </w:r>
    </w:p>
    <w:p w14:paraId="223F360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depend on ____ - 依赖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depends on her family for support.</w:t>
      </w:r>
    </w:p>
    <w:p w14:paraId="4204442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她依赖家人的支持。</w:t>
      </w:r>
    </w:p>
    <w:p w14:paraId="2DE92DE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depend upon ____ - 依靠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can depend upon his honesty.</w:t>
      </w:r>
    </w:p>
    <w:p w14:paraId="027C9A0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你可以信赖他的诚实。</w:t>
      </w:r>
    </w:p>
    <w:p w14:paraId="72AD753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die from ____ - 死于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died from the injuries.</w:t>
      </w:r>
    </w:p>
    <w:p w14:paraId="012DA33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他因伤势而去世。</w:t>
      </w:r>
    </w:p>
    <w:p w14:paraId="41D9ACC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die of ____ - 死于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died of old age.</w:t>
      </w:r>
    </w:p>
    <w:p w14:paraId="4EDA151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她因年老去世。</w:t>
      </w:r>
    </w:p>
    <w:p w14:paraId="60CC820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dig into ____ - 深入研究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dug into the details of the case.</w:t>
      </w:r>
    </w:p>
    <w:p w14:paraId="1F68347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他深入研究了案件的细节。</w:t>
      </w:r>
    </w:p>
    <w:p w14:paraId="47E9897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disagree with ____ - 不同意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disagree with your opinion.</w:t>
      </w:r>
    </w:p>
    <w:p w14:paraId="7BB0D46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我不同意你的观点。</w:t>
      </w:r>
    </w:p>
    <w:p w14:paraId="730F9F1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dispose of ____ - 处理掉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Please dispose of the waste properly.</w:t>
      </w:r>
    </w:p>
    <w:p w14:paraId="49D0545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请妥善处理废物。</w:t>
      </w:r>
    </w:p>
    <w:p w14:paraId="7CA528F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divide among ____ - 在...之间分配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divided the profit among the partners.</w:t>
      </w:r>
    </w:p>
    <w:p w14:paraId="58409C5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他们在合伙人之间分配了利润。</w:t>
      </w:r>
    </w:p>
    <w:p w14:paraId="0CE1DD0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divide by ____ - 用...除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Divide the number by two.</w:t>
      </w:r>
    </w:p>
    <w:p w14:paraId="41BAB6C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用二去除这个数字。</w:t>
      </w:r>
    </w:p>
    <w:p w14:paraId="676B4EE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divide into ____ - 分成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divided the work into small tasks.</w:t>
      </w:r>
    </w:p>
    <w:p w14:paraId="3302F63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他们将工作分成小任务。</w:t>
      </w:r>
    </w:p>
    <w:p w14:paraId="693ED48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draw into ____ - 拉入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was drawn into the debate.</w:t>
      </w:r>
    </w:p>
    <w:p w14:paraId="13AB7FF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她被拉入了辩论中。</w:t>
      </w:r>
    </w:p>
    <w:p w14:paraId="3623D34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dream about ____ - 梦见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often dreams about her childhood.</w:t>
      </w:r>
    </w:p>
    <w:p w14:paraId="282BCD6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她经常梦见自己的童年。</w:t>
      </w:r>
    </w:p>
    <w:p w14:paraId="16DA63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dream of ____ - 梦想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dreams of becoming a scientist.</w:t>
      </w:r>
    </w:p>
    <w:p w14:paraId="337445A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他梦想成为一名科学家。</w:t>
      </w:r>
    </w:p>
    <w:p w14:paraId="57E29A5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dress up for ____ - 为...盛装打扮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dressed up for the party.</w:t>
      </w:r>
    </w:p>
    <w:p w14:paraId="0EA20CD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她为聚会精心打扮。</w:t>
      </w:r>
    </w:p>
    <w:p w14:paraId="34CB390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drift into ____ - 漂进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boat drifted into shallow water.</w:t>
      </w:r>
    </w:p>
    <w:p w14:paraId="79D250E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船漂进了浅水区。</w:t>
      </w:r>
    </w:p>
    <w:p w14:paraId="7F293C5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drive into ____ - 开进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drove into the city.</w:t>
      </w:r>
    </w:p>
    <w:p w14:paraId="14771A8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他们开车进城了。</w:t>
      </w:r>
    </w:p>
    <w:p w14:paraId="361D17D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embark on ____ - 开始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embarked on a new journey.</w:t>
      </w:r>
    </w:p>
    <w:p w14:paraId="384211C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他们开始了一段新的旅程。</w:t>
      </w:r>
    </w:p>
    <w:p w14:paraId="09C66F9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end in ____ - 以...结束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story ends in tragedy.</w:t>
      </w:r>
    </w:p>
    <w:p w14:paraId="59B1AE0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这个故事以悲剧收场。</w:t>
      </w:r>
    </w:p>
    <w:p w14:paraId="1E9B1C1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end up with ____ - 最终得到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ended up with a great result.</w:t>
      </w:r>
    </w:p>
    <w:p w14:paraId="106D2F9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他们最终取得了很好的结果。</w:t>
      </w:r>
    </w:p>
    <w:p w14:paraId="7929E7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engage in ____ - 参与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engaged in a heated discussion.</w:t>
      </w:r>
    </w:p>
    <w:p w14:paraId="47C845F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他参与了一场激烈的讨论。</w:t>
      </w:r>
    </w:p>
    <w:p w14:paraId="5A326E8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enter into ____ - 开始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entered into a partnership.</w:t>
      </w:r>
    </w:p>
    <w:p w14:paraId="6930195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他们建立了合作关系。</w:t>
      </w:r>
    </w:p>
    <w:p w14:paraId="08C0E95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equip with ____ - 装备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car is equipped with the latest technology.</w:t>
      </w:r>
    </w:p>
    <w:p w14:paraId="077E17E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这辆车配备了最新的技术。</w:t>
      </w:r>
    </w:p>
    <w:p w14:paraId="0058CAC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escape from ____ - 逃离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prisoner escaped from jail.</w:t>
      </w:r>
    </w:p>
    <w:p w14:paraId="0B67145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囚犯逃离了监狱。</w:t>
      </w:r>
    </w:p>
    <w:p w14:paraId="26EE338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excel in ____ - 在...方面表现突出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excels in mathematics.</w:t>
      </w:r>
    </w:p>
    <w:p w14:paraId="0C8516C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她在数学方面表现突出。</w:t>
      </w:r>
    </w:p>
    <w:p w14:paraId="22FC418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face up to ____ - 正视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need to face up to your responsibilities.</w:t>
      </w:r>
    </w:p>
    <w:p w14:paraId="68C7350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你需要正视你的责任。</w:t>
      </w:r>
    </w:p>
    <w:p w14:paraId="5DAF850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fall apart in ____ - 在...中崩溃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plan fell apart in execution.</w:t>
      </w:r>
    </w:p>
    <w:p w14:paraId="3D49D62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计划在执行过程中崩溃了。</w:t>
      </w:r>
    </w:p>
    <w:p w14:paraId="4CF81FF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fall back on ____ - 借助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had to fall back on her savings.</w:t>
      </w:r>
    </w:p>
    <w:p w14:paraId="54A9B87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她不得不依靠她的积蓄。</w:t>
      </w:r>
    </w:p>
    <w:p w14:paraId="5E4B35E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fall behind ____ - 落后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fell behind in his studies.</w:t>
      </w:r>
    </w:p>
    <w:p w14:paraId="0E16715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他的学习落后了。</w:t>
      </w:r>
    </w:p>
    <w:p w14:paraId="3E6C0FE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fall for ____ - 爱上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fell for his charm.</w:t>
      </w:r>
    </w:p>
    <w:p w14:paraId="0E06F4B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她爱上了他的魅力。</w:t>
      </w:r>
    </w:p>
    <w:p w14:paraId="24750F8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fall in love with ____ - 爱上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fell in love with her.</w:t>
      </w:r>
    </w:p>
    <w:p w14:paraId="3BE6EFB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他爱上了她。</w:t>
      </w:r>
    </w:p>
    <w:p w14:paraId="6FEDE1F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fall off ____ - 从...跌落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fell off the ladder.</w:t>
      </w:r>
    </w:p>
    <w:p w14:paraId="25871427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他从梯子上跌落。</w:t>
      </w:r>
    </w:p>
    <w:p w14:paraId="3D0A47D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fall out of ____ - 从...掉出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book fell out of the bag.</w:t>
      </w:r>
    </w:p>
    <w:p w14:paraId="41B29B4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书从包里掉出来了。</w:t>
      </w:r>
    </w:p>
    <w:p w14:paraId="5455041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feel for ____ - 同情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really feel for her situation.</w:t>
      </w:r>
    </w:p>
    <w:p w14:paraId="7BFB372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我真的很同情她的处境。</w:t>
      </w:r>
    </w:p>
    <w:p w14:paraId="383119D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fight for ____ - 为...而战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fought for their rights.</w:t>
      </w:r>
    </w:p>
    <w:p w14:paraId="6F7F968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他们为自己的权利而斗争。</w:t>
      </w:r>
    </w:p>
    <w:p w14:paraId="684519B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fill in for ____ - 代替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Can you fill in for me tomorrow?</w:t>
      </w:r>
    </w:p>
    <w:p w14:paraId="0CBE9E4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你明天可以替我一下吗？</w:t>
      </w:r>
    </w:p>
    <w:p w14:paraId="7C744F6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fill in on ____ - 提供信息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filled me in on the details.</w:t>
      </w:r>
    </w:p>
    <w:p w14:paraId="07CAA63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她向我提供了详细信息。</w:t>
      </w:r>
    </w:p>
    <w:p w14:paraId="738FEA7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fill up with ____ - 充满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tank filled up with water.</w:t>
      </w:r>
    </w:p>
    <w:p w14:paraId="0456799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水箱被水灌满了。</w:t>
      </w:r>
    </w:p>
    <w:p w14:paraId="0192F52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find out about ____ - 发现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found out about the changes.</w:t>
      </w:r>
    </w:p>
    <w:p w14:paraId="0482B2B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我发现了这些变化。</w:t>
      </w:r>
    </w:p>
    <w:p w14:paraId="267B757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fit in with ____ - 融入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fits in with her new friends.</w:t>
      </w:r>
    </w:p>
    <w:p w14:paraId="250F577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她和新朋友们很合得来。</w:t>
      </w:r>
    </w:p>
    <w:p w14:paraId="7C26D5A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fix on ____ - 决定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fixed on a date for the meeting.</w:t>
      </w:r>
    </w:p>
    <w:p w14:paraId="589C796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他们决定了会议的日期。</w:t>
      </w:r>
    </w:p>
    <w:p w14:paraId="3F2834C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focus on ____ - 专注于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focused on her career.</w:t>
      </w:r>
    </w:p>
    <w:p w14:paraId="05E95AB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她专注于她的事业。</w:t>
      </w:r>
    </w:p>
    <w:p w14:paraId="414F996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forgive for ____ - 原谅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forgave him for his mistake.</w:t>
      </w:r>
    </w:p>
    <w:p w14:paraId="75275DD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她原谅了他的错误。</w:t>
      </w:r>
    </w:p>
    <w:p w14:paraId="584B5A6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frown at ____ - 皱眉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frowned at his rude comment.</w:t>
      </w:r>
    </w:p>
    <w:p w14:paraId="0248226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她对他粗鲁的评论皱起了眉头。</w:t>
      </w:r>
    </w:p>
    <w:p w14:paraId="272F190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ahead of ____ - 超越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got ahead of his competitors.</w:t>
      </w:r>
    </w:p>
    <w:p w14:paraId="245D8C4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他超过了他的竞争对手。</w:t>
      </w:r>
    </w:p>
    <w:p w14:paraId="67BB6D2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along with ____ - 相处融洽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gets along with everyone.</w:t>
      </w:r>
    </w:p>
    <w:p w14:paraId="33DB9A7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她和每个人都相处得很好。</w:t>
      </w:r>
    </w:p>
    <w:p w14:paraId="1D0F065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away from ____ - 逃离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got away from the city for a while.</w:t>
      </w:r>
    </w:p>
    <w:p w14:paraId="0AC0F4A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他们离开城市一段时间。</w:t>
      </w:r>
    </w:p>
    <w:p w14:paraId="29F8EA2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back at ____ - 报复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got back at his rival.</w:t>
      </w:r>
    </w:p>
    <w:p w14:paraId="2776CAC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他报复了他的对手。</w:t>
      </w:r>
    </w:p>
    <w:p w14:paraId="19B47AE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back to ____ - 回到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Let’s get back to work.</w:t>
      </w:r>
    </w:p>
    <w:p w14:paraId="134E879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我们回到工作中吧。</w:t>
      </w:r>
    </w:p>
    <w:p w14:paraId="42446D4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by on ____ - 靠...维生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got by on a small income.</w:t>
      </w:r>
    </w:p>
    <w:p w14:paraId="46B48E6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他们靠微薄的收入过活。</w:t>
      </w:r>
    </w:p>
    <w:p w14:paraId="39F4190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down to ____ - 开始认真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Let’s get down to business.</w:t>
      </w:r>
    </w:p>
    <w:p w14:paraId="17C74056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让我们开始认真工作吧。</w:t>
      </w:r>
    </w:p>
    <w:p w14:paraId="6562C23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off on ____ - 因...感到兴奋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really gets off on adventure sports.</w:t>
      </w:r>
    </w:p>
    <w:p w14:paraId="51FBEAF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她非常热衷于冒险运动。</w:t>
      </w:r>
    </w:p>
    <w:p w14:paraId="38D092E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on with ____ - 继续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got on with his work.</w:t>
      </w:r>
    </w:p>
    <w:p w14:paraId="5BC188E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他继续他的工作。</w:t>
      </w:r>
    </w:p>
    <w:p w14:paraId="08BC876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rid of ____ - 摆脱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got rid of old furniture.</w:t>
      </w:r>
    </w:p>
    <w:p w14:paraId="2AAE858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他们清理掉了旧家具。</w:t>
      </w:r>
    </w:p>
    <w:p w14:paraId="0D76C5A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through to ____ - 联系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couldn’t get through to him.</w:t>
      </w:r>
    </w:p>
    <w:p w14:paraId="0444491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她无法联系上他。</w:t>
      </w:r>
    </w:p>
    <w:p w14:paraId="5592F34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get together with ____ - 与...聚会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got together with some friends.</w:t>
      </w:r>
    </w:p>
    <w:p w14:paraId="4AB46C5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我们和一些朋友聚会了。</w:t>
      </w:r>
    </w:p>
    <w:p w14:paraId="0FDFC80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give in to ____ - 屈服于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gave in to temptation.</w:t>
      </w:r>
    </w:p>
    <w:p w14:paraId="06AD2AE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他屈服于诱惑。</w:t>
      </w:r>
    </w:p>
    <w:p w14:paraId="62248BE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give out to ____ - 发放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teacher gave out assignments to the class.</w:t>
      </w:r>
    </w:p>
    <w:p w14:paraId="3C53F64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老师向全班发放了作业。</w:t>
      </w:r>
    </w:p>
    <w:p w14:paraId="2E3562C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give up on ____ - 放弃希望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never gave up on her dreams.</w:t>
      </w:r>
    </w:p>
    <w:p w14:paraId="7C1CB0A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她从未放弃她的梦想。</w:t>
      </w:r>
    </w:p>
    <w:p w14:paraId="3EB1C6C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glance at ____ - 瞥一眼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glanced at his watch.</w:t>
      </w:r>
    </w:p>
    <w:p w14:paraId="73B1D7D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他瞥了一眼手表。</w:t>
      </w:r>
    </w:p>
    <w:p w14:paraId="29A052C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ahead with ____ - 继续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went ahead with their plans.</w:t>
      </w:r>
    </w:p>
    <w:p w14:paraId="08B2904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他们继续他们的计划。</w:t>
      </w:r>
    </w:p>
    <w:p w14:paraId="1262260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along with ____ - 同意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went along with the idea.</w:t>
      </w:r>
    </w:p>
    <w:p w14:paraId="4556A62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她同意了这个想法。</w:t>
      </w:r>
    </w:p>
    <w:p w14:paraId="76295FA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back on ____ - 违背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went back on his word.</w:t>
      </w:r>
    </w:p>
    <w:p w14:paraId="783E20F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他违背了自己的诺言。</w:t>
      </w:r>
    </w:p>
    <w:p w14:paraId="74634ED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back to ____ - 回到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went back to her hometown.</w:t>
      </w:r>
    </w:p>
    <w:p w14:paraId="0284256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她回到了家乡。</w:t>
      </w:r>
    </w:p>
    <w:p w14:paraId="2DE7093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down with ____ - 感染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went down with the flu.</w:t>
      </w:r>
    </w:p>
    <w:p w14:paraId="229BFA1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她得了流感。</w:t>
      </w:r>
    </w:p>
    <w:p w14:paraId="4196D55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for ____ - 选择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went for the red dress.</w:t>
      </w:r>
    </w:p>
    <w:p w14:paraId="54D6597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她选择了红色的裙子。</w:t>
      </w:r>
    </w:p>
    <w:p w14:paraId="692043E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on with ____ - 继续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went on with his work.</w:t>
      </w:r>
    </w:p>
    <w:p w14:paraId="3E33068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他继续他的工作。</w:t>
      </w:r>
    </w:p>
    <w:p w14:paraId="5884450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out with ____ - 和...约会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is going out with him.</w:t>
      </w:r>
    </w:p>
    <w:p w14:paraId="468ED3F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她正在和他约会。</w:t>
      </w:r>
    </w:p>
    <w:p w14:paraId="43F3A57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over to ____ - 去...那里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went over to their house.</w:t>
      </w:r>
    </w:p>
    <w:p w14:paraId="7065AF6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他去了他们家。</w:t>
      </w:r>
    </w:p>
    <w:p w14:paraId="0C48EC4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through ____ - 经历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went through hard times.</w:t>
      </w:r>
    </w:p>
    <w:p w14:paraId="0806B6A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他们经历了艰难的时期。</w:t>
      </w:r>
    </w:p>
    <w:p w14:paraId="487B66C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through with ____ - 完成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went through with the plan.</w:t>
      </w:r>
    </w:p>
    <w:p w14:paraId="0499A2A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他完成了计划。</w:t>
      </w:r>
    </w:p>
    <w:p w14:paraId="7CD6E59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go without ____ - 没有...将就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went without food for days.</w:t>
      </w:r>
    </w:p>
    <w:p w14:paraId="1501717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他们好几天没吃东西了。</w:t>
      </w:r>
    </w:p>
    <w:p w14:paraId="7C72878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graduate from ____ - 毕业于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graduated from Harvard.</w:t>
      </w:r>
    </w:p>
    <w:p w14:paraId="1672554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他毕业于哈佛大学。</w:t>
      </w:r>
    </w:p>
    <w:p w14:paraId="03E2EDC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grow out of ____ - 长大而不再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grew out of her old habits.</w:t>
      </w:r>
    </w:p>
    <w:p w14:paraId="3B3E26A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她长大后不再有以前的习惯。</w:t>
      </w:r>
    </w:p>
    <w:p w14:paraId="6F897A99">
      <w:pPr>
        <w:pStyle w:val="3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grow up in ____ - 在...长大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grew up in a small town.</w:t>
      </w:r>
    </w:p>
    <w:p w14:paraId="5A5DFF2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他在一个小镇长大。</w:t>
      </w:r>
    </w:p>
    <w:p w14:paraId="0AFAA61D">
      <w:pPr>
        <w:pStyle w:val="3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hand in ____ - 提交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Please hand in your assignments.</w:t>
      </w:r>
    </w:p>
    <w:p w14:paraId="631177B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请提交你的作业。</w:t>
      </w:r>
    </w:p>
    <w:p w14:paraId="5438384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hand over to ____ - 移交给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handed over the documents to his boss.</w:t>
      </w:r>
    </w:p>
    <w:p w14:paraId="302B9D4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他将文件交给了他的老板。</w:t>
      </w:r>
    </w:p>
    <w:p w14:paraId="6BB69AA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hang out with ____ - 与...一起玩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likes to hang out with friends.</w:t>
      </w:r>
    </w:p>
    <w:p w14:paraId="143E4E5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她喜欢和朋友一起玩。</w:t>
      </w:r>
    </w:p>
    <w:p w14:paraId="5F44067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happen to ____ - 偶然发生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Do you happen to have a pen?</w:t>
      </w:r>
    </w:p>
    <w:p w14:paraId="354F4DD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你碰巧有一支笔吗？</w:t>
      </w:r>
    </w:p>
    <w:p w14:paraId="456C8B3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have an impact on ____ - 影响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decision will have an impact on us.</w:t>
      </w:r>
    </w:p>
    <w:p w14:paraId="3E6B32B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这个决定将会影响我们。</w:t>
      </w:r>
    </w:p>
    <w:p w14:paraId="5D40F58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have faith in ____ - 相信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has faith in his abilities.</w:t>
      </w:r>
    </w:p>
    <w:p w14:paraId="3184592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她相信他的能力。</w:t>
      </w:r>
    </w:p>
    <w:p w14:paraId="524D927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hear about ____ - 听说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heard about the news from a friend.</w:t>
      </w:r>
    </w:p>
    <w:p w14:paraId="1DDB12A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我从朋友那里听说了这个消息。</w:t>
      </w:r>
    </w:p>
    <w:p w14:paraId="445183F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hear from ____ - 收到...的消息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haven't heard from them in a while.</w:t>
      </w:r>
    </w:p>
    <w:p w14:paraId="460D5E4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我们已经有一段时间没有收到他们的消息了。</w:t>
      </w:r>
    </w:p>
    <w:p w14:paraId="4706A81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hear of ____ - 听说过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I've heard of that restaurant before.</w:t>
      </w:r>
    </w:p>
    <w:p w14:paraId="09E7D81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我以前听说过那家餐馆。</w:t>
      </w:r>
    </w:p>
    <w:p w14:paraId="319DA17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hide from ____ - 躲避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tried to hide from his responsibilities.</w:t>
      </w:r>
    </w:p>
    <w:p w14:paraId="1E5A9B17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他试图逃避自己的责任。</w:t>
      </w:r>
    </w:p>
    <w:p w14:paraId="5317F83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hold in ____ - 抑制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couldn’t hold in her laughter.</w:t>
      </w:r>
    </w:p>
    <w:p w14:paraId="14FC90E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她忍不住笑了出来。</w:t>
      </w:r>
    </w:p>
    <w:p w14:paraId="427AA0E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hold off on ____ - 推迟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decided to hold off on the meeting.</w:t>
      </w:r>
    </w:p>
    <w:p w14:paraId="3850D08E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他们决定推迟会议。</w:t>
      </w:r>
    </w:p>
    <w:p w14:paraId="596949D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hold on to ____ - 保住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Hold on to your dreams.</w:t>
      </w:r>
    </w:p>
    <w:p w14:paraId="0F5DA61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坚持你的梦想。</w:t>
      </w:r>
    </w:p>
    <w:p w14:paraId="33802AA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hold out for ____ - 坚持要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They’re holding out for a better deal.</w:t>
      </w:r>
    </w:p>
    <w:p w14:paraId="16BA67C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他们在坚持争取更好的协议。</w:t>
      </w:r>
    </w:p>
    <w:p w14:paraId="3DD1C88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hope against ____ - 怀抱希望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hoped against all odds for his recovery.</w:t>
      </w:r>
    </w:p>
    <w:p w14:paraId="082CDEF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她尽管希望渺茫，但仍期待他的康复。</w:t>
      </w:r>
    </w:p>
    <w:p w14:paraId="72289FB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hope for ____ - 希望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We're all hoping for good weather.</w:t>
      </w:r>
    </w:p>
    <w:p w14:paraId="3C728C1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我们都希望有个好天气。</w:t>
      </w:r>
    </w:p>
    <w:p w14:paraId="55CB066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include in ____ - 包含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Please include me in the email list.</w:t>
      </w:r>
    </w:p>
    <w:p w14:paraId="1175FAF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请将我加入邮件列表。</w:t>
      </w:r>
    </w:p>
    <w:p w14:paraId="4C433F7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inquire into ____ - 调查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committee inquired into the incident.</w:t>
      </w:r>
    </w:p>
    <w:p w14:paraId="0B2422C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委员会调查了这起事件。</w:t>
      </w:r>
    </w:p>
    <w:p w14:paraId="2D9D50E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insist on ____ - 坚持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insisted on paying for dinner.</w:t>
      </w:r>
    </w:p>
    <w:p w14:paraId="0456A24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他坚持要付晚餐的费用。</w:t>
      </w:r>
    </w:p>
    <w:p w14:paraId="3E9A89F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interfere with ____ - 干扰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Noise can interfere with concentration.</w:t>
      </w:r>
    </w:p>
    <w:p w14:paraId="0A9B646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噪音会干扰注意力集中。</w:t>
      </w:r>
    </w:p>
    <w:p w14:paraId="2DCEB1A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invest in ____ - 投资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decided to invest in real estate.</w:t>
      </w:r>
    </w:p>
    <w:p w14:paraId="0668175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他们决定投资房地产。</w:t>
      </w:r>
    </w:p>
    <w:p w14:paraId="35A7CC4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iron out ____ - 解决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need to iron out some issues before proceeding.</w:t>
      </w:r>
    </w:p>
    <w:p w14:paraId="62534BFA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我们在继续之前需要解决一些问题。</w:t>
      </w:r>
    </w:p>
    <w:p w14:paraId="2F09E4C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join in on ____ - 参与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invited me to join in on the discussion.</w:t>
      </w:r>
    </w:p>
    <w:p w14:paraId="30968F9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他们邀请我加入讨论。</w:t>
      </w:r>
    </w:p>
    <w:p w14:paraId="1E2E2FB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joke about ____ - 开玩笑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likes to joke about his mistakes.</w:t>
      </w:r>
    </w:p>
    <w:p w14:paraId="1B0F383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他喜欢拿自己的错误开玩笑。</w:t>
      </w:r>
    </w:p>
    <w:p w14:paraId="18C089C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keep at ____ - 坚持做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Keep at it, and you’ll succeed.</w:t>
      </w:r>
    </w:p>
    <w:p w14:paraId="31EBB3A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坚持下去，你会成功的。</w:t>
      </w:r>
    </w:p>
    <w:p w14:paraId="746FF63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keep back from ____ - 远离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Keep back from the edge.</w:t>
      </w:r>
    </w:p>
    <w:p w14:paraId="3A58C1B3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请远离边缘。</w:t>
      </w:r>
    </w:p>
    <w:p w14:paraId="7F6A7D2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keep from ____ - 避免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can’t keep from laughing.</w:t>
      </w:r>
    </w:p>
    <w:p w14:paraId="7A0BBF4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我忍不住笑了出来。</w:t>
      </w:r>
    </w:p>
    <w:p w14:paraId="5645403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keep in touch with ____ - 保持联系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Let’s keep in touch with each other.</w:t>
      </w:r>
    </w:p>
    <w:p w14:paraId="2FD05FB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让我们保持联系。</w:t>
      </w:r>
    </w:p>
    <w:p w14:paraId="4C2C0C7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keep up with ____ - 跟上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It's hard to keep up with all the latest news.</w:t>
      </w:r>
    </w:p>
    <w:p w14:paraId="67F4AF7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很难跟上所有最新的新闻。</w:t>
      </w:r>
    </w:p>
    <w:p w14:paraId="1A6CABA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kick around with ____ - 和...闲逛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spent the afternoon kicking around with friends.</w:t>
      </w:r>
    </w:p>
    <w:p w14:paraId="30FC6D1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他下午和朋友们一起闲逛。</w:t>
      </w:r>
    </w:p>
    <w:p w14:paraId="4D4811E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kick out of ____ - 踢出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was kicked out of the club for breaking the rules.</w:t>
      </w:r>
    </w:p>
    <w:p w14:paraId="5EF173F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他因违反规定被踢出了俱乐部。</w:t>
      </w:r>
    </w:p>
    <w:p w14:paraId="1DE6236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knock off from ____ - 停止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Let's knock off from work early today.</w:t>
      </w:r>
    </w:p>
    <w:p w14:paraId="6FFB243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今天我们早点下班吧。</w:t>
      </w:r>
    </w:p>
    <w:p w14:paraId="1B6FF6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knock over ____ - 撞倒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accidentally knocked over the vase.</w:t>
      </w:r>
    </w:p>
    <w:p w14:paraId="10AA6A5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他不小心撞倒了花瓶。</w:t>
      </w:r>
    </w:p>
    <w:p w14:paraId="7655245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laugh about ____ - 为...笑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laughed about the joke for hours.</w:t>
      </w:r>
    </w:p>
    <w:p w14:paraId="74BE633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他们因为这个笑话笑了好几个小时。</w:t>
      </w:r>
    </w:p>
    <w:p w14:paraId="3AD9ABF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laugh at ____ - 嘲笑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laughed at his silly mistake.</w:t>
      </w:r>
    </w:p>
    <w:p w14:paraId="46F05BF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她嘲笑他的愚蠢错误。</w:t>
      </w:r>
    </w:p>
    <w:p w14:paraId="753817D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laugh off ____ - 一笑置之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laughed off the criticism.</w:t>
      </w:r>
    </w:p>
    <w:p w14:paraId="0E04F4A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他对批评一笑置之。</w:t>
      </w:r>
    </w:p>
    <w:p w14:paraId="0D92B7F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lay off ____ - 解雇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company laid off several employees.</w:t>
      </w:r>
    </w:p>
    <w:p w14:paraId="6F2AE0B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公司解雇了几名员工。</w:t>
      </w:r>
    </w:p>
    <w:p w14:paraId="4F287FB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lead by ____ - 以...带领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leads by example.</w:t>
      </w:r>
    </w:p>
    <w:p w14:paraId="54555E8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她以身作则。</w:t>
      </w:r>
    </w:p>
    <w:p w14:paraId="64D396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lead to ____ - 导致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Poor planning can lead to failure.</w:t>
      </w:r>
    </w:p>
    <w:p w14:paraId="6A1967B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糟糕的计划可能会导致失败。</w:t>
      </w:r>
    </w:p>
    <w:p w14:paraId="548D215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lead up to ____ - 逐步导致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events leading up to the accident were unclear.</w:t>
      </w:r>
    </w:p>
    <w:p w14:paraId="6BACDA87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导致事故的事件不清楚。</w:t>
      </w:r>
    </w:p>
    <w:p w14:paraId="250F63F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learn from ____ - 从...中学习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learned from her mistakes.</w:t>
      </w:r>
    </w:p>
    <w:p w14:paraId="6148615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她从错误中学习。</w:t>
      </w:r>
    </w:p>
    <w:p w14:paraId="6EE01AA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leave out of ____ - 排除在外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Don’t leave him out of the game.</w:t>
      </w:r>
    </w:p>
    <w:p w14:paraId="30CAD01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不要把他排除在游戏之外。</w:t>
      </w:r>
    </w:p>
    <w:p w14:paraId="5689DBB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let go of ____ - 放开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needs to let go of the past.</w:t>
      </w:r>
    </w:p>
    <w:p w14:paraId="6F9F11B8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他需要放下过去。</w:t>
      </w:r>
    </w:p>
    <w:p w14:paraId="2BA8FAF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line up with ____ - 对齐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pieces should line up with each other.</w:t>
      </w:r>
    </w:p>
    <w:p w14:paraId="4477C59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这些部件应该彼此对齐。</w:t>
      </w:r>
    </w:p>
    <w:p w14:paraId="42BE675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listen to ____ - 听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loves to listen to music.</w:t>
      </w:r>
    </w:p>
    <w:p w14:paraId="41E4148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她喜欢听音乐。</w:t>
      </w:r>
    </w:p>
    <w:p w14:paraId="7447FBF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live off of ____ - 依靠...生活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live off of a small pension.</w:t>
      </w:r>
    </w:p>
    <w:p w14:paraId="65F4AE1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他们靠一小笔养老金生活。</w:t>
      </w:r>
    </w:p>
    <w:p w14:paraId="4DF3535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live up to ____ - 达到...的标准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lives up to his reputation.</w:t>
      </w:r>
    </w:p>
    <w:p w14:paraId="49A77E0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他不负自己的名声。</w:t>
      </w:r>
    </w:p>
    <w:p w14:paraId="4E90595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lock up in ____ - 把...锁在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valuables were locked up in the safe.</w:t>
      </w:r>
    </w:p>
    <w:p w14:paraId="0EA9DDD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贵重物品被锁在保险箱里。</w:t>
      </w:r>
    </w:p>
    <w:p w14:paraId="001DA81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long for ____ - 渴望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longs for a peaceful life.</w:t>
      </w:r>
    </w:p>
    <w:p w14:paraId="25AFAC1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她渴望过上平静的生活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4F90F98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after ____ - 照顾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looks after her younger brother.</w:t>
      </w:r>
    </w:p>
    <w:p w14:paraId="5F68B56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她照顾她的弟弟。</w:t>
      </w:r>
    </w:p>
    <w:p w14:paraId="53C2AE2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at ____ - 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Look at the beautiful view.</w:t>
      </w:r>
    </w:p>
    <w:p w14:paraId="4F05321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看看这美丽的景色。</w:t>
      </w:r>
    </w:p>
    <w:p w14:paraId="506BC3E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down on ____ - 看不起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tends to look down on others.</w:t>
      </w:r>
    </w:p>
    <w:p w14:paraId="155ED91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他倾向于看不起别人。</w:t>
      </w:r>
    </w:p>
    <w:p w14:paraId="125EE8A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for ____ - 寻找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I’m looking for my keys.</w:t>
      </w:r>
    </w:p>
    <w:p w14:paraId="72BA5D0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我在找我的钥匙。</w:t>
      </w:r>
    </w:p>
    <w:p w14:paraId="49A9A8F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forward to ____ - 期待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looks forward to the holiday.</w:t>
      </w:r>
    </w:p>
    <w:p w14:paraId="728FDF6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她期待着假期的到来。</w:t>
      </w:r>
    </w:p>
    <w:p w14:paraId="6FC2B5C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into ____ - 调查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are looking into the matter.</w:t>
      </w:r>
    </w:p>
    <w:p w14:paraId="147AA16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他们正在调查此事。</w:t>
      </w:r>
    </w:p>
    <w:p w14:paraId="050FEDC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out for ____ - 注意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Look out for any danger.</w:t>
      </w:r>
    </w:p>
    <w:p w14:paraId="3F8DBEC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注意任何危险。</w:t>
      </w:r>
    </w:p>
    <w:p w14:paraId="5E32360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over ____ - 查看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looked over the document.</w:t>
      </w:r>
    </w:p>
    <w:p w14:paraId="3BDDEA5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他查看了文件。</w:t>
      </w:r>
    </w:p>
    <w:p w14:paraId="5591415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look up to ____ - 尊敬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looks up to her older sister.</w:t>
      </w:r>
    </w:p>
    <w:p w14:paraId="7D7BB5B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她尊敬她的姐姐。</w:t>
      </w:r>
    </w:p>
    <w:p w14:paraId="4603D0E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make away with ____ - 偷走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thief made away with the jewels.</w:t>
      </w:r>
    </w:p>
    <w:p w14:paraId="0DF85F7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小偷偷走了珠宝。</w:t>
      </w:r>
    </w:p>
    <w:p w14:paraId="20F0BBF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make fun of ____ - 取笑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Don’t make fun of her accent.</w:t>
      </w:r>
    </w:p>
    <w:p w14:paraId="0C73347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不要取笑她的口音。</w:t>
      </w:r>
    </w:p>
    <w:p w14:paraId="000AFD9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make off with ____ - 偷走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made off with the money.</w:t>
      </w:r>
    </w:p>
    <w:p w14:paraId="3AB0AA1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他带着钱逃跑了。</w:t>
      </w:r>
    </w:p>
    <w:p w14:paraId="39AB690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make out with ____ - 与...接吻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were making out at the party.</w:t>
      </w:r>
    </w:p>
    <w:p w14:paraId="2679638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他们在聚会上接吻了。</w:t>
      </w:r>
    </w:p>
    <w:p w14:paraId="46AD552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make up for ____ - 弥补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tried to make up for his mistake.</w:t>
      </w:r>
    </w:p>
    <w:p w14:paraId="19EB4C7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他试图弥补自己的错误。</w:t>
      </w:r>
    </w:p>
    <w:p w14:paraId="0CB5151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make up with ____ - 与...和解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made up with her friend after the argument.</w:t>
      </w:r>
    </w:p>
    <w:p w14:paraId="72E05933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她在争吵后与朋友和解了。</w:t>
      </w:r>
    </w:p>
    <w:p w14:paraId="2694F2C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meet with ____ - 会见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CEO met with the investors.</w:t>
      </w:r>
    </w:p>
    <w:p w14:paraId="23CAE4A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首席执行官会见了投资者。</w:t>
      </w:r>
    </w:p>
    <w:p w14:paraId="2054605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mix up with ____ - 混淆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often mix her up with her twin sister.</w:t>
      </w:r>
    </w:p>
    <w:p w14:paraId="39B390F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我经常把她和她的双胞胎妹妹混淆。</w:t>
      </w:r>
    </w:p>
    <w:p w14:paraId="71BB22A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move in on ____ - 接近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police moved in on the suspect.</w:t>
      </w:r>
    </w:p>
    <w:p w14:paraId="38CC746C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警方逐渐接近嫌疑人。</w:t>
      </w:r>
    </w:p>
    <w:p w14:paraId="249E8D2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move on from ____ - 继续前进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moved on from her past relationship.</w:t>
      </w:r>
    </w:p>
    <w:p w14:paraId="15A28EB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她从过去的感情中走了出来。</w:t>
      </w:r>
    </w:p>
    <w:p w14:paraId="76BB538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nod off to ____ - 因...打瞌睡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nodded off to the sound of the rain.</w:t>
      </w:r>
    </w:p>
    <w:p w14:paraId="18496DE1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他伴着雨声打起了瞌睡。</w:t>
      </w:r>
    </w:p>
    <w:p w14:paraId="3CB43EB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object to ____ - 反对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objects to the new policy.</w:t>
      </w:r>
    </w:p>
    <w:p w14:paraId="5409061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他反对这项新政策。</w:t>
      </w:r>
    </w:p>
    <w:p w14:paraId="7AB67F7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operate on ____ - 为...做手术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doctor operated on her heart.</w:t>
      </w:r>
    </w:p>
    <w:p w14:paraId="793B606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医生为她做了心脏手术。</w:t>
      </w:r>
    </w:p>
    <w:p w14:paraId="615C2FF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participate in ____ - 参加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participated in the competition.</w:t>
      </w:r>
    </w:p>
    <w:p w14:paraId="75EECE5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他们参加了比赛。</w:t>
      </w:r>
    </w:p>
    <w:p w14:paraId="5165D8F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pass by ____ - 路过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pass by her house every day.</w:t>
      </w:r>
    </w:p>
    <w:p w14:paraId="656E1DB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我每天路过她的房子。</w:t>
      </w:r>
    </w:p>
    <w:p w14:paraId="5F4071B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pass up on ____ - 放弃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passed up on the job offer.</w:t>
      </w:r>
    </w:p>
    <w:p w14:paraId="4C77E8E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她放弃了那个工作机会。</w:t>
      </w:r>
    </w:p>
    <w:p w14:paraId="4808553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pay attention to ____ - 注意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Pay attention to the road signs.</w:t>
      </w:r>
    </w:p>
    <w:p w14:paraId="2F2EA87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注意路标。</w:t>
      </w:r>
    </w:p>
    <w:p w14:paraId="4E57EE1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pay for ____ - 付款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I’ll pay for the meal.</w:t>
      </w:r>
    </w:p>
    <w:p w14:paraId="2C014F5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我来付餐费。</w:t>
      </w:r>
    </w:p>
    <w:p w14:paraId="619FCA8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pay off ____ - 还清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paid off his debt.</w:t>
      </w:r>
    </w:p>
    <w:p w14:paraId="494EB23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他还清了债务。</w:t>
      </w:r>
    </w:p>
    <w:p w14:paraId="63183E5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phase out of ____ - 逐步淘汰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product will be phased out of the market.</w:t>
      </w:r>
    </w:p>
    <w:p w14:paraId="41C6B4A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该产品将逐步退出市场。</w:t>
      </w:r>
    </w:p>
    <w:p w14:paraId="2CB5EA7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pick up on ____ - 察觉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picked up on his nervousness.</w:t>
      </w:r>
    </w:p>
    <w:p w14:paraId="7F0D7A7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她察觉到了他的紧张。</w:t>
      </w:r>
    </w:p>
    <w:p w14:paraId="0B66A6D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plan for ____ - 为...做计划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They’re planning for the future.</w:t>
      </w:r>
    </w:p>
    <w:p w14:paraId="431FA3C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他们在为未来做计划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7DD63E7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plan on ____ - 计划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plan on going abroad next year.</w:t>
      </w:r>
    </w:p>
    <w:p w14:paraId="2FDB223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我计划明年出国。</w:t>
      </w:r>
    </w:p>
    <w:p w14:paraId="37AB078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play at ____ - 扮演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was just playing at being serious.</w:t>
      </w:r>
    </w:p>
    <w:p w14:paraId="04BCB42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他只是在装作很严肃的样子。</w:t>
      </w:r>
    </w:p>
    <w:p w14:paraId="0D2B257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plug into ____ - 插入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plugged her phone into the charger.</w:t>
      </w:r>
    </w:p>
    <w:p w14:paraId="5657448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她把手机插入了充电器。</w:t>
      </w:r>
    </w:p>
    <w:p w14:paraId="0E5C447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point at ____ - 指向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Don’t point at people; it’s rude.</w:t>
      </w:r>
    </w:p>
    <w:p w14:paraId="6CEC05F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不要指着别人，这很不礼貌。</w:t>
      </w:r>
    </w:p>
    <w:p w14:paraId="1C5FC27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point out to ____ - 指出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pointed out to me the error in my work.</w:t>
      </w:r>
    </w:p>
    <w:p w14:paraId="35AEC827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他向我指出了我工作中的错误。</w:t>
      </w:r>
    </w:p>
    <w:p w14:paraId="56DE7D1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pray for ____ - 祈祷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prayed for peace.</w:t>
      </w:r>
    </w:p>
    <w:p w14:paraId="0D4142C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他们为和平祈祷。</w:t>
      </w:r>
    </w:p>
    <w:p w14:paraId="150A18E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prepare for ____ - 准备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is preparing for the exam.</w:t>
      </w:r>
    </w:p>
    <w:p w14:paraId="1BABB87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她在为考试做准备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627C0F9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prevent from ____ - 阻止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rain prevented us from going out.</w:t>
      </w:r>
    </w:p>
    <w:p w14:paraId="5B3C577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雨阻止了我们外出。</w:t>
      </w:r>
    </w:p>
    <w:p w14:paraId="3588661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provide for ____ - 提供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provides for his family.</w:t>
      </w:r>
    </w:p>
    <w:p w14:paraId="34F4572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他为家人提供生活保障</w:t>
      </w:r>
      <w:r>
        <w:rPr>
          <w:rStyle w:val="134"/>
          <w:rFonts w:asciiTheme="minorHAnsi" w:hAnsiTheme="minorHAnsi"/>
          <w:sz w:val="28"/>
          <w:szCs w:val="28"/>
        </w:rPr>
        <w:t>。</w:t>
      </w:r>
    </w:p>
    <w:p w14:paraId="3B822BD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pull over for ____ - 靠边停车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driver pulled over for the police.</w:t>
      </w:r>
    </w:p>
    <w:p w14:paraId="1CC16F9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司机为警察靠边停车。</w:t>
      </w:r>
    </w:p>
    <w:p w14:paraId="683F926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put off for ____ - 推迟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put off the meeting for another week.</w:t>
      </w:r>
    </w:p>
    <w:p w14:paraId="43E261DF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他们将会议推迟了一周。</w:t>
      </w:r>
    </w:p>
    <w:p w14:paraId="4D31E3B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put up with ____ - 忍受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can’t put up with this noise anymore.</w:t>
      </w:r>
    </w:p>
    <w:p w14:paraId="5ED1916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我再也无法忍受这种噪音了。</w:t>
      </w:r>
    </w:p>
    <w:p w14:paraId="674FA51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reach out to ____ - 伸手接触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reached out to help him.</w:t>
      </w:r>
    </w:p>
    <w:p w14:paraId="28C53EF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她伸手帮助了他。</w:t>
      </w:r>
    </w:p>
    <w:p w14:paraId="4145FD6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react to ____ - 对...作出反应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reacted to the news calmly.</w:t>
      </w:r>
    </w:p>
    <w:p w14:paraId="320D7C4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他冷静地对消息作出反应。</w:t>
      </w:r>
    </w:p>
    <w:p w14:paraId="4E81CA3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reason with ____ - 与...讲道理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tried to reason with him.</w:t>
      </w:r>
    </w:p>
    <w:p w14:paraId="4A663F0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她试图和他讲道理。</w:t>
      </w:r>
    </w:p>
    <w:p w14:paraId="219A9BF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rebel against ____ - 反叛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rebelled against the strict rules.</w:t>
      </w:r>
    </w:p>
    <w:p w14:paraId="4F8D046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他们反抗严格的规定。</w:t>
      </w:r>
    </w:p>
    <w:p w14:paraId="4136EC2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recover from ____ - 从...恢复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is recovering from surgery.</w:t>
      </w:r>
    </w:p>
    <w:p w14:paraId="6FEFA05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她正在从手术中恢复。</w:t>
      </w:r>
    </w:p>
    <w:p w14:paraId="08AFA94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refer to ____ - 提到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book refers to historical events.</w:t>
      </w:r>
    </w:p>
    <w:p w14:paraId="1FCFCD4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这本书提到了历史事件。</w:t>
      </w:r>
    </w:p>
    <w:p w14:paraId="7FA897D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refrain from ____ - 避免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Please refrain from smoking.</w:t>
      </w:r>
    </w:p>
    <w:p w14:paraId="0203F58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请避免吸烟。</w:t>
      </w:r>
    </w:p>
    <w:p w14:paraId="13687A5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relate to ____ - 与...相关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Her problems relate to her job.</w:t>
      </w:r>
    </w:p>
    <w:p w14:paraId="6CEF7E8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她的问题与她的工作有关。</w:t>
      </w:r>
    </w:p>
    <w:p w14:paraId="29AC3AB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rely on ____ - 依赖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rely on public transportation.</w:t>
      </w:r>
    </w:p>
    <w:p w14:paraId="3AD6FC1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我依赖公共交通。</w:t>
      </w:r>
    </w:p>
    <w:p w14:paraId="328C6C3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remind of ____ - 提醒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This song reminds me of summer.</w:t>
      </w:r>
    </w:p>
    <w:p w14:paraId="6492859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这首歌让我想起夏天。</w:t>
      </w:r>
    </w:p>
    <w:p w14:paraId="7D3CAB5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replace with ____ - 用...代替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replaced the old chairs with new ones.</w:t>
      </w:r>
    </w:p>
    <w:p w14:paraId="641B5C9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他们用新的椅子代替了旧的。</w:t>
      </w:r>
    </w:p>
    <w:p w14:paraId="43B466D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resort to ____ - 诉诸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resorted to violence in the end.</w:t>
      </w:r>
    </w:p>
    <w:p w14:paraId="08BB5D2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他最终诉诸于暴力。</w:t>
      </w:r>
    </w:p>
    <w:p w14:paraId="63E7366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result from ____ - 由...引起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accident resulted from carelessness.</w:t>
      </w:r>
    </w:p>
    <w:p w14:paraId="16F079C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事故是由于粗心引起的。</w:t>
      </w:r>
    </w:p>
    <w:p w14:paraId="50CDA88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result in ____ - 导致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changes resulted in increased efficiency.</w:t>
      </w:r>
    </w:p>
    <w:p w14:paraId="227CA96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这些变化导致了效率的提高。</w:t>
      </w:r>
    </w:p>
    <w:p w14:paraId="51677A4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retire from ____ - 从...退休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retired from the company last year.</w:t>
      </w:r>
    </w:p>
    <w:p w14:paraId="237A98C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他去年从公司退休。</w:t>
      </w:r>
    </w:p>
    <w:p w14:paraId="07B734D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return to ____ - 返回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returned to her hometown after college.</w:t>
      </w:r>
    </w:p>
    <w:p w14:paraId="032212E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她大学毕业后回到了家乡。</w:t>
      </w:r>
    </w:p>
    <w:p w14:paraId="5BC7449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root for ____ - 支持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I’ll be rooting for you in the competition.</w:t>
      </w:r>
    </w:p>
    <w:p w14:paraId="4D3C7BF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我会在比赛中为你加油。</w:t>
      </w:r>
    </w:p>
    <w:p w14:paraId="3F9159A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run against ____ - 与...竞争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ran against a strong opponent.</w:t>
      </w:r>
    </w:p>
    <w:p w14:paraId="246C8E39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他与一个强劲的对手竞争。</w:t>
      </w:r>
    </w:p>
    <w:p w14:paraId="5F9941F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run away from ____ - 逃离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dog ran away from home.</w:t>
      </w:r>
    </w:p>
    <w:p w14:paraId="7398E2D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那只狗从家里逃跑了。</w:t>
      </w:r>
    </w:p>
    <w:p w14:paraId="0CB3668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run for ____ - 竞选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decided to run for office.</w:t>
      </w:r>
    </w:p>
    <w:p w14:paraId="4B44476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她决定竞选公职。</w:t>
      </w:r>
    </w:p>
    <w:p w14:paraId="7D08E13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run into ____ - 偶遇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ran into an old friend at the store.</w:t>
      </w:r>
    </w:p>
    <w:p w14:paraId="1573EB5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我在商店里偶然遇到了一个老朋友。</w:t>
      </w:r>
    </w:p>
    <w:p w14:paraId="1DF16EF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run out of ____ - 用尽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ran out of coffee this morning.</w:t>
      </w:r>
    </w:p>
    <w:p w14:paraId="1B18804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我们今天早上咖啡用完了。</w:t>
      </w:r>
    </w:p>
    <w:p w14:paraId="7D0543F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run up to ____ - 跑向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child ran up to his mother.</w:t>
      </w:r>
    </w:p>
    <w:p w14:paraId="15FD566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孩子跑向了他的妈妈。</w:t>
      </w:r>
    </w:p>
    <w:p w14:paraId="6865663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save up for ____ - 为...存钱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He’s saving up for a new car.</w:t>
      </w:r>
    </w:p>
    <w:p w14:paraId="32E8222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他正在为买新车存钱。</w:t>
      </w:r>
    </w:p>
    <w:p w14:paraId="2F4A8EB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search for ____ - 寻找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searched for hours but couldn’t find it.</w:t>
      </w:r>
    </w:p>
    <w:p w14:paraId="0E740F1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他们找了好几个小时，但还是没找到。</w:t>
      </w:r>
    </w:p>
    <w:p w14:paraId="60AC249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search through ____ - 翻找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searched through her bag for her keys.</w:t>
      </w:r>
    </w:p>
    <w:p w14:paraId="6878199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她在包里翻找钥匙。</w:t>
      </w:r>
    </w:p>
    <w:p w14:paraId="0227B68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see off ____ - 送别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We went to the airport to see her off.</w:t>
      </w:r>
    </w:p>
    <w:p w14:paraId="627B80A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我们去机场送别她。</w:t>
      </w:r>
    </w:p>
    <w:p w14:paraId="2573595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set about ____ - 着手开始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set about solving the problem.</w:t>
      </w:r>
    </w:p>
    <w:p w14:paraId="3703D16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他们开始解决这个问题。</w:t>
      </w:r>
    </w:p>
    <w:p w14:paraId="0CB1C66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set down ____ - 放下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set down his bags at the door.</w:t>
      </w:r>
    </w:p>
    <w:p w14:paraId="28860A0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他把包放在了门口。</w:t>
      </w:r>
    </w:p>
    <w:p w14:paraId="262F59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set out for ____ - 出发去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set out for the mountains at dawn.</w:t>
      </w:r>
    </w:p>
    <w:p w14:paraId="393AA62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他们黎明时出发去山里。</w:t>
      </w:r>
    </w:p>
    <w:p w14:paraId="170517F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set up ____ - 建立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set up a new office in town.</w:t>
      </w:r>
    </w:p>
    <w:p w14:paraId="1A05CFB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他们在城里设立了一个新办公室。</w:t>
      </w:r>
    </w:p>
    <w:p w14:paraId="5174B9B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settle for ____ - 勉强接受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won’t settle for anything less than the best.</w:t>
      </w:r>
    </w:p>
    <w:p w14:paraId="6BFE37E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他不会接受任何低于最好的东西。</w:t>
      </w:r>
    </w:p>
    <w:p w14:paraId="1A20F5C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shout at ____ - 冲...喊叫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shouted at him in frustration.</w:t>
      </w:r>
    </w:p>
    <w:p w14:paraId="12B3A15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她沮丧地对他喊叫。</w:t>
      </w:r>
    </w:p>
    <w:p w14:paraId="3E880B6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show off to ____ - 向...炫耀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likes to show off his car to his friends.</w:t>
      </w:r>
    </w:p>
    <w:p w14:paraId="10423DC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他喜欢向朋友炫耀他的车。</w:t>
      </w:r>
    </w:p>
    <w:p w14:paraId="5E9CF46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show up for ____ - 出席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showed up for the meeting on time.</w:t>
      </w:r>
    </w:p>
    <w:p w14:paraId="5849090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她准时出席了会议。</w:t>
      </w:r>
    </w:p>
    <w:p w14:paraId="5952044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sign in to ____ - 登录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Please sign in to access the website.</w:t>
      </w:r>
    </w:p>
    <w:p w14:paraId="5716589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请登录以访问该网站。</w:t>
      </w:r>
    </w:p>
    <w:p w14:paraId="7574557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sign off on ____ - 批准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manager signed off on the proposal.</w:t>
      </w:r>
    </w:p>
    <w:p w14:paraId="0F522ED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经理批准了该提案。</w:t>
      </w:r>
    </w:p>
    <w:p w14:paraId="271780A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sign up for ____ - 报名参加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signed up for a cooking class.</w:t>
      </w:r>
    </w:p>
    <w:p w14:paraId="5EDBC39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她报名参加了一个烹饪课程。</w:t>
      </w:r>
    </w:p>
    <w:p w14:paraId="08CE9A4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sit in for ____ - 代替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He’s sitting in for the regular host today.</w:t>
      </w:r>
    </w:p>
    <w:p w14:paraId="2FEBA81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他今天代替常规主持人。</w:t>
      </w:r>
    </w:p>
    <w:p w14:paraId="4F820B1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slow down on ____ - 放慢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should slow down on caffeine.</w:t>
      </w:r>
    </w:p>
    <w:p w14:paraId="7E9C363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你应该减少咖啡因的摄入。</w:t>
      </w:r>
    </w:p>
    <w:p w14:paraId="38DEE1D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soak up ____ - 吸收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sponge soaked up all the water.</w:t>
      </w:r>
    </w:p>
    <w:p w14:paraId="49D9079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海绵吸收了所有的水。</w:t>
      </w:r>
    </w:p>
    <w:p w14:paraId="4074B13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sort out ____ - 整理，解决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sorted out his papers before the meeting.</w:t>
      </w:r>
    </w:p>
    <w:p w14:paraId="26041DD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他在会议前整理了他的文件。</w:t>
      </w:r>
    </w:p>
    <w:p w14:paraId="5E0AF33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speak about ____ - 谈论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spoke about her travel experiences.</w:t>
      </w:r>
    </w:p>
    <w:p w14:paraId="06FA9F7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她谈到了她的旅行经历。</w:t>
      </w:r>
    </w:p>
    <w:p w14:paraId="7449E51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speak against ____ - 反对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spoke against the new law.</w:t>
      </w:r>
    </w:p>
    <w:p w14:paraId="57C4A5E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他反对新法律。</w:t>
      </w:r>
    </w:p>
    <w:p w14:paraId="701B075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speak to ____ - 与...交谈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spoke to her boss about a raise.</w:t>
      </w:r>
    </w:p>
    <w:p w14:paraId="2E1E14B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她和老板谈了加薪的事。</w:t>
      </w:r>
    </w:p>
    <w:p w14:paraId="44FBEF2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speak with ____ - 和...交谈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spoke with the client on the phone.</w:t>
      </w:r>
    </w:p>
    <w:p w14:paraId="04514EB6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他在电话中与客户交谈。</w:t>
      </w:r>
    </w:p>
    <w:p w14:paraId="1C13D8D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spend money on ____ - 花钱在...上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spends money on books.</w:t>
      </w:r>
    </w:p>
    <w:p w14:paraId="3E45434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他把钱花在书上。</w:t>
      </w:r>
    </w:p>
    <w:p w14:paraId="10A3525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spend on ____ - 花在...上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spends a lot on clothes.</w:t>
      </w:r>
    </w:p>
    <w:p w14:paraId="0233E11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她在衣服上花了很多钱。</w:t>
      </w:r>
    </w:p>
    <w:p w14:paraId="6EC65E1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split from ____ - 分离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split from the company to start his own business.</w:t>
      </w:r>
    </w:p>
    <w:p w14:paraId="1B4F6D2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他从公司分离出来，创办了自己的公司。</w:t>
      </w:r>
    </w:p>
    <w:p w14:paraId="3C7B770B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stack up against ____ - 比得上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new product stacks up well against competitors.</w:t>
      </w:r>
    </w:p>
    <w:p w14:paraId="511B2851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新产品可以很好地与竞争对手抗衡。</w:t>
      </w:r>
    </w:p>
    <w:p w14:paraId="3354A35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stand by ____ - 支持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I’ll stand by you no matter what.</w:t>
      </w:r>
    </w:p>
    <w:p w14:paraId="19E6904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无论发生什么，我都会支持你。</w:t>
      </w:r>
    </w:p>
    <w:p w14:paraId="01DAD1A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stand for ____ - 代表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letter “B” stands for “Bravo” in the alphabet.</w:t>
      </w:r>
    </w:p>
    <w:p w14:paraId="3D39E05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字母“B”在字母表中代表“Bravo”。</w:t>
      </w:r>
    </w:p>
    <w:p w14:paraId="688DB9F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stand up for ____ - 为...挺身而出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should stand up for your rights.</w:t>
      </w:r>
    </w:p>
    <w:p w14:paraId="70613130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你应该为自己的权利挺身而出。</w:t>
      </w:r>
    </w:p>
    <w:p w14:paraId="6E62266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stare at ____ - 盯着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stared at the painting for a long time.</w:t>
      </w:r>
    </w:p>
    <w:p w14:paraId="5BA903B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她盯着那幅画看了很久。</w:t>
      </w:r>
    </w:p>
    <w:p w14:paraId="34F997F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stay away from ____ - 远离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Stay away from that area; it’s dangerous.</w:t>
      </w:r>
    </w:p>
    <w:p w14:paraId="7E01228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远离那个区域，那儿很危险。</w:t>
      </w:r>
    </w:p>
    <w:p w14:paraId="65A25D2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stay with ____ - 与...待在一起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stayed with my grandparents over the weekend.</w:t>
      </w:r>
    </w:p>
    <w:p w14:paraId="5FA3F6D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我周末和我的祖父母待在一起。</w:t>
      </w:r>
    </w:p>
    <w:p w14:paraId="2569AA0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step away from ____ - 离开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stepped away from her desk for a break.</w:t>
      </w:r>
    </w:p>
    <w:p w14:paraId="3041D45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她离开办公桌休息了一会儿。</w:t>
      </w:r>
    </w:p>
    <w:p w14:paraId="3759603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stick to ____ - 坚持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You should stick to your goals.</w:t>
      </w:r>
    </w:p>
    <w:p w14:paraId="687C3B4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你应该坚持你的目标。</w:t>
      </w:r>
    </w:p>
    <w:p w14:paraId="25909BD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stop by ____ - 顺便拜访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I’ll stop by the store on my way home.</w:t>
      </w:r>
    </w:p>
    <w:p w14:paraId="00FB616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我回家路上会顺便去商店。</w:t>
      </w:r>
    </w:p>
    <w:p w14:paraId="5AE3443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stop short of ____ - 差点没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stopped short of insulting her.</w:t>
      </w:r>
    </w:p>
    <w:p w14:paraId="46D34B0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他差点没有侮辱她。</w:t>
      </w:r>
    </w:p>
    <w:p w14:paraId="4398A74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strike out at ____ - 袭击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struck out at the attacker.</w:t>
      </w:r>
    </w:p>
    <w:p w14:paraId="32F263B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他向袭击者发起攻击。</w:t>
      </w:r>
    </w:p>
    <w:p w14:paraId="2CFA32C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submit to ____ - 屈服于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submitted to the authorities.</w:t>
      </w:r>
    </w:p>
    <w:p w14:paraId="17E8922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他们屈服于当局。</w:t>
      </w:r>
    </w:p>
    <w:p w14:paraId="1EE99AC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succeed at ____ - 成功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succeeded at her first attempt.</w:t>
      </w:r>
    </w:p>
    <w:p w14:paraId="503B321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她第一次尝试就成功了。</w:t>
      </w:r>
    </w:p>
    <w:p w14:paraId="19EE29E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succeed in ____ - 在...中成功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succeeded in his career.</w:t>
      </w:r>
    </w:p>
    <w:p w14:paraId="09FC787E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他在事业上取得了成功。</w:t>
      </w:r>
    </w:p>
    <w:p w14:paraId="62213694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suffer from ____ - 患有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suffers from allergies.</w:t>
      </w:r>
    </w:p>
    <w:p w14:paraId="35A723B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她患有过敏症。</w:t>
      </w:r>
    </w:p>
    <w:p w14:paraId="12CF297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switch to ____ - 转换到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switched to a new job.</w:t>
      </w:r>
    </w:p>
    <w:p w14:paraId="2063B91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他换了一份新工作。</w:t>
      </w:r>
    </w:p>
    <w:p w14:paraId="4465870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take advantage of ____ - 利用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took advantage of the opportunity.</w:t>
      </w:r>
    </w:p>
    <w:p w14:paraId="2CBF60CC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她利用了这个机会。</w:t>
      </w:r>
    </w:p>
    <w:p w14:paraId="4D114E2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take after ____ - 长得像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takes after his father.</w:t>
      </w:r>
    </w:p>
    <w:p w14:paraId="44F13E9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他长得像他的父亲。</w:t>
      </w:r>
    </w:p>
    <w:p w14:paraId="206D926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take care of ____ - 照顾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takes care of her younger siblings.</w:t>
      </w:r>
    </w:p>
    <w:p w14:paraId="75FBD1F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她照顾她的弟弟妹妹。</w:t>
      </w:r>
    </w:p>
    <w:p w14:paraId="73EDEAE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take down ____ - 取下，记下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took down the notes.</w:t>
      </w:r>
    </w:p>
    <w:p w14:paraId="58B2F52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他记下了笔记。</w:t>
      </w:r>
    </w:p>
    <w:p w14:paraId="014E353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take over from ____ - 接管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took over from her predecessor.</w:t>
      </w:r>
    </w:p>
    <w:p w14:paraId="6472CB5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她接管了她的前任工作。</w:t>
      </w:r>
    </w:p>
    <w:p w14:paraId="4AD8DCA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take part in ____ - 参与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took part in the marathon.</w:t>
      </w:r>
    </w:p>
    <w:p w14:paraId="22EF354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他们参加了马拉松比赛。</w:t>
      </w:r>
    </w:p>
    <w:p w14:paraId="0A912F8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talk about ____ - 谈论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Let’s talk about your new project.</w:t>
      </w:r>
    </w:p>
    <w:p w14:paraId="4DDB9D8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我们来谈谈你的新项目。</w:t>
      </w:r>
    </w:p>
    <w:p w14:paraId="771CA2F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talk to ____ - 与...交谈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talked to her friend for hours.</w:t>
      </w:r>
    </w:p>
    <w:p w14:paraId="7D3697A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她和朋友聊了好几个小时。</w:t>
      </w:r>
    </w:p>
    <w:p w14:paraId="6255FC7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thank for ____ - 感谢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thanked her for her help.</w:t>
      </w:r>
    </w:p>
    <w:p w14:paraId="32660066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他感谢她的帮助。</w:t>
      </w:r>
    </w:p>
    <w:p w14:paraId="32BFE12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think about ____ - 考虑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need to think about the proposal.</w:t>
      </w:r>
    </w:p>
    <w:p w14:paraId="272243A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我需要考虑这个提议。</w:t>
      </w:r>
    </w:p>
    <w:p w14:paraId="634FF9D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think ahead to ____ - 提前考虑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always thinks ahead to avoid problems.</w:t>
      </w:r>
    </w:p>
    <w:p w14:paraId="688AC0D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她总是提前考虑以避免问题。</w:t>
      </w:r>
    </w:p>
    <w:p w14:paraId="15C659F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think of ____ - 想起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just thought of a great idea.</w:t>
      </w:r>
    </w:p>
    <w:p w14:paraId="2E153AD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我刚想到一个好主意。</w:t>
      </w:r>
    </w:p>
    <w:p w14:paraId="40E3516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think over ____ - 仔细考虑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Think it over before making a decision.</w:t>
      </w:r>
    </w:p>
    <w:p w14:paraId="7F7F4D87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在做决定前仔细考虑一下。</w:t>
      </w:r>
    </w:p>
    <w:p w14:paraId="4A43B8F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throw away ____ - 扔掉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threw away the old magazines.</w:t>
      </w:r>
    </w:p>
    <w:p w14:paraId="51CE24CF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他扔掉了旧杂志。</w:t>
      </w:r>
    </w:p>
    <w:p w14:paraId="45868AE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throw in with ____ - 支持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threw in with the new team.</w:t>
      </w:r>
    </w:p>
    <w:p w14:paraId="6C67014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她支持新团队。</w:t>
      </w:r>
    </w:p>
    <w:p w14:paraId="1FA7112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throw up on ____ - 呕吐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baby threw up on his shirt.</w:t>
      </w:r>
    </w:p>
    <w:p w14:paraId="46A8BFBC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婴儿在他的衬衫上吐了。</w:t>
      </w:r>
    </w:p>
    <w:p w14:paraId="3B71EFB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tie up with ____ - 与...合作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company tied up with a local distributor.</w:t>
      </w:r>
    </w:p>
    <w:p w14:paraId="52D058F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公司与当地的经销商合作。</w:t>
      </w:r>
    </w:p>
    <w:p w14:paraId="7D6E248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top off with ____ - 用...装满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topped off the cake with strawberries.</w:t>
      </w:r>
    </w:p>
    <w:p w14:paraId="1DF1515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他们在蛋糕上装满了草莓。</w:t>
      </w:r>
    </w:p>
    <w:p w14:paraId="75A798B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translate into ____ - 翻译成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translated the text into French.</w:t>
      </w:r>
    </w:p>
    <w:p w14:paraId="4DC997F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她把文本翻译成法语。</w:t>
      </w:r>
    </w:p>
    <w:p w14:paraId="7E894F0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trust in ____ - 相信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has trust in his team.</w:t>
      </w:r>
    </w:p>
    <w:p w14:paraId="04C2C91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他相信他的团队。</w:t>
      </w:r>
    </w:p>
    <w:p w14:paraId="3BA6671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tune in to ____ - 收听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Many people tune in to the radio show.</w:t>
      </w:r>
    </w:p>
    <w:p w14:paraId="3FA8962D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许多人收听这个电台节目。</w:t>
      </w:r>
    </w:p>
    <w:p w14:paraId="07378AF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turn away from ____ - 离开，拒绝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turned away from the idea.</w:t>
      </w:r>
    </w:p>
    <w:p w14:paraId="4195FFA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他放弃了这个想法。</w:t>
      </w:r>
    </w:p>
    <w:p w14:paraId="0DF0DFE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turn down ____ - 拒绝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turned down the job offer.</w:t>
      </w:r>
    </w:p>
    <w:p w14:paraId="327CC80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她拒绝了工作邀请。</w:t>
      </w:r>
    </w:p>
    <w:p w14:paraId="3101712D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turn in for ____ - 上交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Please turn in your assignments by Monday.</w:t>
      </w:r>
    </w:p>
    <w:p w14:paraId="7812E77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请在周一前提交你的作业。</w:t>
      </w:r>
    </w:p>
    <w:p w14:paraId="3A8C929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turn into ____ - 变成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caterpillar turned into a butterfly.</w:t>
      </w:r>
    </w:p>
    <w:p w14:paraId="0846DD82">
      <w:pPr>
        <w:pStyle w:val="30"/>
        <w:ind w:firstLine="72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毛毛虫变成了蝴蝶。</w:t>
      </w:r>
    </w:p>
    <w:p w14:paraId="0F0B208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turn off ____ - 关掉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turned off the lights.</w:t>
      </w:r>
    </w:p>
    <w:p w14:paraId="21AC81E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他关掉了灯。</w:t>
      </w:r>
    </w:p>
    <w:p w14:paraId="6A2D896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turn on ____ - 打开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turned on the TV.</w:t>
      </w:r>
    </w:p>
    <w:p w14:paraId="71FFF47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她打开了电视。</w:t>
      </w:r>
    </w:p>
    <w:p w14:paraId="1A0D6551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turn up at ____ - 出现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turned up at the event unexpectedly.</w:t>
      </w:r>
    </w:p>
    <w:p w14:paraId="0352AE5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他出乎意料地出现在活动中。</w:t>
      </w:r>
    </w:p>
    <w:p w14:paraId="1A284797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vouch for ____ - 担保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I can vouch for his honesty.</w:t>
      </w:r>
    </w:p>
    <w:p w14:paraId="15F6CDC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我可以为他的诚实作担保。</w:t>
      </w:r>
    </w:p>
    <w:p w14:paraId="61223CEC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wait for ____ - 等待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waited for the bus.</w:t>
      </w:r>
    </w:p>
    <w:p w14:paraId="02953D43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她在等公交车。</w:t>
      </w:r>
    </w:p>
    <w:p w14:paraId="2A2932AA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wait on ____ - 伺候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staff waited on the guests.</w:t>
      </w:r>
    </w:p>
    <w:p w14:paraId="325BF61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员工们在伺候客人。</w:t>
      </w:r>
    </w:p>
    <w:p w14:paraId="05007528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walk away from ____ - 离开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walked away from the argument.</w:t>
      </w:r>
    </w:p>
    <w:p w14:paraId="0CFD173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他离开了争论现场。</w:t>
      </w:r>
    </w:p>
    <w:p w14:paraId="5CD69F1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walk into ____ - 走进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walked into the room with confidence.</w:t>
      </w:r>
    </w:p>
    <w:p w14:paraId="64708CA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她自信地走进了房间。</w:t>
      </w:r>
    </w:p>
    <w:p w14:paraId="1CD61A1E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warm up to ____ - 对...变得友好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warmed up to his new colleagues.</w:t>
      </w:r>
    </w:p>
    <w:p w14:paraId="4CD1675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他逐渐对新同事变得友好。</w:t>
      </w:r>
    </w:p>
    <w:p w14:paraId="27E57099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warn about ____ - 警告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warned about the storm.</w:t>
      </w:r>
    </w:p>
    <w:p w14:paraId="1876720A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他们警告了暴风雨的到来。</w:t>
      </w:r>
    </w:p>
    <w:p w14:paraId="3E84ED5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watch out for ____ - 当心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Watch out for traffic.</w:t>
      </w:r>
    </w:p>
    <w:p w14:paraId="13019FA9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注意来往车辆。</w:t>
      </w:r>
    </w:p>
    <w:p w14:paraId="151DFAA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wind up with ____ - 以...结束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wound up with a big celebration.</w:t>
      </w:r>
    </w:p>
    <w:p w14:paraId="4056C87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他们以盛大的庆祝活动收尾。</w:t>
      </w:r>
    </w:p>
    <w:p w14:paraId="72D9716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wish for ____ - 希望得到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wished for a new car.</w:t>
      </w:r>
    </w:p>
    <w:p w14:paraId="5C54A424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她希望得到一辆新车。</w:t>
      </w:r>
    </w:p>
    <w:p w14:paraId="36E1484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wonder about ____ - 想知道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wonders about his future.</w:t>
      </w:r>
    </w:p>
    <w:p w14:paraId="3629D40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他在思考他的未来。</w:t>
      </w:r>
    </w:p>
    <w:p w14:paraId="3877AB1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work against ____ - 对抗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They worked against the new policy.</w:t>
      </w:r>
    </w:p>
    <w:p w14:paraId="4F9F10D8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他们反对新政策。</w:t>
      </w:r>
    </w:p>
    <w:p w14:paraId="09C7F443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work for ____ - 为...工作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works for a multinational company.</w:t>
      </w:r>
    </w:p>
    <w:p w14:paraId="2455FF8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她在一家跨国公司工作。</w:t>
      </w:r>
    </w:p>
    <w:p w14:paraId="2686C9E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work on ____ - 从事于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is working on a new project.</w:t>
      </w:r>
    </w:p>
    <w:p w14:paraId="12393F81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他正在从事一个新项目。</w:t>
      </w:r>
    </w:p>
    <w:p w14:paraId="04C11D25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worry about ____ - 担心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worries about her exams.</w:t>
      </w:r>
    </w:p>
    <w:p w14:paraId="394600B2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她担心她的考试。</w:t>
      </w:r>
    </w:p>
    <w:p w14:paraId="73771F52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write about ____ - 写关于...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He wrote about his travel experiences.</w:t>
      </w:r>
    </w:p>
    <w:p w14:paraId="4D95756B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他写了关于他的旅行经历。</w:t>
      </w:r>
    </w:p>
    <w:p w14:paraId="033934EF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write off ____ - 注销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company wrote off its debts.</w:t>
      </w:r>
    </w:p>
    <w:p w14:paraId="79C67205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公司注销了债务。</w:t>
      </w:r>
    </w:p>
    <w:p w14:paraId="3BC08D80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write to ____ - 写信给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She wrote to her friend overseas.</w:t>
      </w:r>
    </w:p>
    <w:p w14:paraId="4D111616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她给她海外的朋友写了信。</w:t>
      </w:r>
    </w:p>
    <w:p w14:paraId="0E343826">
      <w:pPr>
        <w:pStyle w:val="30"/>
        <w:rPr>
          <w:rStyle w:val="134"/>
          <w:rFonts w:asciiTheme="minorHAnsi" w:hAnsiTheme="minorHAnsi"/>
          <w:b w:val="0"/>
          <w:bCs w:val="0"/>
          <w:sz w:val="28"/>
          <w:szCs w:val="28"/>
        </w:rPr>
      </w:pPr>
      <w:r>
        <w:rPr>
          <w:rStyle w:val="134"/>
          <w:rFonts w:asciiTheme="minorHAnsi" w:hAnsiTheme="minorHAnsi"/>
          <w:sz w:val="28"/>
          <w:szCs w:val="28"/>
        </w:rPr>
        <w:t>zoom in on ____ - 聚焦于</w:t>
      </w:r>
      <w:r>
        <w:rPr>
          <w:rStyle w:val="134"/>
          <w:rFonts w:asciiTheme="minorHAnsi" w:hAnsiTheme="minorHAnsi"/>
          <w:sz w:val="28"/>
          <w:szCs w:val="28"/>
        </w:rPr>
        <w:br w:type="textWrapping"/>
      </w: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例句: The photographer zoomed in on the details.</w:t>
      </w:r>
    </w:p>
    <w:p w14:paraId="644DA8E0">
      <w:pPr>
        <w:pStyle w:val="30"/>
        <w:ind w:firstLine="720"/>
        <w:rPr>
          <w:rStyle w:val="134"/>
          <w:rFonts w:asciiTheme="minorHAnsi" w:hAnsiTheme="minorHAnsi"/>
          <w:sz w:val="28"/>
          <w:szCs w:val="28"/>
        </w:rPr>
      </w:pPr>
      <w:r>
        <w:rPr>
          <w:rStyle w:val="134"/>
          <w:rFonts w:asciiTheme="minorHAnsi" w:hAnsiTheme="minorHAnsi"/>
          <w:b w:val="0"/>
          <w:bCs w:val="0"/>
          <w:sz w:val="28"/>
          <w:szCs w:val="28"/>
        </w:rPr>
        <w:t>摄影师聚焦于细节。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modern"/>
    <w:pitch w:val="default"/>
    <w:sig w:usb0="00000000" w:usb1="00000000" w:usb2="00000009" w:usb3="00000000" w:csb0="000001FF" w:csb1="00000000"/>
  </w:font>
  <w:font w:name="Source Sans Pro">
    <w:altName w:val="NumberOnly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NumberOnly">
    <w:panose1 w:val="020B0500000000000000"/>
    <w:charset w:val="00"/>
    <w:family w:val="auto"/>
    <w:pitch w:val="default"/>
    <w:sig w:usb0="8000002F" w:usb1="10000048" w:usb2="00000000" w:usb3="00000000" w:csb0="00000111" w:csb1="4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80C"/>
    <w:rsid w:val="0006063C"/>
    <w:rsid w:val="000B7715"/>
    <w:rsid w:val="000C32BD"/>
    <w:rsid w:val="0015074B"/>
    <w:rsid w:val="00272F05"/>
    <w:rsid w:val="0029639D"/>
    <w:rsid w:val="00320C6B"/>
    <w:rsid w:val="00326F90"/>
    <w:rsid w:val="006A55D7"/>
    <w:rsid w:val="007736DE"/>
    <w:rsid w:val="00816A81"/>
    <w:rsid w:val="00817ACC"/>
    <w:rsid w:val="008C18E1"/>
    <w:rsid w:val="008D5B39"/>
    <w:rsid w:val="00936442"/>
    <w:rsid w:val="00954565"/>
    <w:rsid w:val="00A16AF2"/>
    <w:rsid w:val="00A665C7"/>
    <w:rsid w:val="00AA1D8D"/>
    <w:rsid w:val="00B47730"/>
    <w:rsid w:val="00B64914"/>
    <w:rsid w:val="00BA337F"/>
    <w:rsid w:val="00BC1F88"/>
    <w:rsid w:val="00C21E0F"/>
    <w:rsid w:val="00CB0664"/>
    <w:rsid w:val="00D34A5B"/>
    <w:rsid w:val="00D373C1"/>
    <w:rsid w:val="00DD4D6F"/>
    <w:rsid w:val="00E54547"/>
    <w:rsid w:val="00E66431"/>
    <w:rsid w:val="00EE41BE"/>
    <w:rsid w:val="00FB35F2"/>
    <w:rsid w:val="00FC693F"/>
    <w:rsid w:val="00FF0508"/>
    <w:rsid w:val="406A2FCA"/>
    <w:rsid w:val="6E1A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5712</Words>
  <Characters>12538</Characters>
  <Lines>211</Lines>
  <Paragraphs>59</Paragraphs>
  <TotalTime>301</TotalTime>
  <ScaleCrop>false</ScaleCrop>
  <LinksUpToDate>false</LinksUpToDate>
  <CharactersWithSpaces>14834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2024-10-28T18:29:00Z</dcterms:created>
  <dc:creator>python-docx</dc:creator>
  <dc:description>generated by python-docx</dc:description>
  <cp:lastModifiedBy>崔延孺</cp:lastModifiedBy>
  <dcterms:modified xsi:type="dcterms:W3CDTF">2026-08-03T01:37:55Z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A7C6AB948E2B4345ADDB2786B296E1F9_13</vt:lpwstr>
  </property>
  <property fmtid="{D5CDD505-2E9C-101B-9397-08002B2CF9AE}" pid="4" name="KSOTemplateDocerSaveRecord">
    <vt:lpwstr>eyJoZGlkIjoiODBkZDQ2OTlhOTY4NzNmN2FlMTEzYTc2ZDBlNTBhYTciLCJ1c2VySWQiOiIxODUwODkwNzU5In0=</vt:lpwstr>
  </property>
</Properties>
</file>